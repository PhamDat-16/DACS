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61085">
      <w:pPr>
        <w:spacing w:before="0" w:after="40"/>
        <w:jc w:val="center"/>
      </w:pPr>
      <w:r>
        <w:rPr>
          <w:rFonts w:ascii="Times New Roman" w:hAnsi="Times New Roman"/>
          <w:b/>
          <w:sz w:val="26"/>
        </w:rPr>
        <w:t>BỘ GIÁO DỤC VÀ ĐÀO TẠO</w:t>
      </w:r>
      <w:r>
        <w:rPr>
          <w:rFonts w:ascii="Times New Roman" w:hAnsi="Times New Roman"/>
          <w:b/>
          <w:sz w:val="26"/>
        </w:rPr>
        <w:br w:type="textWrapping"/>
      </w:r>
      <w:r>
        <w:rPr>
          <w:rFonts w:ascii="Times New Roman" w:hAnsi="Times New Roman"/>
          <w:b/>
          <w:sz w:val="26"/>
        </w:rPr>
        <w:t>TRƯỜNG ĐẠI HỌC PHENIKAA</w:t>
      </w:r>
      <w:r>
        <w:rPr>
          <w:rFonts w:ascii="Times New Roman" w:hAnsi="Times New Roman"/>
          <w:b/>
          <w:sz w:val="26"/>
        </w:rPr>
        <w:br w:type="textWrapping"/>
      </w:r>
      <w:r>
        <w:rPr>
          <w:rFonts w:ascii="Times New Roman" w:hAnsi="Times New Roman"/>
          <w:b/>
          <w:sz w:val="26"/>
        </w:rPr>
        <w:t>KHOA KHOA HỌC MÁY TÍNH</w:t>
      </w:r>
    </w:p>
    <w:p w14:paraId="2F485721">
      <w:pPr>
        <w:spacing w:before="0" w:after="280"/>
        <w:jc w:val="center"/>
      </w:pPr>
      <w:r>
        <w:rPr>
          <w:rFonts w:ascii="Times New Roman" w:hAnsi="Times New Roman"/>
          <w:b/>
          <w:sz w:val="22"/>
        </w:rPr>
        <w:t>-----------------------***-----------------------</w:t>
      </w:r>
    </w:p>
    <w:p w14:paraId="50CB752C">
      <w:pPr>
        <w:spacing w:before="80" w:after="360"/>
        <w:jc w:val="center"/>
      </w:pPr>
      <w:r>
        <w:drawing>
          <wp:inline distT="0" distB="0" distL="114300" distR="114300">
            <wp:extent cx="1645920" cy="1667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645920" cy="1667902"/>
                    </a:xfrm>
                    <a:prstGeom prst="rect">
                      <a:avLst/>
                    </a:prstGeom>
                  </pic:spPr>
                </pic:pic>
              </a:graphicData>
            </a:graphic>
          </wp:inline>
        </w:drawing>
      </w:r>
    </w:p>
    <w:p w14:paraId="34D5D183">
      <w:pPr>
        <w:spacing w:before="240" w:after="160"/>
        <w:jc w:val="center"/>
      </w:pPr>
      <w:r>
        <w:rPr>
          <w:rFonts w:ascii="Times New Roman" w:hAnsi="Times New Roman"/>
          <w:b/>
          <w:color w:val="1E3A8A"/>
          <w:sz w:val="30"/>
        </w:rPr>
        <w:t>BÁO CÁO ĐỒ ÁN HỌC PHẦN</w:t>
      </w:r>
      <w:r>
        <w:rPr>
          <w:rFonts w:ascii="Times New Roman" w:hAnsi="Times New Roman"/>
          <w:b/>
          <w:color w:val="1E3A8A"/>
          <w:sz w:val="30"/>
        </w:rPr>
        <w:br w:type="textWrapping"/>
      </w:r>
      <w:r>
        <w:rPr>
          <w:rFonts w:ascii="Times New Roman" w:hAnsi="Times New Roman"/>
          <w:b/>
          <w:color w:val="1E3A8A"/>
          <w:sz w:val="30"/>
        </w:rPr>
        <w:t>PHÁT TRIỂN ỨNG DỤNG HỆ THỐNG THÔNG TIN</w:t>
      </w:r>
    </w:p>
    <w:p w14:paraId="3A1B0A2D">
      <w:pPr>
        <w:spacing w:before="240" w:after="320"/>
        <w:jc w:val="center"/>
      </w:pPr>
      <w:r>
        <w:rPr>
          <w:rFonts w:ascii="Times New Roman" w:hAnsi="Times New Roman"/>
          <w:b/>
          <w:color w:val="B91C1C"/>
          <w:sz w:val="30"/>
        </w:rPr>
        <w:t>ĐỀ TÀI:</w:t>
      </w:r>
      <w:r>
        <w:rPr>
          <w:rFonts w:ascii="Times New Roman" w:hAnsi="Times New Roman"/>
          <w:b/>
          <w:color w:val="B91C1C"/>
          <w:sz w:val="30"/>
        </w:rPr>
        <w:br w:type="textWrapping"/>
      </w:r>
      <w:r>
        <w:rPr>
          <w:rFonts w:ascii="Times New Roman" w:hAnsi="Times New Roman"/>
          <w:b/>
          <w:color w:val="B91C1C"/>
          <w:sz w:val="30"/>
        </w:rPr>
        <w:t>NGHIÊN CỨU, THIẾT KẾ VÀ XÂY DỰNG HỆ THỐNG QUẢN LÝ BÃI ĐỖ XE THÔNG MINH (SMART PARKING SYSTEM)</w:t>
      </w:r>
      <w:r>
        <w:rPr>
          <w:rFonts w:ascii="Times New Roman" w:hAnsi="Times New Roman"/>
          <w:b/>
          <w:color w:val="B91C1C"/>
          <w:sz w:val="30"/>
        </w:rPr>
        <w:br w:type="textWrapping"/>
      </w:r>
      <w:r>
        <w:rPr>
          <w:rFonts w:ascii="Times New Roman" w:hAnsi="Times New Roman"/>
          <w:b/>
          <w:color w:val="B91C1C"/>
          <w:sz w:val="30"/>
        </w:rPr>
        <w:t>TÍCH HỢP ĐIỀU HƯỚNG BẢN ĐỒ A* VÀ DỰ BÁO NHU CẦU RANDOM FOREST</w:t>
      </w:r>
    </w:p>
    <w:p w14:paraId="7A380ACE">
      <w:pPr>
        <w:spacing w:before="80" w:after="400"/>
        <w:jc w:val="center"/>
      </w:pPr>
      <w:r>
        <w:rPr>
          <w:rFonts w:ascii="Times New Roman" w:hAnsi="Times New Roman"/>
          <w:i/>
          <w:sz w:val="24"/>
        </w:rPr>
        <w:t>Mã lớp học phần: CSE702131-1-1-26(N01)</w:t>
      </w:r>
    </w:p>
    <w:tbl>
      <w:tblPr>
        <w:tblStyle w:val="12"/>
        <w:tblW w:w="0" w:type="auto"/>
        <w:jc w:val="center"/>
        <w:tblLayout w:type="autofit"/>
        <w:tblCellMar>
          <w:top w:w="0" w:type="dxa"/>
          <w:left w:w="108" w:type="dxa"/>
          <w:bottom w:w="0" w:type="dxa"/>
          <w:right w:w="108" w:type="dxa"/>
        </w:tblCellMar>
      </w:tblPr>
      <w:tblGrid>
        <w:gridCol w:w="3390"/>
        <w:gridCol w:w="5331"/>
      </w:tblGrid>
      <w:tr w14:paraId="3FA761FF">
        <w:tblPrEx>
          <w:tblCellMar>
            <w:top w:w="0" w:type="dxa"/>
            <w:left w:w="108" w:type="dxa"/>
            <w:bottom w:w="0" w:type="dxa"/>
            <w:right w:w="108" w:type="dxa"/>
          </w:tblCellMar>
        </w:tblPrEx>
        <w:trPr>
          <w:jc w:val="center"/>
        </w:trPr>
        <w:tc>
          <w:tcPr>
            <w:tcW w:w="3515" w:type="dxa"/>
          </w:tcPr>
          <w:p w14:paraId="0FFBED1F">
            <w:pPr>
              <w:spacing w:before="40" w:after="40"/>
            </w:pPr>
            <w:r>
              <w:rPr>
                <w:rFonts w:ascii="Times New Roman" w:hAnsi="Times New Roman"/>
                <w:b/>
                <w:sz w:val="24"/>
              </w:rPr>
              <w:t>Giảng viên hướng dẫn:</w:t>
            </w:r>
          </w:p>
        </w:tc>
        <w:tc>
          <w:tcPr>
            <w:tcW w:w="5556" w:type="dxa"/>
          </w:tcPr>
          <w:p w14:paraId="4B6E1EBF">
            <w:pPr>
              <w:spacing w:before="40" w:after="40"/>
            </w:pPr>
            <w:r>
              <w:rPr>
                <w:rFonts w:ascii="Times New Roman" w:hAnsi="Times New Roman"/>
                <w:b/>
                <w:sz w:val="24"/>
              </w:rPr>
              <w:t>ThS. Nguyễn Thị Thùy Liên</w:t>
            </w:r>
          </w:p>
        </w:tc>
      </w:tr>
      <w:tr w14:paraId="331B9F8C">
        <w:tblPrEx>
          <w:tblCellMar>
            <w:top w:w="0" w:type="dxa"/>
            <w:left w:w="108" w:type="dxa"/>
            <w:bottom w:w="0" w:type="dxa"/>
            <w:right w:w="108" w:type="dxa"/>
          </w:tblCellMar>
        </w:tblPrEx>
        <w:trPr>
          <w:jc w:val="center"/>
        </w:trPr>
        <w:tc>
          <w:tcPr>
            <w:tcW w:w="3515" w:type="dxa"/>
          </w:tcPr>
          <w:p w14:paraId="34070219">
            <w:pPr>
              <w:spacing w:before="40" w:after="40"/>
            </w:pPr>
            <w:r>
              <w:rPr>
                <w:rFonts w:ascii="Times New Roman" w:hAnsi="Times New Roman"/>
                <w:b/>
                <w:sz w:val="24"/>
              </w:rPr>
              <w:t>Nhóm sinh viên thực hiện:</w:t>
            </w:r>
          </w:p>
        </w:tc>
        <w:tc>
          <w:tcPr>
            <w:tcW w:w="5556" w:type="dxa"/>
          </w:tcPr>
          <w:p w14:paraId="32994FF3">
            <w:pPr>
              <w:spacing w:before="40" w:after="40"/>
            </w:pPr>
            <w:r>
              <w:rPr>
                <w:rFonts w:ascii="Times New Roman" w:hAnsi="Times New Roman"/>
                <w:b/>
                <w:sz w:val="24"/>
              </w:rPr>
              <w:t>Nhóm 4</w:t>
            </w:r>
          </w:p>
        </w:tc>
      </w:tr>
      <w:tr w14:paraId="05A99D70">
        <w:tblPrEx>
          <w:tblCellMar>
            <w:top w:w="0" w:type="dxa"/>
            <w:left w:w="108" w:type="dxa"/>
            <w:bottom w:w="0" w:type="dxa"/>
            <w:right w:w="108" w:type="dxa"/>
          </w:tblCellMar>
        </w:tblPrEx>
        <w:trPr>
          <w:jc w:val="center"/>
        </w:trPr>
        <w:tc>
          <w:tcPr>
            <w:tcW w:w="3515" w:type="dxa"/>
          </w:tcPr>
          <w:p w14:paraId="7995307E">
            <w:pPr>
              <w:spacing w:before="40" w:after="40"/>
            </w:pPr>
            <w:r>
              <w:rPr>
                <w:rFonts w:ascii="Times New Roman" w:hAnsi="Times New Roman"/>
                <w:b/>
                <w:sz w:val="24"/>
              </w:rPr>
              <w:t>Sinh viên 1 (Trưởng nhóm):</w:t>
            </w:r>
          </w:p>
        </w:tc>
        <w:tc>
          <w:tcPr>
            <w:tcW w:w="5556" w:type="dxa"/>
          </w:tcPr>
          <w:p w14:paraId="26D2DFF6">
            <w:pPr>
              <w:spacing w:before="40" w:after="40"/>
            </w:pPr>
            <w:r>
              <w:rPr>
                <w:rFonts w:ascii="Times New Roman" w:hAnsi="Times New Roman"/>
                <w:b/>
                <w:sz w:val="24"/>
              </w:rPr>
              <w:t>Phạm Văn Đạt – MSV: 23017150</w:t>
            </w:r>
          </w:p>
        </w:tc>
      </w:tr>
      <w:tr w14:paraId="0B2C7383">
        <w:tblPrEx>
          <w:tblCellMar>
            <w:top w:w="0" w:type="dxa"/>
            <w:left w:w="108" w:type="dxa"/>
            <w:bottom w:w="0" w:type="dxa"/>
            <w:right w:w="108" w:type="dxa"/>
          </w:tblCellMar>
        </w:tblPrEx>
        <w:trPr>
          <w:jc w:val="center"/>
        </w:trPr>
        <w:tc>
          <w:tcPr>
            <w:tcW w:w="3515" w:type="dxa"/>
          </w:tcPr>
          <w:p w14:paraId="5441B16C">
            <w:pPr>
              <w:spacing w:before="40" w:after="40"/>
            </w:pPr>
            <w:r>
              <w:rPr>
                <w:rFonts w:ascii="Times New Roman" w:hAnsi="Times New Roman"/>
                <w:b/>
                <w:sz w:val="24"/>
              </w:rPr>
              <w:t>Sinh viên 2 (Thành viên):</w:t>
            </w:r>
          </w:p>
        </w:tc>
        <w:tc>
          <w:tcPr>
            <w:tcW w:w="5556" w:type="dxa"/>
          </w:tcPr>
          <w:p w14:paraId="44C66D12">
            <w:pPr>
              <w:spacing w:before="40" w:after="40"/>
              <w:rPr>
                <w:rFonts w:hint="default"/>
                <w:b/>
                <w:bCs/>
                <w:lang w:val="vi-VN"/>
              </w:rPr>
            </w:pPr>
            <w:r>
              <w:rPr>
                <w:rFonts w:ascii="Times New Roman" w:hAnsi="Times New Roman"/>
                <w:b/>
                <w:bCs/>
                <w:sz w:val="24"/>
              </w:rPr>
              <w:t xml:space="preserve">Nguyễn Duy Bảo – MSV: </w:t>
            </w:r>
            <w:r>
              <w:rPr>
                <w:rFonts w:hint="default"/>
                <w:b/>
                <w:bCs/>
                <w:sz w:val="24"/>
                <w:lang w:val="vi-VN"/>
              </w:rPr>
              <w:t>23017133</w:t>
            </w:r>
          </w:p>
        </w:tc>
      </w:tr>
      <w:tr w14:paraId="649CDE22">
        <w:tblPrEx>
          <w:tblCellMar>
            <w:top w:w="0" w:type="dxa"/>
            <w:left w:w="108" w:type="dxa"/>
            <w:bottom w:w="0" w:type="dxa"/>
            <w:right w:w="108" w:type="dxa"/>
          </w:tblCellMar>
        </w:tblPrEx>
        <w:trPr>
          <w:jc w:val="center"/>
        </w:trPr>
        <w:tc>
          <w:tcPr>
            <w:tcW w:w="3515" w:type="dxa"/>
          </w:tcPr>
          <w:p w14:paraId="586CBC88">
            <w:pPr>
              <w:spacing w:before="40" w:after="40"/>
            </w:pPr>
            <w:r>
              <w:rPr>
                <w:rFonts w:ascii="Times New Roman" w:hAnsi="Times New Roman"/>
                <w:b/>
                <w:sz w:val="24"/>
              </w:rPr>
              <w:t>Sinh viên 3 (Thành viên):</w:t>
            </w:r>
          </w:p>
        </w:tc>
        <w:tc>
          <w:tcPr>
            <w:tcW w:w="5556" w:type="dxa"/>
          </w:tcPr>
          <w:p w14:paraId="044DAF86">
            <w:pPr>
              <w:spacing w:before="40" w:after="40"/>
              <w:rPr>
                <w:rFonts w:hint="default"/>
                <w:b/>
                <w:bCs/>
                <w:lang w:val="vi-VN"/>
              </w:rPr>
            </w:pPr>
            <w:r>
              <w:rPr>
                <w:rFonts w:ascii="Times New Roman" w:hAnsi="Times New Roman"/>
                <w:b/>
                <w:bCs/>
                <w:sz w:val="24"/>
              </w:rPr>
              <w:t xml:space="preserve">Trần Tuấn Anh – MSV: </w:t>
            </w:r>
            <w:r>
              <w:rPr>
                <w:rFonts w:hint="default"/>
                <w:b/>
                <w:bCs/>
                <w:sz w:val="24"/>
                <w:lang w:val="vi-VN"/>
              </w:rPr>
              <w:t>23017118</w:t>
            </w:r>
          </w:p>
        </w:tc>
      </w:tr>
      <w:tr w14:paraId="652CA848">
        <w:tblPrEx>
          <w:tblCellMar>
            <w:top w:w="0" w:type="dxa"/>
            <w:left w:w="108" w:type="dxa"/>
            <w:bottom w:w="0" w:type="dxa"/>
            <w:right w:w="108" w:type="dxa"/>
          </w:tblCellMar>
        </w:tblPrEx>
        <w:trPr>
          <w:jc w:val="center"/>
        </w:trPr>
        <w:tc>
          <w:tcPr>
            <w:tcW w:w="3515" w:type="dxa"/>
          </w:tcPr>
          <w:p w14:paraId="4BC62CF7">
            <w:pPr>
              <w:spacing w:before="40" w:after="40"/>
            </w:pPr>
            <w:r>
              <w:rPr>
                <w:rFonts w:ascii="Times New Roman" w:hAnsi="Times New Roman"/>
                <w:b/>
                <w:sz w:val="24"/>
              </w:rPr>
              <w:t>Lớp chuyên ngành:</w:t>
            </w:r>
          </w:p>
        </w:tc>
        <w:tc>
          <w:tcPr>
            <w:tcW w:w="5556" w:type="dxa"/>
          </w:tcPr>
          <w:p w14:paraId="0278332F">
            <w:pPr>
              <w:spacing w:before="40" w:after="40"/>
              <w:rPr>
                <w:b/>
                <w:bCs/>
              </w:rPr>
            </w:pPr>
            <w:r>
              <w:rPr>
                <w:rFonts w:ascii="Times New Roman" w:hAnsi="Times New Roman"/>
                <w:b/>
                <w:bCs/>
                <w:sz w:val="24"/>
              </w:rPr>
              <w:t>K17 - Khoa học Máy tính</w:t>
            </w:r>
          </w:p>
        </w:tc>
      </w:tr>
    </w:tbl>
    <w:p w14:paraId="1AB6BF1F">
      <w:pPr>
        <w:spacing w:before="720" w:after="0"/>
        <w:jc w:val="center"/>
      </w:pPr>
      <w:r>
        <w:rPr>
          <w:rFonts w:ascii="Times New Roman" w:hAnsi="Times New Roman"/>
          <w:b/>
          <w:sz w:val="24"/>
        </w:rPr>
        <w:t>HÀ NỘI – NĂM 2026</w:t>
      </w:r>
    </w:p>
    <w:p w14:paraId="2765A20D">
      <w:pPr>
        <w:pageBreakBefore/>
        <w:spacing w:before="360" w:after="240"/>
        <w:jc w:val="center"/>
      </w:pPr>
      <w:r>
        <w:rPr>
          <w:rFonts w:ascii="Times New Roman" w:hAnsi="Times New Roman"/>
          <w:b/>
          <w:sz w:val="28"/>
        </w:rPr>
        <w:t>LỜI CẢM ƠN</w:t>
      </w:r>
    </w:p>
    <w:p w14:paraId="4E26D93C">
      <w:pPr>
        <w:spacing w:before="0" w:after="80" w:line="312" w:lineRule="auto"/>
        <w:ind w:firstLine="720"/>
        <w:jc w:val="both"/>
      </w:pPr>
      <w:r>
        <w:rPr>
          <w:rFonts w:ascii="Times New Roman" w:hAnsi="Times New Roman"/>
          <w:sz w:val="26"/>
        </w:rPr>
        <w:t>Lời đầu tiên, toàn thể nhóm sinh viên chúng em xin gửi lời cảm ơn chân thành và sâu sắc nhất tới toàn thể các Quý Thầy, Cô giáo thuộc Khoa Khoa học Máy tính – Trường Đại học Phenikaa, những người đã tận tâm truyền đạt tri thức quý báu, định hướng tư duy khoa học và truyền ngọn lửa đam mê công nghệ cho chúng em trong suốt quá trình học tập và rèn luyện tại trường.</w:t>
      </w:r>
    </w:p>
    <w:p w14:paraId="07A6D453">
      <w:pPr>
        <w:spacing w:before="0" w:after="80" w:line="312" w:lineRule="auto"/>
        <w:ind w:firstLine="720"/>
        <w:jc w:val="both"/>
      </w:pPr>
      <w:r>
        <w:rPr>
          <w:rFonts w:ascii="Times New Roman" w:hAnsi="Times New Roman"/>
          <w:sz w:val="26"/>
        </w:rPr>
        <w:t>Đặc biệt, nhóm chúng em xin bày tỏ lòng biết ơn sâu sắc tới Giảng viên hướng dẫn – ThS. Nguyễn Thị Thùy Liên, người đã trực tiếp giảng dạy và đồng hành cùng nhóm trong học phần Phát triển ứng dụng Hệ thống thông tin (Mã lớp: CSE702131-1-1-26(N01)). Cô đã dành nhiều thời gian quý báu theo sát, tận tình hướng dẫn, đưa ra những nhận xét chuyên môn xác đáng, những lời khuyên thực tế quý báu để nhóm chúng em hoàn thiện đề tài 'Nghiên cứu, thiết kế và xây dựng Hệ thống quản lý bãi đỗ xe thông minh (Smart Parking System) tích hợp điều hướng bản đồ A* và dự báo nhu cầu Random Forest'.</w:t>
      </w:r>
    </w:p>
    <w:p w14:paraId="2C7F6093">
      <w:pPr>
        <w:spacing w:before="0" w:after="80" w:line="312" w:lineRule="auto"/>
        <w:ind w:firstLine="720"/>
        <w:jc w:val="both"/>
      </w:pPr>
      <w:r>
        <w:rPr>
          <w:rFonts w:ascii="Times New Roman" w:hAnsi="Times New Roman"/>
          <w:sz w:val="26"/>
        </w:rPr>
        <w:t>Mặc dù cả nhóm đã dành nhiều tâm huyết và nỗ lực nghiên cứu, bám sát các chuẩn mực kỹ thuật công nghệ thông tin hiện đại, song do giới hạn về thời gian và kinh nghiệm thực tiễn, báo cáo đồ án khó tránh khỏi những thiếu sót nhất định. Nhóm chúng em rất mong nhận được những góp ý, chỉ bảo quý báu từ cô giáo ThS. Nguyễn Thị Thùy Liên và quý Thầy Cô trong Hội đồng để sản phẩm ứng dụng và năng lực kỹ thuật của từng thành viên ngày càng hoàn thiện hơn nữa.</w:t>
      </w:r>
    </w:p>
    <w:p w14:paraId="72BE3080">
      <w:pPr>
        <w:spacing w:before="320" w:after="40"/>
        <w:jc w:val="right"/>
      </w:pPr>
      <w:r>
        <w:rPr>
          <w:rFonts w:ascii="Times New Roman" w:hAnsi="Times New Roman"/>
          <w:i/>
          <w:sz w:val="24"/>
        </w:rPr>
        <w:t>Hà Nội, ngày 14 tháng 10 năm 2026</w:t>
      </w:r>
      <w:r>
        <w:rPr>
          <w:rFonts w:ascii="Times New Roman" w:hAnsi="Times New Roman"/>
          <w:i/>
          <w:sz w:val="24"/>
        </w:rPr>
        <w:br w:type="textWrapping"/>
      </w:r>
      <w:r>
        <w:rPr>
          <w:rFonts w:ascii="Times New Roman" w:hAnsi="Times New Roman"/>
          <w:i/>
          <w:sz w:val="24"/>
        </w:rPr>
        <w:t>Nhóm sinh viên thực hiện (Nhóm 4)</w:t>
      </w: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t>Phạm Văn Đạt (Trưởng nhóm)</w:t>
      </w:r>
      <w:r>
        <w:rPr>
          <w:rFonts w:ascii="Times New Roman" w:hAnsi="Times New Roman"/>
          <w:i/>
          <w:sz w:val="24"/>
        </w:rPr>
        <w:br w:type="textWrapping"/>
      </w:r>
      <w:r>
        <w:rPr>
          <w:rFonts w:ascii="Times New Roman" w:hAnsi="Times New Roman"/>
          <w:i/>
          <w:sz w:val="24"/>
        </w:rPr>
        <w:t>Nguyễn Duy Bảo</w:t>
      </w:r>
      <w:r>
        <w:rPr>
          <w:rFonts w:ascii="Times New Roman" w:hAnsi="Times New Roman"/>
          <w:i/>
          <w:sz w:val="24"/>
        </w:rPr>
        <w:br w:type="textWrapping"/>
      </w:r>
      <w:r>
        <w:rPr>
          <w:rFonts w:ascii="Times New Roman" w:hAnsi="Times New Roman"/>
          <w:i/>
          <w:sz w:val="24"/>
        </w:rPr>
        <w:t>Trần Tuấn Anh</w:t>
      </w:r>
    </w:p>
    <w:p w14:paraId="57A5960F">
      <w:pPr>
        <w:pageBreakBefore/>
        <w:spacing w:before="360" w:after="240"/>
        <w:jc w:val="center"/>
      </w:pPr>
      <w:r>
        <w:rPr>
          <w:rFonts w:ascii="Times New Roman" w:hAnsi="Times New Roman"/>
          <w:b/>
          <w:sz w:val="28"/>
        </w:rPr>
        <w:t>LỜI CAM ĐOAN</w:t>
      </w:r>
    </w:p>
    <w:p w14:paraId="77A96D9B">
      <w:pPr>
        <w:spacing w:before="0" w:after="80" w:line="312" w:lineRule="auto"/>
        <w:ind w:firstLine="720"/>
        <w:jc w:val="both"/>
      </w:pPr>
      <w:r>
        <w:rPr>
          <w:rFonts w:ascii="Times New Roman" w:hAnsi="Times New Roman"/>
          <w:sz w:val="26"/>
        </w:rPr>
        <w:t>Chúng em xin cam đoan đề tài nghiên cứu 'Nghiên cứu, thiết kế và xây dựng Hệ thống quản lý bãi đỗ xe thông minh (Smart Parking System)' là công trình nghiên cứu và xây dựng thực tế của tập thể Nhóm 4 dưới sự định hướng chuyên môn của Giảng viên hướng dẫn ThS. Nguyễn Thị Thùy Liên.</w:t>
      </w:r>
    </w:p>
    <w:p w14:paraId="7BBACF39">
      <w:pPr>
        <w:spacing w:before="0" w:after="80" w:line="312" w:lineRule="auto"/>
        <w:ind w:firstLine="720"/>
        <w:jc w:val="both"/>
      </w:pPr>
      <w:r>
        <w:rPr>
          <w:rFonts w:ascii="Times New Roman" w:hAnsi="Times New Roman"/>
          <w:sz w:val="26"/>
        </w:rPr>
        <w:t>Toàn bộ số liệu, thuật toán, kiến trúc hệ thống, mã nguồn Backend FastAPI, Frontend Vue 3 và kết quả thực nghiệm mô phỏng thuật toán A*, mô hình học máy Random Forest được trình bày trong báo cáo này là hoàn toàn trung thực, phản ánh chính xác quá trình cài đặt thực tế của dự án.</w:t>
      </w:r>
    </w:p>
    <w:p w14:paraId="7E4AE508">
      <w:pPr>
        <w:spacing w:before="0" w:after="80" w:line="312" w:lineRule="auto"/>
        <w:ind w:firstLine="720"/>
        <w:jc w:val="both"/>
      </w:pPr>
      <w:r>
        <w:rPr>
          <w:rFonts w:ascii="Times New Roman" w:hAnsi="Times New Roman"/>
          <w:sz w:val="26"/>
        </w:rPr>
        <w:t>Các tài liệu tham khảo, bài báo khoa học, thư viện mã nguồn mở và công cụ được sử dụng đều có nguồn gốc trích dẫn rõ ràng theo đúng tiêu chuẩn học thuật. Nhóm chúng em xin hoàn toàn chịu trách nhiệm trước Nhà trường và Khoa nếu có bất kỳ sự gian lận hoặc sao chép trái phép nào.</w:t>
      </w:r>
    </w:p>
    <w:p w14:paraId="73A98D70">
      <w:pPr>
        <w:spacing w:before="320" w:after="40"/>
        <w:jc w:val="right"/>
      </w:pPr>
      <w:r>
        <w:rPr>
          <w:rFonts w:ascii="Times New Roman" w:hAnsi="Times New Roman"/>
          <w:i/>
          <w:sz w:val="24"/>
        </w:rPr>
        <w:t>Hà Nội, ngày 14 tháng 10 năm 2026</w:t>
      </w:r>
      <w:r>
        <w:rPr>
          <w:rFonts w:ascii="Times New Roman" w:hAnsi="Times New Roman"/>
          <w:i/>
          <w:sz w:val="24"/>
        </w:rPr>
        <w:br w:type="textWrapping"/>
      </w:r>
      <w:r>
        <w:rPr>
          <w:rFonts w:ascii="Times New Roman" w:hAnsi="Times New Roman"/>
          <w:i/>
          <w:sz w:val="24"/>
        </w:rPr>
        <w:t>Đại diện nhóm cam đoan</w:t>
      </w: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t>Phạm Văn Đạt (Trưởng nhóm)</w:t>
      </w:r>
    </w:p>
    <w:p w14:paraId="14E267DA">
      <w:pPr>
        <w:pageBreakBefore/>
        <w:spacing w:before="360" w:after="240"/>
        <w:jc w:val="center"/>
      </w:pPr>
      <w:r>
        <w:rPr>
          <w:rFonts w:ascii="Times New Roman" w:hAnsi="Times New Roman"/>
          <w:b/>
          <w:sz w:val="28"/>
        </w:rPr>
        <w:t>PHÂN CÔNG NHIỆM VỤ ĐỒ ÁN</w:t>
      </w:r>
    </w:p>
    <w:p w14:paraId="7A1210C0">
      <w:pPr>
        <w:spacing w:before="0" w:after="80" w:line="312" w:lineRule="auto"/>
        <w:ind w:firstLine="720"/>
        <w:jc w:val="both"/>
      </w:pPr>
      <w:r>
        <w:rPr>
          <w:rFonts w:ascii="Times New Roman" w:hAnsi="Times New Roman"/>
          <w:sz w:val="26"/>
        </w:rPr>
        <w:t>Bảng tổng hợp phân chia các hạng mục công việc chính của đồ án:</w:t>
      </w:r>
    </w:p>
    <w:p w14:paraId="634B7D2A">
      <w:pPr>
        <w:spacing w:before="160" w:after="60"/>
        <w:jc w:val="left"/>
      </w:pPr>
      <w:r>
        <w:rPr>
          <w:rFonts w:ascii="Times New Roman" w:hAnsi="Times New Roman"/>
          <w:b/>
          <w:sz w:val="23"/>
        </w:rPr>
        <w:t>Bảng P.1: Danh mục các hạng mục công việc chính của đồ án</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2948"/>
        <w:gridCol w:w="5857"/>
      </w:tblGrid>
      <w:tr w14:paraId="1BB4A13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1E3A8A"/>
            <w:tcMar>
              <w:top w:w="120" w:type="dxa"/>
              <w:left w:w="150" w:type="dxa"/>
              <w:bottom w:w="120" w:type="dxa"/>
              <w:right w:w="150" w:type="dxa"/>
            </w:tcMar>
          </w:tcPr>
          <w:p w14:paraId="1B6710F5">
            <w:pPr>
              <w:spacing w:before="0" w:after="0"/>
              <w:jc w:val="center"/>
            </w:pPr>
            <w:r>
              <w:rPr>
                <w:rFonts w:ascii="Times New Roman" w:hAnsi="Times New Roman"/>
                <w:b/>
                <w:color w:val="FFFFFF"/>
                <w:sz w:val="22"/>
              </w:rPr>
              <w:t>Danh sách các công việc / nhiệm vụ</w:t>
            </w:r>
          </w:p>
        </w:tc>
        <w:tc>
          <w:tcPr>
            <w:tcW w:w="6236" w:type="dxa"/>
            <w:shd w:val="clear" w:color="auto" w:fill="1E3A8A"/>
            <w:tcMar>
              <w:top w:w="120" w:type="dxa"/>
              <w:left w:w="150" w:type="dxa"/>
              <w:bottom w:w="120" w:type="dxa"/>
              <w:right w:w="150" w:type="dxa"/>
            </w:tcMar>
          </w:tcPr>
          <w:p w14:paraId="1DADA58E">
            <w:pPr>
              <w:spacing w:before="0" w:after="0"/>
              <w:jc w:val="center"/>
            </w:pPr>
            <w:r>
              <w:rPr>
                <w:rFonts w:ascii="Times New Roman" w:hAnsi="Times New Roman"/>
                <w:b/>
                <w:color w:val="FFFFFF"/>
                <w:sz w:val="22"/>
              </w:rPr>
              <w:t>Mô tả tóm tắt công việc</w:t>
            </w:r>
          </w:p>
        </w:tc>
      </w:tr>
      <w:tr w14:paraId="751B61F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FFFFF"/>
            <w:tcMar>
              <w:top w:w="80" w:type="dxa"/>
              <w:left w:w="120" w:type="dxa"/>
              <w:bottom w:w="80" w:type="dxa"/>
              <w:right w:w="120" w:type="dxa"/>
            </w:tcMar>
          </w:tcPr>
          <w:p w14:paraId="47885A41">
            <w:pPr>
              <w:spacing w:before="0" w:after="0" w:line="276" w:lineRule="auto"/>
              <w:jc w:val="center"/>
            </w:pPr>
            <w:r>
              <w:rPr>
                <w:rFonts w:ascii="Times New Roman" w:hAnsi="Times New Roman"/>
                <w:sz w:val="21"/>
              </w:rPr>
              <w:t>Công việc 1</w:t>
            </w:r>
          </w:p>
        </w:tc>
        <w:tc>
          <w:tcPr>
            <w:tcW w:w="6236" w:type="dxa"/>
            <w:shd w:val="clear" w:color="auto" w:fill="FFFFFF"/>
            <w:tcMar>
              <w:top w:w="80" w:type="dxa"/>
              <w:left w:w="120" w:type="dxa"/>
              <w:bottom w:w="80" w:type="dxa"/>
              <w:right w:w="120" w:type="dxa"/>
            </w:tcMar>
          </w:tcPr>
          <w:p w14:paraId="36181C50">
            <w:pPr>
              <w:spacing w:before="0" w:after="0" w:line="276" w:lineRule="auto"/>
              <w:jc w:val="left"/>
            </w:pPr>
            <w:r>
              <w:rPr>
                <w:rFonts w:ascii="Times New Roman" w:hAnsi="Times New Roman"/>
                <w:sz w:val="21"/>
              </w:rPr>
              <w:t>Khảo sát hiện trạng, phân tích yêu cầu nghiệp vụ (SRS) và mô hình hóa Use Case</w:t>
            </w:r>
          </w:p>
        </w:tc>
      </w:tr>
      <w:tr w14:paraId="197C907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8FAFC"/>
            <w:tcMar>
              <w:top w:w="80" w:type="dxa"/>
              <w:left w:w="120" w:type="dxa"/>
              <w:bottom w:w="80" w:type="dxa"/>
              <w:right w:w="120" w:type="dxa"/>
            </w:tcMar>
          </w:tcPr>
          <w:p w14:paraId="0D214BA1">
            <w:pPr>
              <w:spacing w:before="0" w:after="0" w:line="276" w:lineRule="auto"/>
              <w:jc w:val="center"/>
            </w:pPr>
            <w:r>
              <w:rPr>
                <w:rFonts w:ascii="Times New Roman" w:hAnsi="Times New Roman"/>
                <w:sz w:val="21"/>
              </w:rPr>
              <w:t>Công việc 2</w:t>
            </w:r>
          </w:p>
        </w:tc>
        <w:tc>
          <w:tcPr>
            <w:tcW w:w="6236" w:type="dxa"/>
            <w:shd w:val="clear" w:color="auto" w:fill="F8FAFC"/>
            <w:tcMar>
              <w:top w:w="80" w:type="dxa"/>
              <w:left w:w="120" w:type="dxa"/>
              <w:bottom w:w="80" w:type="dxa"/>
              <w:right w:w="120" w:type="dxa"/>
            </w:tcMar>
          </w:tcPr>
          <w:p w14:paraId="5F7E2A02">
            <w:pPr>
              <w:spacing w:before="0" w:after="0" w:line="276" w:lineRule="auto"/>
              <w:jc w:val="left"/>
            </w:pPr>
            <w:r>
              <w:rPr>
                <w:rFonts w:ascii="Times New Roman" w:hAnsi="Times New Roman"/>
                <w:sz w:val="21"/>
              </w:rPr>
              <w:t>Thiết kế kiến trúc hệ thống 3 tầng và cơ sở dữ liệu quan hệ PostgreSQL 6 bảng chuẩn 3NF</w:t>
            </w:r>
          </w:p>
        </w:tc>
      </w:tr>
      <w:tr w14:paraId="311015C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FFFFF"/>
            <w:tcMar>
              <w:top w:w="80" w:type="dxa"/>
              <w:left w:w="120" w:type="dxa"/>
              <w:bottom w:w="80" w:type="dxa"/>
              <w:right w:w="120" w:type="dxa"/>
            </w:tcMar>
          </w:tcPr>
          <w:p w14:paraId="2021DCCB">
            <w:pPr>
              <w:spacing w:before="0" w:after="0" w:line="276" w:lineRule="auto"/>
              <w:jc w:val="center"/>
            </w:pPr>
            <w:r>
              <w:rPr>
                <w:rFonts w:ascii="Times New Roman" w:hAnsi="Times New Roman"/>
                <w:sz w:val="21"/>
              </w:rPr>
              <w:t>Công việc 3</w:t>
            </w:r>
          </w:p>
        </w:tc>
        <w:tc>
          <w:tcPr>
            <w:tcW w:w="6236" w:type="dxa"/>
            <w:shd w:val="clear" w:color="auto" w:fill="FFFFFF"/>
            <w:tcMar>
              <w:top w:w="80" w:type="dxa"/>
              <w:left w:w="120" w:type="dxa"/>
              <w:bottom w:w="80" w:type="dxa"/>
              <w:right w:w="120" w:type="dxa"/>
            </w:tcMar>
          </w:tcPr>
          <w:p w14:paraId="367B976B">
            <w:pPr>
              <w:spacing w:before="0" w:after="0" w:line="276" w:lineRule="auto"/>
              <w:jc w:val="left"/>
            </w:pPr>
            <w:r>
              <w:rPr>
                <w:rFonts w:ascii="Times New Roman" w:hAnsi="Times New Roman"/>
                <w:sz w:val="21"/>
              </w:rPr>
              <w:t>Nghiên cứu và cài đặt thuật toán tìm đường tối ưu A* né vật cản kết hợp hoạt ảnh GSAP 3</w:t>
            </w:r>
          </w:p>
        </w:tc>
      </w:tr>
      <w:tr w14:paraId="74BBE5B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8FAFC"/>
            <w:tcMar>
              <w:top w:w="80" w:type="dxa"/>
              <w:left w:w="120" w:type="dxa"/>
              <w:bottom w:w="80" w:type="dxa"/>
              <w:right w:w="120" w:type="dxa"/>
            </w:tcMar>
          </w:tcPr>
          <w:p w14:paraId="48A3DC6A">
            <w:pPr>
              <w:spacing w:before="0" w:after="0" w:line="276" w:lineRule="auto"/>
              <w:jc w:val="center"/>
            </w:pPr>
            <w:r>
              <w:rPr>
                <w:rFonts w:ascii="Times New Roman" w:hAnsi="Times New Roman"/>
                <w:sz w:val="21"/>
              </w:rPr>
              <w:t>Công việc 4</w:t>
            </w:r>
          </w:p>
        </w:tc>
        <w:tc>
          <w:tcPr>
            <w:tcW w:w="6236" w:type="dxa"/>
            <w:shd w:val="clear" w:color="auto" w:fill="F8FAFC"/>
            <w:tcMar>
              <w:top w:w="80" w:type="dxa"/>
              <w:left w:w="120" w:type="dxa"/>
              <w:bottom w:w="80" w:type="dxa"/>
              <w:right w:w="120" w:type="dxa"/>
            </w:tcMar>
          </w:tcPr>
          <w:p w14:paraId="63E36759">
            <w:pPr>
              <w:spacing w:before="0" w:after="0" w:line="276" w:lineRule="auto"/>
              <w:jc w:val="left"/>
            </w:pPr>
            <w:r>
              <w:rPr>
                <w:rFonts w:ascii="Times New Roman" w:hAnsi="Times New Roman"/>
                <w:sz w:val="21"/>
              </w:rPr>
              <w:t>Nghiên cứu và huấn luyện mô hình Machine Learning Random Forest Regressor 200 trees dự báo lấp đầy</w:t>
            </w:r>
          </w:p>
        </w:tc>
      </w:tr>
      <w:tr w14:paraId="71D955E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FFFFF"/>
            <w:tcMar>
              <w:top w:w="80" w:type="dxa"/>
              <w:left w:w="120" w:type="dxa"/>
              <w:bottom w:w="80" w:type="dxa"/>
              <w:right w:w="120" w:type="dxa"/>
            </w:tcMar>
          </w:tcPr>
          <w:p w14:paraId="2B0E9E73">
            <w:pPr>
              <w:spacing w:before="0" w:after="0" w:line="276" w:lineRule="auto"/>
              <w:jc w:val="center"/>
            </w:pPr>
            <w:r>
              <w:rPr>
                <w:rFonts w:ascii="Times New Roman" w:hAnsi="Times New Roman"/>
                <w:sz w:val="21"/>
              </w:rPr>
              <w:t>Công việc 5</w:t>
            </w:r>
          </w:p>
        </w:tc>
        <w:tc>
          <w:tcPr>
            <w:tcW w:w="6236" w:type="dxa"/>
            <w:shd w:val="clear" w:color="auto" w:fill="FFFFFF"/>
            <w:tcMar>
              <w:top w:w="80" w:type="dxa"/>
              <w:left w:w="120" w:type="dxa"/>
              <w:bottom w:w="80" w:type="dxa"/>
              <w:right w:w="120" w:type="dxa"/>
            </w:tcMar>
          </w:tcPr>
          <w:p w14:paraId="4B84E8F1">
            <w:pPr>
              <w:spacing w:before="0" w:after="0" w:line="276" w:lineRule="auto"/>
              <w:jc w:val="left"/>
            </w:pPr>
            <w:r>
              <w:rPr>
                <w:rFonts w:ascii="Times New Roman" w:hAnsi="Times New Roman"/>
                <w:sz w:val="21"/>
              </w:rPr>
              <w:t>Hiện thực hóa Backend FastAPI (28 REST APIs, WebSocket, khóa SELECT FOR UPDATE chống Double-booking)</w:t>
            </w:r>
          </w:p>
        </w:tc>
      </w:tr>
      <w:tr w14:paraId="3675AAB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8FAFC"/>
            <w:tcMar>
              <w:top w:w="80" w:type="dxa"/>
              <w:left w:w="120" w:type="dxa"/>
              <w:bottom w:w="80" w:type="dxa"/>
              <w:right w:w="120" w:type="dxa"/>
            </w:tcMar>
          </w:tcPr>
          <w:p w14:paraId="4792CFD8">
            <w:pPr>
              <w:spacing w:before="0" w:after="0" w:line="276" w:lineRule="auto"/>
              <w:jc w:val="center"/>
            </w:pPr>
            <w:r>
              <w:rPr>
                <w:rFonts w:ascii="Times New Roman" w:hAnsi="Times New Roman"/>
                <w:sz w:val="21"/>
              </w:rPr>
              <w:t>Công việc 6</w:t>
            </w:r>
          </w:p>
        </w:tc>
        <w:tc>
          <w:tcPr>
            <w:tcW w:w="6236" w:type="dxa"/>
            <w:shd w:val="clear" w:color="auto" w:fill="F8FAFC"/>
            <w:tcMar>
              <w:top w:w="80" w:type="dxa"/>
              <w:left w:w="120" w:type="dxa"/>
              <w:bottom w:w="80" w:type="dxa"/>
              <w:right w:w="120" w:type="dxa"/>
            </w:tcMar>
          </w:tcPr>
          <w:p w14:paraId="561B9974">
            <w:pPr>
              <w:spacing w:before="0" w:after="0" w:line="276" w:lineRule="auto"/>
              <w:jc w:val="left"/>
            </w:pPr>
            <w:r>
              <w:rPr>
                <w:rFonts w:ascii="Times New Roman" w:hAnsi="Times New Roman"/>
                <w:sz w:val="21"/>
              </w:rPr>
              <w:t>Hiện thực hóa Frontend Vue 3 + Tailwind CSS (3 Cổng Customer, Staff, Admin, Barrier QR)</w:t>
            </w:r>
          </w:p>
        </w:tc>
      </w:tr>
      <w:tr w14:paraId="01E29A8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3118" w:type="dxa"/>
            <w:shd w:val="clear" w:color="auto" w:fill="FFFFFF"/>
            <w:tcMar>
              <w:top w:w="80" w:type="dxa"/>
              <w:left w:w="120" w:type="dxa"/>
              <w:bottom w:w="80" w:type="dxa"/>
              <w:right w:w="120" w:type="dxa"/>
            </w:tcMar>
          </w:tcPr>
          <w:p w14:paraId="710C0E79">
            <w:pPr>
              <w:spacing w:before="0" w:after="0" w:line="276" w:lineRule="auto"/>
              <w:jc w:val="center"/>
            </w:pPr>
            <w:r>
              <w:rPr>
                <w:rFonts w:ascii="Times New Roman" w:hAnsi="Times New Roman"/>
                <w:sz w:val="21"/>
              </w:rPr>
              <w:t>Công việc 7</w:t>
            </w:r>
          </w:p>
        </w:tc>
        <w:tc>
          <w:tcPr>
            <w:tcW w:w="6236" w:type="dxa"/>
            <w:shd w:val="clear" w:color="auto" w:fill="FFFFFF"/>
            <w:tcMar>
              <w:top w:w="80" w:type="dxa"/>
              <w:left w:w="120" w:type="dxa"/>
              <w:bottom w:w="80" w:type="dxa"/>
              <w:right w:w="120" w:type="dxa"/>
            </w:tcMar>
          </w:tcPr>
          <w:p w14:paraId="3030E285">
            <w:pPr>
              <w:spacing w:before="0" w:after="0" w:line="276" w:lineRule="auto"/>
              <w:jc w:val="left"/>
            </w:pPr>
            <w:r>
              <w:rPr>
                <w:rFonts w:ascii="Times New Roman" w:hAnsi="Times New Roman"/>
                <w:sz w:val="21"/>
              </w:rPr>
              <w:t>Xây dựng bộ kiểm thử tự động Pytest (11 Unit Tests), kiểm thử đa luồng tương tranh và E2E Playwright</w:t>
            </w:r>
          </w:p>
        </w:tc>
      </w:tr>
    </w:tbl>
    <w:p w14:paraId="06423C83">
      <w:pPr>
        <w:spacing w:after="80"/>
      </w:pPr>
    </w:p>
    <w:p w14:paraId="6B51CB33">
      <w:pPr>
        <w:spacing w:before="0" w:after="80" w:line="312" w:lineRule="auto"/>
        <w:ind w:firstLine="720"/>
        <w:jc w:val="both"/>
      </w:pPr>
      <w:r>
        <w:rPr>
          <w:rFonts w:ascii="Times New Roman" w:hAnsi="Times New Roman"/>
          <w:sz w:val="26"/>
        </w:rPr>
        <w:t>Bảng phân công chi tiết nhiệm vụ và đánh giá đóng góp của từng thành viên Nhóm 4:</w:t>
      </w:r>
    </w:p>
    <w:p w14:paraId="4A7D52A2">
      <w:pPr>
        <w:spacing w:before="160" w:after="60"/>
        <w:jc w:val="left"/>
      </w:pPr>
      <w:r>
        <w:rPr>
          <w:rFonts w:ascii="Times New Roman" w:hAnsi="Times New Roman"/>
          <w:b/>
          <w:sz w:val="23"/>
        </w:rPr>
        <w:t>Bảng P.2: Bảng phân công chi tiết nhiệm vụ thành viên theo mẫu BAO_CAO_DACS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594"/>
        <w:gridCol w:w="1216"/>
        <w:gridCol w:w="1653"/>
        <w:gridCol w:w="1756"/>
        <w:gridCol w:w="2464"/>
        <w:gridCol w:w="1122"/>
      </w:tblGrid>
      <w:tr w14:paraId="6E4E425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454" w:type="dxa"/>
            <w:shd w:val="clear" w:color="auto" w:fill="1E3A8A"/>
            <w:tcMar>
              <w:top w:w="120" w:type="dxa"/>
              <w:left w:w="150" w:type="dxa"/>
              <w:bottom w:w="120" w:type="dxa"/>
              <w:right w:w="150" w:type="dxa"/>
            </w:tcMar>
          </w:tcPr>
          <w:p w14:paraId="4759CEFC">
            <w:pPr>
              <w:spacing w:before="0" w:after="0"/>
              <w:jc w:val="center"/>
            </w:pPr>
            <w:r>
              <w:rPr>
                <w:rFonts w:ascii="Times New Roman" w:hAnsi="Times New Roman"/>
                <w:b/>
                <w:color w:val="FFFFFF"/>
                <w:sz w:val="22"/>
              </w:rPr>
              <w:t>TT</w:t>
            </w:r>
          </w:p>
        </w:tc>
        <w:tc>
          <w:tcPr>
            <w:tcW w:w="1247" w:type="dxa"/>
            <w:shd w:val="clear" w:color="auto" w:fill="1E3A8A"/>
            <w:tcMar>
              <w:top w:w="120" w:type="dxa"/>
              <w:left w:w="150" w:type="dxa"/>
              <w:bottom w:w="120" w:type="dxa"/>
              <w:right w:w="150" w:type="dxa"/>
            </w:tcMar>
          </w:tcPr>
          <w:p w14:paraId="5F65A486">
            <w:pPr>
              <w:spacing w:before="0" w:after="0"/>
              <w:jc w:val="center"/>
            </w:pPr>
            <w:r>
              <w:rPr>
                <w:rFonts w:ascii="Times New Roman" w:hAnsi="Times New Roman"/>
                <w:b/>
                <w:color w:val="FFFFFF"/>
                <w:sz w:val="22"/>
              </w:rPr>
              <w:t>Mã sinh viên</w:t>
            </w:r>
          </w:p>
        </w:tc>
        <w:tc>
          <w:tcPr>
            <w:tcW w:w="1814" w:type="dxa"/>
            <w:shd w:val="clear" w:color="auto" w:fill="1E3A8A"/>
            <w:tcMar>
              <w:top w:w="120" w:type="dxa"/>
              <w:left w:w="150" w:type="dxa"/>
              <w:bottom w:w="120" w:type="dxa"/>
              <w:right w:w="150" w:type="dxa"/>
            </w:tcMar>
          </w:tcPr>
          <w:p w14:paraId="230D2CED">
            <w:pPr>
              <w:spacing w:before="0" w:after="0"/>
              <w:jc w:val="center"/>
            </w:pPr>
            <w:r>
              <w:rPr>
                <w:rFonts w:ascii="Times New Roman" w:hAnsi="Times New Roman"/>
                <w:b/>
                <w:color w:val="FFFFFF"/>
                <w:sz w:val="22"/>
              </w:rPr>
              <w:t>Họ và tên</w:t>
            </w:r>
          </w:p>
        </w:tc>
        <w:tc>
          <w:tcPr>
            <w:tcW w:w="1928" w:type="dxa"/>
            <w:shd w:val="clear" w:color="auto" w:fill="1E3A8A"/>
            <w:tcMar>
              <w:top w:w="120" w:type="dxa"/>
              <w:left w:w="150" w:type="dxa"/>
              <w:bottom w:w="120" w:type="dxa"/>
              <w:right w:w="150" w:type="dxa"/>
            </w:tcMar>
          </w:tcPr>
          <w:p w14:paraId="39FE322D">
            <w:pPr>
              <w:spacing w:before="0" w:after="0"/>
              <w:jc w:val="center"/>
            </w:pPr>
            <w:r>
              <w:rPr>
                <w:rFonts w:ascii="Times New Roman" w:hAnsi="Times New Roman"/>
                <w:b/>
                <w:color w:val="FFFFFF"/>
                <w:sz w:val="22"/>
              </w:rPr>
              <w:t>Nhiệm vụ phân công</w:t>
            </w:r>
          </w:p>
        </w:tc>
        <w:tc>
          <w:tcPr>
            <w:tcW w:w="2721" w:type="dxa"/>
            <w:shd w:val="clear" w:color="auto" w:fill="1E3A8A"/>
            <w:tcMar>
              <w:top w:w="120" w:type="dxa"/>
              <w:left w:w="150" w:type="dxa"/>
              <w:bottom w:w="120" w:type="dxa"/>
              <w:right w:w="150" w:type="dxa"/>
            </w:tcMar>
          </w:tcPr>
          <w:p w14:paraId="16665133">
            <w:pPr>
              <w:spacing w:before="0" w:after="0"/>
              <w:jc w:val="center"/>
            </w:pPr>
            <w:r>
              <w:rPr>
                <w:rFonts w:ascii="Times New Roman" w:hAnsi="Times New Roman"/>
                <w:b/>
                <w:color w:val="FFFFFF"/>
                <w:sz w:val="22"/>
              </w:rPr>
              <w:t>Nội dung đã thực hiện</w:t>
            </w:r>
          </w:p>
        </w:tc>
        <w:tc>
          <w:tcPr>
            <w:tcW w:w="1191" w:type="dxa"/>
            <w:shd w:val="clear" w:color="auto" w:fill="1E3A8A"/>
            <w:tcMar>
              <w:top w:w="120" w:type="dxa"/>
              <w:left w:w="150" w:type="dxa"/>
              <w:bottom w:w="120" w:type="dxa"/>
              <w:right w:w="150" w:type="dxa"/>
            </w:tcMar>
          </w:tcPr>
          <w:p w14:paraId="26B46ECD">
            <w:pPr>
              <w:spacing w:before="0" w:after="0"/>
              <w:jc w:val="center"/>
            </w:pPr>
            <w:r>
              <w:rPr>
                <w:rFonts w:ascii="Times New Roman" w:hAnsi="Times New Roman"/>
                <w:b/>
                <w:color w:val="FFFFFF"/>
                <w:sz w:val="22"/>
              </w:rPr>
              <w:t>Đánh giá</w:t>
            </w:r>
          </w:p>
        </w:tc>
      </w:tr>
      <w:tr w14:paraId="7C2E367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454" w:type="dxa"/>
            <w:shd w:val="clear" w:color="auto" w:fill="FFFFFF"/>
            <w:tcMar>
              <w:top w:w="80" w:type="dxa"/>
              <w:left w:w="120" w:type="dxa"/>
              <w:bottom w:w="80" w:type="dxa"/>
              <w:right w:w="120" w:type="dxa"/>
            </w:tcMar>
          </w:tcPr>
          <w:p w14:paraId="512A4EB7">
            <w:pPr>
              <w:spacing w:before="0" w:after="0" w:line="276" w:lineRule="auto"/>
              <w:jc w:val="center"/>
            </w:pPr>
            <w:r>
              <w:rPr>
                <w:rFonts w:ascii="Times New Roman" w:hAnsi="Times New Roman"/>
                <w:sz w:val="21"/>
              </w:rPr>
              <w:t>1</w:t>
            </w:r>
          </w:p>
        </w:tc>
        <w:tc>
          <w:tcPr>
            <w:tcW w:w="1247" w:type="dxa"/>
            <w:shd w:val="clear" w:color="auto" w:fill="FFFFFF"/>
            <w:tcMar>
              <w:top w:w="80" w:type="dxa"/>
              <w:left w:w="120" w:type="dxa"/>
              <w:bottom w:w="80" w:type="dxa"/>
              <w:right w:w="120" w:type="dxa"/>
            </w:tcMar>
          </w:tcPr>
          <w:p w14:paraId="28BE59F7">
            <w:pPr>
              <w:spacing w:before="0" w:after="0" w:line="276" w:lineRule="auto"/>
              <w:jc w:val="left"/>
            </w:pPr>
            <w:r>
              <w:rPr>
                <w:rFonts w:ascii="Times New Roman" w:hAnsi="Times New Roman"/>
                <w:sz w:val="21"/>
              </w:rPr>
              <w:t>23017150</w:t>
            </w:r>
          </w:p>
        </w:tc>
        <w:tc>
          <w:tcPr>
            <w:tcW w:w="1814" w:type="dxa"/>
            <w:shd w:val="clear" w:color="auto" w:fill="FFFFFF"/>
            <w:tcMar>
              <w:top w:w="80" w:type="dxa"/>
              <w:left w:w="120" w:type="dxa"/>
              <w:bottom w:w="80" w:type="dxa"/>
              <w:right w:w="120" w:type="dxa"/>
            </w:tcMar>
          </w:tcPr>
          <w:p w14:paraId="409CE643">
            <w:pPr>
              <w:spacing w:before="0" w:after="0" w:line="276" w:lineRule="auto"/>
              <w:jc w:val="left"/>
            </w:pPr>
            <w:r>
              <w:rPr>
                <w:rFonts w:ascii="Times New Roman" w:hAnsi="Times New Roman"/>
                <w:sz w:val="21"/>
              </w:rPr>
              <w:t>Phạm Văn Đạt</w:t>
            </w:r>
            <w:r>
              <w:rPr>
                <w:rFonts w:ascii="Times New Roman" w:hAnsi="Times New Roman"/>
                <w:sz w:val="21"/>
              </w:rPr>
              <w:br w:type="textWrapping"/>
            </w:r>
            <w:r>
              <w:rPr>
                <w:rFonts w:ascii="Times New Roman" w:hAnsi="Times New Roman"/>
                <w:sz w:val="21"/>
              </w:rPr>
              <w:t>(Trưởng nhóm)</w:t>
            </w:r>
          </w:p>
        </w:tc>
        <w:tc>
          <w:tcPr>
            <w:tcW w:w="1928" w:type="dxa"/>
            <w:shd w:val="clear" w:color="auto" w:fill="FFFFFF"/>
            <w:tcMar>
              <w:top w:w="80" w:type="dxa"/>
              <w:left w:w="120" w:type="dxa"/>
              <w:bottom w:w="80" w:type="dxa"/>
              <w:right w:w="120" w:type="dxa"/>
            </w:tcMar>
          </w:tcPr>
          <w:p w14:paraId="1E4334EA">
            <w:pPr>
              <w:spacing w:before="0" w:after="0" w:line="276" w:lineRule="auto"/>
              <w:jc w:val="left"/>
            </w:pPr>
            <w:r>
              <w:rPr>
                <w:rFonts w:ascii="Times New Roman" w:hAnsi="Times New Roman"/>
                <w:sz w:val="21"/>
              </w:rPr>
              <w:t>Backend &amp; Kiến trúc Hệ thống</w:t>
            </w:r>
            <w:r>
              <w:rPr>
                <w:rFonts w:ascii="Times New Roman" w:hAnsi="Times New Roman"/>
                <w:sz w:val="21"/>
              </w:rPr>
              <w:br w:type="textWrapping"/>
            </w:r>
            <w:r>
              <w:rPr>
                <w:rFonts w:ascii="Times New Roman" w:hAnsi="Times New Roman"/>
                <w:sz w:val="21"/>
              </w:rPr>
              <w:t>(Công việc 2, 5, 7)</w:t>
            </w:r>
          </w:p>
        </w:tc>
        <w:tc>
          <w:tcPr>
            <w:tcW w:w="2721" w:type="dxa"/>
            <w:shd w:val="clear" w:color="auto" w:fill="FFFFFF"/>
            <w:tcMar>
              <w:top w:w="80" w:type="dxa"/>
              <w:left w:w="120" w:type="dxa"/>
              <w:bottom w:w="80" w:type="dxa"/>
              <w:right w:w="120" w:type="dxa"/>
            </w:tcMar>
          </w:tcPr>
          <w:p w14:paraId="0661945A">
            <w:pPr>
              <w:spacing w:before="0" w:after="0" w:line="276" w:lineRule="auto"/>
              <w:jc w:val="left"/>
            </w:pPr>
            <w:r>
              <w:rPr>
                <w:rFonts w:ascii="Times New Roman" w:hAnsi="Times New Roman"/>
                <w:sz w:val="21"/>
              </w:rPr>
              <w:t>Thiết kế kiến trúc 3 tầng, CSDL PostgreSQL 6 bảng, Auth JWT/Bcrypt, 28 REST APIs, Khóa SELECT FOR UPDATE chống Double-booking, WebSocket Server, kiểm thử Pytest.</w:t>
            </w:r>
          </w:p>
        </w:tc>
        <w:tc>
          <w:tcPr>
            <w:tcW w:w="1191" w:type="dxa"/>
            <w:shd w:val="clear" w:color="auto" w:fill="FFFFFF"/>
            <w:tcMar>
              <w:top w:w="80" w:type="dxa"/>
              <w:left w:w="120" w:type="dxa"/>
              <w:bottom w:w="80" w:type="dxa"/>
              <w:right w:w="120" w:type="dxa"/>
            </w:tcMar>
          </w:tcPr>
          <w:p w14:paraId="02431446">
            <w:pPr>
              <w:spacing w:before="0" w:after="0" w:line="276" w:lineRule="auto"/>
              <w:jc w:val="left"/>
            </w:pPr>
            <w:r>
              <w:rPr>
                <w:rFonts w:ascii="Times New Roman" w:hAnsi="Times New Roman"/>
                <w:sz w:val="21"/>
              </w:rPr>
              <w:t>Hoàn thành 100%</w:t>
            </w:r>
            <w:r>
              <w:rPr>
                <w:rFonts w:ascii="Times New Roman" w:hAnsi="Times New Roman"/>
                <w:sz w:val="21"/>
              </w:rPr>
              <w:br w:type="textWrapping"/>
            </w:r>
            <w:r>
              <w:rPr>
                <w:rFonts w:ascii="Times New Roman" w:hAnsi="Times New Roman"/>
                <w:sz w:val="21"/>
              </w:rPr>
              <w:t>(Đóng góp 35%)</w:t>
            </w:r>
          </w:p>
        </w:tc>
      </w:tr>
      <w:tr w14:paraId="40BA3BD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454" w:type="dxa"/>
            <w:shd w:val="clear" w:color="auto" w:fill="F8FAFC"/>
            <w:tcMar>
              <w:top w:w="80" w:type="dxa"/>
              <w:left w:w="120" w:type="dxa"/>
              <w:bottom w:w="80" w:type="dxa"/>
              <w:right w:w="120" w:type="dxa"/>
            </w:tcMar>
          </w:tcPr>
          <w:p w14:paraId="754A9C1E">
            <w:pPr>
              <w:spacing w:before="0" w:after="0" w:line="276" w:lineRule="auto"/>
              <w:jc w:val="center"/>
            </w:pPr>
            <w:r>
              <w:rPr>
                <w:rFonts w:ascii="Times New Roman" w:hAnsi="Times New Roman"/>
                <w:sz w:val="21"/>
              </w:rPr>
              <w:t>2</w:t>
            </w:r>
          </w:p>
        </w:tc>
        <w:tc>
          <w:tcPr>
            <w:tcW w:w="1247" w:type="dxa"/>
            <w:shd w:val="clear" w:color="auto" w:fill="F8FAFC"/>
            <w:tcMar>
              <w:top w:w="80" w:type="dxa"/>
              <w:left w:w="120" w:type="dxa"/>
              <w:bottom w:w="80" w:type="dxa"/>
              <w:right w:w="120" w:type="dxa"/>
            </w:tcMar>
          </w:tcPr>
          <w:p w14:paraId="2F53D32C">
            <w:pPr>
              <w:spacing w:before="0" w:after="0" w:line="276" w:lineRule="auto"/>
              <w:jc w:val="left"/>
              <w:rPr>
                <w:rFonts w:hint="default"/>
                <w:lang w:val="vi-VN"/>
              </w:rPr>
            </w:pPr>
            <w:r>
              <w:rPr>
                <w:rFonts w:hint="default"/>
                <w:sz w:val="21"/>
                <w:szCs w:val="21"/>
                <w:lang w:val="vi-VN"/>
              </w:rPr>
              <w:t>23017133</w:t>
            </w:r>
          </w:p>
        </w:tc>
        <w:tc>
          <w:tcPr>
            <w:tcW w:w="1814" w:type="dxa"/>
            <w:shd w:val="clear" w:color="auto" w:fill="F8FAFC"/>
            <w:tcMar>
              <w:top w:w="80" w:type="dxa"/>
              <w:left w:w="120" w:type="dxa"/>
              <w:bottom w:w="80" w:type="dxa"/>
              <w:right w:w="120" w:type="dxa"/>
            </w:tcMar>
          </w:tcPr>
          <w:p w14:paraId="43D4E04A">
            <w:pPr>
              <w:spacing w:before="0" w:after="0" w:line="276" w:lineRule="auto"/>
              <w:jc w:val="left"/>
            </w:pPr>
            <w:r>
              <w:rPr>
                <w:rFonts w:ascii="Times New Roman" w:hAnsi="Times New Roman"/>
                <w:sz w:val="21"/>
              </w:rPr>
              <w:t>Nguyễn Duy Bảo</w:t>
            </w:r>
            <w:r>
              <w:rPr>
                <w:rFonts w:ascii="Times New Roman" w:hAnsi="Times New Roman"/>
                <w:sz w:val="21"/>
              </w:rPr>
              <w:br w:type="textWrapping"/>
            </w:r>
            <w:r>
              <w:rPr>
                <w:rFonts w:ascii="Times New Roman" w:hAnsi="Times New Roman"/>
                <w:sz w:val="21"/>
              </w:rPr>
              <w:t>(Thành viên)</w:t>
            </w:r>
          </w:p>
        </w:tc>
        <w:tc>
          <w:tcPr>
            <w:tcW w:w="1928" w:type="dxa"/>
            <w:shd w:val="clear" w:color="auto" w:fill="F8FAFC"/>
            <w:tcMar>
              <w:top w:w="80" w:type="dxa"/>
              <w:left w:w="120" w:type="dxa"/>
              <w:bottom w:w="80" w:type="dxa"/>
              <w:right w:w="120" w:type="dxa"/>
            </w:tcMar>
          </w:tcPr>
          <w:p w14:paraId="68728408">
            <w:pPr>
              <w:spacing w:before="0" w:after="0" w:line="276" w:lineRule="auto"/>
              <w:jc w:val="left"/>
            </w:pPr>
            <w:r>
              <w:rPr>
                <w:rFonts w:ascii="Times New Roman" w:hAnsi="Times New Roman"/>
                <w:sz w:val="21"/>
              </w:rPr>
              <w:t>Frontend UI/UX &amp; Tương tác</w:t>
            </w:r>
            <w:r>
              <w:rPr>
                <w:rFonts w:ascii="Times New Roman" w:hAnsi="Times New Roman"/>
                <w:sz w:val="21"/>
              </w:rPr>
              <w:br w:type="textWrapping"/>
            </w:r>
            <w:r>
              <w:rPr>
                <w:rFonts w:ascii="Times New Roman" w:hAnsi="Times New Roman"/>
                <w:sz w:val="21"/>
              </w:rPr>
              <w:t>(Công việc 1, 6)</w:t>
            </w:r>
          </w:p>
        </w:tc>
        <w:tc>
          <w:tcPr>
            <w:tcW w:w="2721" w:type="dxa"/>
            <w:shd w:val="clear" w:color="auto" w:fill="F8FAFC"/>
            <w:tcMar>
              <w:top w:w="80" w:type="dxa"/>
              <w:left w:w="120" w:type="dxa"/>
              <w:bottom w:w="80" w:type="dxa"/>
              <w:right w:w="120" w:type="dxa"/>
            </w:tcMar>
          </w:tcPr>
          <w:p w14:paraId="5E04C1F3">
            <w:pPr>
              <w:spacing w:before="0" w:after="0" w:line="276" w:lineRule="auto"/>
              <w:jc w:val="left"/>
            </w:pPr>
            <w:r>
              <w:rPr>
                <w:rFonts w:ascii="Times New Roman" w:hAnsi="Times New Roman"/>
                <w:sz w:val="21"/>
              </w:rPr>
              <w:t>Xây dựng giao diện Vue 3 + Tailwind CSS Dark Cyber, Sơ đồ ma trận lưới bãi đỗ 2D ParkingGrid, Diễn hoạt xe chạy GSAP 3, Modal đặt chỗ &amp; vé QR, Biểu đồ AI tương tác, E2E Playwright.</w:t>
            </w:r>
          </w:p>
        </w:tc>
        <w:tc>
          <w:tcPr>
            <w:tcW w:w="1191" w:type="dxa"/>
            <w:shd w:val="clear" w:color="auto" w:fill="F8FAFC"/>
            <w:tcMar>
              <w:top w:w="80" w:type="dxa"/>
              <w:left w:w="120" w:type="dxa"/>
              <w:bottom w:w="80" w:type="dxa"/>
              <w:right w:w="120" w:type="dxa"/>
            </w:tcMar>
          </w:tcPr>
          <w:p w14:paraId="2A336A19">
            <w:pPr>
              <w:spacing w:before="0" w:after="0" w:line="276" w:lineRule="auto"/>
              <w:jc w:val="left"/>
            </w:pPr>
            <w:r>
              <w:rPr>
                <w:rFonts w:ascii="Times New Roman" w:hAnsi="Times New Roman"/>
                <w:sz w:val="21"/>
              </w:rPr>
              <w:t>Hoàn thành 100%</w:t>
            </w:r>
            <w:r>
              <w:rPr>
                <w:rFonts w:ascii="Times New Roman" w:hAnsi="Times New Roman"/>
                <w:sz w:val="21"/>
              </w:rPr>
              <w:br w:type="textWrapping"/>
            </w:r>
            <w:r>
              <w:rPr>
                <w:rFonts w:ascii="Times New Roman" w:hAnsi="Times New Roman"/>
                <w:sz w:val="21"/>
              </w:rPr>
              <w:t>(Đóng góp 33%)</w:t>
            </w:r>
          </w:p>
        </w:tc>
      </w:tr>
      <w:tr w14:paraId="7F18342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454" w:type="dxa"/>
            <w:shd w:val="clear" w:color="auto" w:fill="FFFFFF"/>
            <w:tcMar>
              <w:top w:w="80" w:type="dxa"/>
              <w:left w:w="120" w:type="dxa"/>
              <w:bottom w:w="80" w:type="dxa"/>
              <w:right w:w="120" w:type="dxa"/>
            </w:tcMar>
          </w:tcPr>
          <w:p w14:paraId="5D23A850">
            <w:pPr>
              <w:spacing w:before="0" w:after="0" w:line="276" w:lineRule="auto"/>
              <w:jc w:val="center"/>
            </w:pPr>
            <w:r>
              <w:rPr>
                <w:rFonts w:ascii="Times New Roman" w:hAnsi="Times New Roman"/>
                <w:sz w:val="21"/>
              </w:rPr>
              <w:t>3</w:t>
            </w:r>
          </w:p>
        </w:tc>
        <w:tc>
          <w:tcPr>
            <w:tcW w:w="1247" w:type="dxa"/>
            <w:shd w:val="clear" w:color="auto" w:fill="FFFFFF"/>
            <w:tcMar>
              <w:top w:w="80" w:type="dxa"/>
              <w:left w:w="120" w:type="dxa"/>
              <w:bottom w:w="80" w:type="dxa"/>
              <w:right w:w="120" w:type="dxa"/>
            </w:tcMar>
          </w:tcPr>
          <w:p w14:paraId="6E198569">
            <w:pPr>
              <w:spacing w:before="0" w:after="0" w:line="276" w:lineRule="auto"/>
              <w:jc w:val="left"/>
              <w:rPr>
                <w:rFonts w:hint="default"/>
                <w:lang w:val="vi-VN"/>
              </w:rPr>
            </w:pPr>
            <w:bookmarkStart w:id="0" w:name="_GoBack"/>
            <w:r>
              <w:rPr>
                <w:rFonts w:hint="default"/>
                <w:sz w:val="21"/>
                <w:szCs w:val="21"/>
                <w:lang w:val="vi-VN"/>
              </w:rPr>
              <w:t>23017118</w:t>
            </w:r>
            <w:bookmarkEnd w:id="0"/>
          </w:p>
        </w:tc>
        <w:tc>
          <w:tcPr>
            <w:tcW w:w="1814" w:type="dxa"/>
            <w:shd w:val="clear" w:color="auto" w:fill="FFFFFF"/>
            <w:tcMar>
              <w:top w:w="80" w:type="dxa"/>
              <w:left w:w="120" w:type="dxa"/>
              <w:bottom w:w="80" w:type="dxa"/>
              <w:right w:w="120" w:type="dxa"/>
            </w:tcMar>
          </w:tcPr>
          <w:p w14:paraId="2023EC3B">
            <w:pPr>
              <w:spacing w:before="0" w:after="0" w:line="276" w:lineRule="auto"/>
              <w:jc w:val="left"/>
            </w:pPr>
            <w:r>
              <w:rPr>
                <w:rFonts w:ascii="Times New Roman" w:hAnsi="Times New Roman"/>
                <w:sz w:val="21"/>
              </w:rPr>
              <w:t>Trần Tuấn Anh</w:t>
            </w:r>
            <w:r>
              <w:rPr>
                <w:rFonts w:ascii="Times New Roman" w:hAnsi="Times New Roman"/>
                <w:sz w:val="21"/>
              </w:rPr>
              <w:br w:type="textWrapping"/>
            </w:r>
            <w:r>
              <w:rPr>
                <w:rFonts w:ascii="Times New Roman" w:hAnsi="Times New Roman"/>
                <w:sz w:val="21"/>
              </w:rPr>
              <w:t>(Thành viên)</w:t>
            </w:r>
          </w:p>
        </w:tc>
        <w:tc>
          <w:tcPr>
            <w:tcW w:w="1928" w:type="dxa"/>
            <w:shd w:val="clear" w:color="auto" w:fill="FFFFFF"/>
            <w:tcMar>
              <w:top w:w="80" w:type="dxa"/>
              <w:left w:w="120" w:type="dxa"/>
              <w:bottom w:w="80" w:type="dxa"/>
              <w:right w:w="120" w:type="dxa"/>
            </w:tcMar>
          </w:tcPr>
          <w:p w14:paraId="2209D5DA">
            <w:pPr>
              <w:spacing w:before="0" w:after="0" w:line="276" w:lineRule="auto"/>
              <w:jc w:val="left"/>
            </w:pPr>
            <w:r>
              <w:rPr>
                <w:rFonts w:ascii="Times New Roman" w:hAnsi="Times New Roman"/>
                <w:sz w:val="21"/>
              </w:rPr>
              <w:t>Thuật toán &amp; Machine Learning</w:t>
            </w:r>
            <w:r>
              <w:rPr>
                <w:rFonts w:ascii="Times New Roman" w:hAnsi="Times New Roman"/>
                <w:sz w:val="21"/>
              </w:rPr>
              <w:br w:type="textWrapping"/>
            </w:r>
            <w:r>
              <w:rPr>
                <w:rFonts w:ascii="Times New Roman" w:hAnsi="Times New Roman"/>
                <w:sz w:val="21"/>
              </w:rPr>
              <w:t>(Công việc 3, 4)</w:t>
            </w:r>
          </w:p>
        </w:tc>
        <w:tc>
          <w:tcPr>
            <w:tcW w:w="2721" w:type="dxa"/>
            <w:shd w:val="clear" w:color="auto" w:fill="FFFFFF"/>
            <w:tcMar>
              <w:top w:w="80" w:type="dxa"/>
              <w:left w:w="120" w:type="dxa"/>
              <w:bottom w:w="80" w:type="dxa"/>
              <w:right w:w="120" w:type="dxa"/>
            </w:tcMar>
          </w:tcPr>
          <w:p w14:paraId="3D621D85">
            <w:pPr>
              <w:spacing w:before="0" w:after="0" w:line="276" w:lineRule="auto"/>
              <w:jc w:val="left"/>
            </w:pPr>
            <w:r>
              <w:rPr>
                <w:rFonts w:ascii="Times New Roman" w:hAnsi="Times New Roman"/>
                <w:sz w:val="21"/>
              </w:rPr>
              <w:t>Cài đặt thuật toán tìm đường tối ưu A* (astar.py, grid.py, heapq, Manhattan), Pipeline sinh 4.320 mẫu dữ liệu lịch sử, Huấn luyện mô hình Random Forest 200 trees (MAE 0.058), Service navigation.</w:t>
            </w:r>
          </w:p>
        </w:tc>
        <w:tc>
          <w:tcPr>
            <w:tcW w:w="1191" w:type="dxa"/>
            <w:shd w:val="clear" w:color="auto" w:fill="FFFFFF"/>
            <w:tcMar>
              <w:top w:w="80" w:type="dxa"/>
              <w:left w:w="120" w:type="dxa"/>
              <w:bottom w:w="80" w:type="dxa"/>
              <w:right w:w="120" w:type="dxa"/>
            </w:tcMar>
          </w:tcPr>
          <w:p w14:paraId="15AC5CCB">
            <w:pPr>
              <w:spacing w:before="0" w:after="0" w:line="276" w:lineRule="auto"/>
              <w:jc w:val="left"/>
            </w:pPr>
            <w:r>
              <w:rPr>
                <w:rFonts w:ascii="Times New Roman" w:hAnsi="Times New Roman"/>
                <w:sz w:val="21"/>
              </w:rPr>
              <w:t>Hoàn thành 100%</w:t>
            </w:r>
            <w:r>
              <w:rPr>
                <w:rFonts w:ascii="Times New Roman" w:hAnsi="Times New Roman"/>
                <w:sz w:val="21"/>
              </w:rPr>
              <w:br w:type="textWrapping"/>
            </w:r>
            <w:r>
              <w:rPr>
                <w:rFonts w:ascii="Times New Roman" w:hAnsi="Times New Roman"/>
                <w:sz w:val="21"/>
              </w:rPr>
              <w:t>(Đóng góp 32%)</w:t>
            </w:r>
          </w:p>
        </w:tc>
      </w:tr>
    </w:tbl>
    <w:p w14:paraId="7AF8F303">
      <w:pPr>
        <w:spacing w:after="80"/>
      </w:pPr>
    </w:p>
    <w:p w14:paraId="4E4EE808">
      <w:pPr>
        <w:pageBreakBefore/>
        <w:spacing w:before="360" w:after="240"/>
        <w:jc w:val="center"/>
      </w:pPr>
      <w:r>
        <w:rPr>
          <w:rFonts w:ascii="Times New Roman" w:hAnsi="Times New Roman"/>
          <w:b/>
          <w:sz w:val="28"/>
        </w:rPr>
        <w:t>MỤC LỤC</w:t>
      </w:r>
    </w:p>
    <w:p w14:paraId="0EA691F5">
      <w:pPr>
        <w:spacing w:before="0" w:after="80" w:line="312" w:lineRule="auto"/>
        <w:ind w:firstLine="720"/>
        <w:jc w:val="both"/>
      </w:pPr>
      <w:r>
        <w:rPr>
          <w:rFonts w:ascii="Times New Roman" w:hAnsi="Times New Roman"/>
          <w:sz w:val="26"/>
        </w:rPr>
        <w:t>Dưới đây là mục lục chi tiết toàn bộ báo cáo đồ án học phần Hệ thống quản lý bãi đỗ xe thông minh (Smart Parking System):</w:t>
      </w:r>
    </w:p>
    <w:tbl>
      <w:tblPr>
        <w:tblStyle w:val="12"/>
        <w:tblW w:w="0" w:type="auto"/>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8" w:type="dxa"/>
          <w:bottom w:w="0" w:type="dxa"/>
          <w:right w:w="108" w:type="dxa"/>
        </w:tblCellMar>
      </w:tblPr>
      <w:tblGrid>
        <w:gridCol w:w="7435"/>
        <w:gridCol w:w="1270"/>
      </w:tblGrid>
      <w:tr w14:paraId="12FE471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shd w:val="clear" w:color="auto" w:fill="E2E8F0"/>
            <w:tcMar>
              <w:top w:w="70" w:type="dxa"/>
              <w:left w:w="100" w:type="dxa"/>
              <w:bottom w:w="70" w:type="dxa"/>
              <w:right w:w="100" w:type="dxa"/>
            </w:tcMar>
          </w:tcPr>
          <w:p w14:paraId="771D7304">
            <w:pPr>
              <w:spacing w:before="0" w:after="0" w:line="259" w:lineRule="auto"/>
              <w:jc w:val="left"/>
            </w:pPr>
            <w:r>
              <w:rPr>
                <w:rFonts w:ascii="Times New Roman" w:hAnsi="Times New Roman"/>
                <w:b/>
                <w:sz w:val="21"/>
              </w:rPr>
              <w:t>NỘI DUNG / ĐỀ MỤC</w:t>
            </w:r>
          </w:p>
        </w:tc>
        <w:tc>
          <w:tcPr>
            <w:tcW w:w="1304" w:type="dxa"/>
            <w:shd w:val="clear" w:color="auto" w:fill="E2E8F0"/>
            <w:tcMar>
              <w:top w:w="70" w:type="dxa"/>
              <w:left w:w="100" w:type="dxa"/>
              <w:bottom w:w="70" w:type="dxa"/>
              <w:right w:w="100" w:type="dxa"/>
            </w:tcMar>
          </w:tcPr>
          <w:p w14:paraId="596665CC">
            <w:pPr>
              <w:spacing w:before="0" w:after="0" w:line="259" w:lineRule="auto"/>
              <w:jc w:val="center"/>
            </w:pPr>
            <w:r>
              <w:rPr>
                <w:rFonts w:ascii="Times New Roman" w:hAnsi="Times New Roman"/>
                <w:b/>
                <w:sz w:val="21"/>
              </w:rPr>
              <w:t>TRANG</w:t>
            </w:r>
          </w:p>
        </w:tc>
      </w:tr>
      <w:tr w14:paraId="20FC41B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D90F466">
            <w:pPr>
              <w:spacing w:before="0" w:after="0" w:line="259" w:lineRule="auto"/>
              <w:jc w:val="left"/>
            </w:pPr>
            <w:r>
              <w:rPr>
                <w:rFonts w:ascii="Times New Roman" w:hAnsi="Times New Roman"/>
                <w:b/>
                <w:sz w:val="20"/>
              </w:rPr>
              <w:t>LỜI CẢM ƠN</w:t>
            </w:r>
          </w:p>
        </w:tc>
        <w:tc>
          <w:tcPr>
            <w:tcW w:w="1304" w:type="dxa"/>
            <w:tcMar>
              <w:top w:w="50" w:type="dxa"/>
              <w:left w:w="100" w:type="dxa"/>
              <w:bottom w:w="50" w:type="dxa"/>
              <w:right w:w="100" w:type="dxa"/>
            </w:tcMar>
          </w:tcPr>
          <w:p w14:paraId="0765268C">
            <w:pPr>
              <w:spacing w:before="0" w:after="0" w:line="259" w:lineRule="auto"/>
              <w:jc w:val="center"/>
            </w:pPr>
            <w:r>
              <w:rPr>
                <w:rFonts w:ascii="Times New Roman" w:hAnsi="Times New Roman"/>
                <w:b/>
                <w:sz w:val="20"/>
              </w:rPr>
              <w:t>iii</w:t>
            </w:r>
          </w:p>
        </w:tc>
      </w:tr>
      <w:tr w14:paraId="104F651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73CB3DA">
            <w:pPr>
              <w:spacing w:before="0" w:after="0" w:line="259" w:lineRule="auto"/>
              <w:jc w:val="left"/>
            </w:pPr>
            <w:r>
              <w:rPr>
                <w:rFonts w:ascii="Times New Roman" w:hAnsi="Times New Roman"/>
                <w:b/>
                <w:sz w:val="20"/>
              </w:rPr>
              <w:t>LỜI CAM ĐOAN</w:t>
            </w:r>
          </w:p>
        </w:tc>
        <w:tc>
          <w:tcPr>
            <w:tcW w:w="1304" w:type="dxa"/>
            <w:tcMar>
              <w:top w:w="50" w:type="dxa"/>
              <w:left w:w="100" w:type="dxa"/>
              <w:bottom w:w="50" w:type="dxa"/>
              <w:right w:w="100" w:type="dxa"/>
            </w:tcMar>
          </w:tcPr>
          <w:p w14:paraId="44871096">
            <w:pPr>
              <w:spacing w:before="0" w:after="0" w:line="259" w:lineRule="auto"/>
              <w:jc w:val="center"/>
            </w:pPr>
            <w:r>
              <w:rPr>
                <w:rFonts w:ascii="Times New Roman" w:hAnsi="Times New Roman"/>
                <w:b/>
                <w:sz w:val="20"/>
              </w:rPr>
              <w:t>iv</w:t>
            </w:r>
          </w:p>
        </w:tc>
      </w:tr>
      <w:tr w14:paraId="7F90264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A4F5874">
            <w:pPr>
              <w:spacing w:before="0" w:after="0" w:line="259" w:lineRule="auto"/>
              <w:jc w:val="left"/>
            </w:pPr>
            <w:r>
              <w:rPr>
                <w:rFonts w:ascii="Times New Roman" w:hAnsi="Times New Roman"/>
                <w:b/>
                <w:sz w:val="20"/>
              </w:rPr>
              <w:t>PHÂN CÔNG NHIỆM VỤ ĐỒ ÁN (BẢNG P.1 &amp; P.2)</w:t>
            </w:r>
          </w:p>
        </w:tc>
        <w:tc>
          <w:tcPr>
            <w:tcW w:w="1304" w:type="dxa"/>
            <w:tcMar>
              <w:top w:w="50" w:type="dxa"/>
              <w:left w:w="100" w:type="dxa"/>
              <w:bottom w:w="50" w:type="dxa"/>
              <w:right w:w="100" w:type="dxa"/>
            </w:tcMar>
          </w:tcPr>
          <w:p w14:paraId="63439A22">
            <w:pPr>
              <w:spacing w:before="0" w:after="0" w:line="259" w:lineRule="auto"/>
              <w:jc w:val="center"/>
            </w:pPr>
            <w:r>
              <w:rPr>
                <w:rFonts w:ascii="Times New Roman" w:hAnsi="Times New Roman"/>
                <w:b/>
                <w:sz w:val="20"/>
              </w:rPr>
              <w:t>v</w:t>
            </w:r>
          </w:p>
        </w:tc>
      </w:tr>
      <w:tr w14:paraId="5658E8C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B77B04D">
            <w:pPr>
              <w:spacing w:before="0" w:after="0" w:line="259" w:lineRule="auto"/>
              <w:jc w:val="left"/>
            </w:pPr>
            <w:r>
              <w:rPr>
                <w:rFonts w:ascii="Times New Roman" w:hAnsi="Times New Roman"/>
                <w:b/>
                <w:sz w:val="20"/>
              </w:rPr>
              <w:t>DANH MỤC THUẬT NGỮ VÀ TỪ VIẾT TẮT</w:t>
            </w:r>
          </w:p>
        </w:tc>
        <w:tc>
          <w:tcPr>
            <w:tcW w:w="1304" w:type="dxa"/>
            <w:tcMar>
              <w:top w:w="50" w:type="dxa"/>
              <w:left w:w="100" w:type="dxa"/>
              <w:bottom w:w="50" w:type="dxa"/>
              <w:right w:w="100" w:type="dxa"/>
            </w:tcMar>
          </w:tcPr>
          <w:p w14:paraId="290F56E4">
            <w:pPr>
              <w:spacing w:before="0" w:after="0" w:line="259" w:lineRule="auto"/>
              <w:jc w:val="center"/>
            </w:pPr>
            <w:r>
              <w:rPr>
                <w:rFonts w:ascii="Times New Roman" w:hAnsi="Times New Roman"/>
                <w:b/>
                <w:sz w:val="20"/>
              </w:rPr>
              <w:t>vii</w:t>
            </w:r>
          </w:p>
        </w:tc>
      </w:tr>
      <w:tr w14:paraId="07242C8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B8C71D3">
            <w:pPr>
              <w:spacing w:before="0" w:after="0" w:line="259" w:lineRule="auto"/>
              <w:jc w:val="left"/>
            </w:pPr>
            <w:r>
              <w:rPr>
                <w:rFonts w:ascii="Times New Roman" w:hAnsi="Times New Roman"/>
                <w:b/>
                <w:sz w:val="20"/>
              </w:rPr>
              <w:t>DANH MỤC HÌNH VẼ</w:t>
            </w:r>
          </w:p>
        </w:tc>
        <w:tc>
          <w:tcPr>
            <w:tcW w:w="1304" w:type="dxa"/>
            <w:tcMar>
              <w:top w:w="50" w:type="dxa"/>
              <w:left w:w="100" w:type="dxa"/>
              <w:bottom w:w="50" w:type="dxa"/>
              <w:right w:w="100" w:type="dxa"/>
            </w:tcMar>
          </w:tcPr>
          <w:p w14:paraId="272350FA">
            <w:pPr>
              <w:spacing w:before="0" w:after="0" w:line="259" w:lineRule="auto"/>
              <w:jc w:val="center"/>
            </w:pPr>
            <w:r>
              <w:rPr>
                <w:rFonts w:ascii="Times New Roman" w:hAnsi="Times New Roman"/>
                <w:b/>
                <w:sz w:val="20"/>
              </w:rPr>
              <w:t>viii</w:t>
            </w:r>
          </w:p>
        </w:tc>
      </w:tr>
      <w:tr w14:paraId="741E329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83E6DA9">
            <w:pPr>
              <w:spacing w:before="0" w:after="0" w:line="259" w:lineRule="auto"/>
              <w:jc w:val="left"/>
            </w:pPr>
            <w:r>
              <w:rPr>
                <w:rFonts w:ascii="Times New Roman" w:hAnsi="Times New Roman"/>
                <w:b/>
                <w:sz w:val="20"/>
              </w:rPr>
              <w:t>DANH MỤC BẢNG BIỂU</w:t>
            </w:r>
          </w:p>
        </w:tc>
        <w:tc>
          <w:tcPr>
            <w:tcW w:w="1304" w:type="dxa"/>
            <w:tcMar>
              <w:top w:w="50" w:type="dxa"/>
              <w:left w:w="100" w:type="dxa"/>
              <w:bottom w:w="50" w:type="dxa"/>
              <w:right w:w="100" w:type="dxa"/>
            </w:tcMar>
          </w:tcPr>
          <w:p w14:paraId="2BB181EA">
            <w:pPr>
              <w:spacing w:before="0" w:after="0" w:line="259" w:lineRule="auto"/>
              <w:jc w:val="center"/>
            </w:pPr>
            <w:r>
              <w:rPr>
                <w:rFonts w:ascii="Times New Roman" w:hAnsi="Times New Roman"/>
                <w:b/>
                <w:sz w:val="20"/>
              </w:rPr>
              <w:t>ix</w:t>
            </w:r>
          </w:p>
        </w:tc>
      </w:tr>
      <w:tr w14:paraId="65409E7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B0000A6">
            <w:pPr>
              <w:spacing w:before="0" w:after="0" w:line="259" w:lineRule="auto"/>
              <w:jc w:val="left"/>
            </w:pPr>
            <w:r>
              <w:rPr>
                <w:rFonts w:ascii="Times New Roman" w:hAnsi="Times New Roman"/>
                <w:b/>
                <w:sz w:val="20"/>
              </w:rPr>
              <w:t>MỞ ĐẦU</w:t>
            </w:r>
          </w:p>
        </w:tc>
        <w:tc>
          <w:tcPr>
            <w:tcW w:w="1304" w:type="dxa"/>
            <w:tcMar>
              <w:top w:w="50" w:type="dxa"/>
              <w:left w:w="100" w:type="dxa"/>
              <w:bottom w:w="50" w:type="dxa"/>
              <w:right w:w="100" w:type="dxa"/>
            </w:tcMar>
          </w:tcPr>
          <w:p w14:paraId="67AF57B3">
            <w:pPr>
              <w:spacing w:before="0" w:after="0" w:line="259" w:lineRule="auto"/>
              <w:jc w:val="center"/>
            </w:pPr>
            <w:r>
              <w:rPr>
                <w:rFonts w:ascii="Times New Roman" w:hAnsi="Times New Roman"/>
                <w:b/>
                <w:sz w:val="20"/>
              </w:rPr>
              <w:t>1</w:t>
            </w:r>
          </w:p>
        </w:tc>
      </w:tr>
      <w:tr w14:paraId="705A2E9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91F5E12">
            <w:pPr>
              <w:spacing w:before="0" w:after="0" w:line="259" w:lineRule="auto"/>
              <w:jc w:val="left"/>
            </w:pPr>
            <w:r>
              <w:rPr>
                <w:rFonts w:ascii="Times New Roman" w:hAnsi="Times New Roman"/>
                <w:b/>
                <w:sz w:val="20"/>
              </w:rPr>
              <w:t>CHƯƠNG 1: KHẢO SÁT HIỆN TRẠNG VÀ PHÂN TÍCH YÊU CẦU NGHIỆP VỤ</w:t>
            </w:r>
          </w:p>
        </w:tc>
        <w:tc>
          <w:tcPr>
            <w:tcW w:w="1304" w:type="dxa"/>
            <w:tcMar>
              <w:top w:w="50" w:type="dxa"/>
              <w:left w:w="100" w:type="dxa"/>
              <w:bottom w:w="50" w:type="dxa"/>
              <w:right w:w="100" w:type="dxa"/>
            </w:tcMar>
          </w:tcPr>
          <w:p w14:paraId="54005D8D">
            <w:pPr>
              <w:spacing w:before="0" w:after="0" w:line="259" w:lineRule="auto"/>
              <w:jc w:val="center"/>
            </w:pPr>
            <w:r>
              <w:rPr>
                <w:rFonts w:ascii="Times New Roman" w:hAnsi="Times New Roman"/>
                <w:b/>
                <w:sz w:val="20"/>
              </w:rPr>
              <w:t>3</w:t>
            </w:r>
          </w:p>
        </w:tc>
      </w:tr>
      <w:tr w14:paraId="1829250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6012305">
            <w:pPr>
              <w:spacing w:before="0" w:after="0" w:line="259" w:lineRule="auto"/>
              <w:jc w:val="left"/>
            </w:pPr>
            <w:r>
              <w:rPr>
                <w:rFonts w:ascii="Times New Roman" w:hAnsi="Times New Roman"/>
                <w:b w:val="0"/>
                <w:sz w:val="20"/>
              </w:rPr>
              <w:t xml:space="preserve">    1.1. Khảo sát hiện trạng và tính cấp thiết của đề tài</w:t>
            </w:r>
          </w:p>
        </w:tc>
        <w:tc>
          <w:tcPr>
            <w:tcW w:w="1304" w:type="dxa"/>
            <w:tcMar>
              <w:top w:w="50" w:type="dxa"/>
              <w:left w:w="100" w:type="dxa"/>
              <w:bottom w:w="50" w:type="dxa"/>
              <w:right w:w="100" w:type="dxa"/>
            </w:tcMar>
          </w:tcPr>
          <w:p w14:paraId="6B806CDE">
            <w:pPr>
              <w:spacing w:before="0" w:after="0" w:line="259" w:lineRule="auto"/>
              <w:jc w:val="center"/>
            </w:pPr>
            <w:r>
              <w:rPr>
                <w:rFonts w:ascii="Times New Roman" w:hAnsi="Times New Roman"/>
                <w:b w:val="0"/>
                <w:sz w:val="20"/>
              </w:rPr>
              <w:t>3</w:t>
            </w:r>
          </w:p>
        </w:tc>
      </w:tr>
      <w:tr w14:paraId="22127B4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E4095C6">
            <w:pPr>
              <w:spacing w:before="0" w:after="0" w:line="259" w:lineRule="auto"/>
              <w:jc w:val="left"/>
            </w:pPr>
            <w:r>
              <w:rPr>
                <w:rFonts w:ascii="Times New Roman" w:hAnsi="Times New Roman"/>
                <w:b w:val="0"/>
                <w:sz w:val="20"/>
              </w:rPr>
              <w:t xml:space="preserve">        1.1.1. Thực trạng các bãi giữ xe truyền thống và bán tự động tại Việt Nam</w:t>
            </w:r>
          </w:p>
        </w:tc>
        <w:tc>
          <w:tcPr>
            <w:tcW w:w="1304" w:type="dxa"/>
            <w:tcMar>
              <w:top w:w="50" w:type="dxa"/>
              <w:left w:w="100" w:type="dxa"/>
              <w:bottom w:w="50" w:type="dxa"/>
              <w:right w:w="100" w:type="dxa"/>
            </w:tcMar>
          </w:tcPr>
          <w:p w14:paraId="4E2708A2">
            <w:pPr>
              <w:spacing w:before="0" w:after="0" w:line="259" w:lineRule="auto"/>
              <w:jc w:val="center"/>
            </w:pPr>
            <w:r>
              <w:rPr>
                <w:rFonts w:ascii="Times New Roman" w:hAnsi="Times New Roman"/>
                <w:b w:val="0"/>
                <w:sz w:val="20"/>
              </w:rPr>
              <w:t>3</w:t>
            </w:r>
          </w:p>
        </w:tc>
      </w:tr>
      <w:tr w14:paraId="2C73545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EE6B3A0">
            <w:pPr>
              <w:spacing w:before="0" w:after="0" w:line="259" w:lineRule="auto"/>
              <w:jc w:val="left"/>
            </w:pPr>
            <w:r>
              <w:rPr>
                <w:rFonts w:ascii="Times New Roman" w:hAnsi="Times New Roman"/>
                <w:b w:val="0"/>
                <w:sz w:val="20"/>
              </w:rPr>
              <w:t xml:space="preserve">        1.1.2. Tính cấp thiết của giải pháp bãi đỗ xe thông minh (Smart Parking System)</w:t>
            </w:r>
          </w:p>
        </w:tc>
        <w:tc>
          <w:tcPr>
            <w:tcW w:w="1304" w:type="dxa"/>
            <w:tcMar>
              <w:top w:w="50" w:type="dxa"/>
              <w:left w:w="100" w:type="dxa"/>
              <w:bottom w:w="50" w:type="dxa"/>
              <w:right w:w="100" w:type="dxa"/>
            </w:tcMar>
          </w:tcPr>
          <w:p w14:paraId="72E209DE">
            <w:pPr>
              <w:spacing w:before="0" w:after="0" w:line="259" w:lineRule="auto"/>
              <w:jc w:val="center"/>
            </w:pPr>
            <w:r>
              <w:rPr>
                <w:rFonts w:ascii="Times New Roman" w:hAnsi="Times New Roman"/>
                <w:b w:val="0"/>
                <w:sz w:val="20"/>
              </w:rPr>
              <w:t>5</w:t>
            </w:r>
          </w:p>
        </w:tc>
      </w:tr>
      <w:tr w14:paraId="773AAD8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93B22EE">
            <w:pPr>
              <w:spacing w:before="0" w:after="0" w:line="259" w:lineRule="auto"/>
              <w:jc w:val="left"/>
            </w:pPr>
            <w:r>
              <w:rPr>
                <w:rFonts w:ascii="Times New Roman" w:hAnsi="Times New Roman"/>
                <w:b w:val="0"/>
                <w:sz w:val="20"/>
              </w:rPr>
              <w:t xml:space="preserve">    1.2. Mục tiêu, đối tượng và phạm vi nghiên cứu</w:t>
            </w:r>
          </w:p>
        </w:tc>
        <w:tc>
          <w:tcPr>
            <w:tcW w:w="1304" w:type="dxa"/>
            <w:tcMar>
              <w:top w:w="50" w:type="dxa"/>
              <w:left w:w="100" w:type="dxa"/>
              <w:bottom w:w="50" w:type="dxa"/>
              <w:right w:w="100" w:type="dxa"/>
            </w:tcMar>
          </w:tcPr>
          <w:p w14:paraId="2071E26D">
            <w:pPr>
              <w:spacing w:before="0" w:after="0" w:line="259" w:lineRule="auto"/>
              <w:jc w:val="center"/>
            </w:pPr>
            <w:r>
              <w:rPr>
                <w:rFonts w:ascii="Times New Roman" w:hAnsi="Times New Roman"/>
                <w:b w:val="0"/>
                <w:sz w:val="20"/>
              </w:rPr>
              <w:t>6</w:t>
            </w:r>
          </w:p>
        </w:tc>
      </w:tr>
      <w:tr w14:paraId="337516E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4E0E5A7">
            <w:pPr>
              <w:spacing w:before="0" w:after="0" w:line="259" w:lineRule="auto"/>
              <w:jc w:val="left"/>
            </w:pPr>
            <w:r>
              <w:rPr>
                <w:rFonts w:ascii="Times New Roman" w:hAnsi="Times New Roman"/>
                <w:b w:val="0"/>
                <w:sz w:val="20"/>
              </w:rPr>
              <w:t xml:space="preserve">        1.2.1. Mục tiêu tổng quát và mục tiêu cụ thể</w:t>
            </w:r>
          </w:p>
        </w:tc>
        <w:tc>
          <w:tcPr>
            <w:tcW w:w="1304" w:type="dxa"/>
            <w:tcMar>
              <w:top w:w="50" w:type="dxa"/>
              <w:left w:w="100" w:type="dxa"/>
              <w:bottom w:w="50" w:type="dxa"/>
              <w:right w:w="100" w:type="dxa"/>
            </w:tcMar>
          </w:tcPr>
          <w:p w14:paraId="04426C63">
            <w:pPr>
              <w:spacing w:before="0" w:after="0" w:line="259" w:lineRule="auto"/>
              <w:jc w:val="center"/>
            </w:pPr>
            <w:r>
              <w:rPr>
                <w:rFonts w:ascii="Times New Roman" w:hAnsi="Times New Roman"/>
                <w:b w:val="0"/>
                <w:sz w:val="20"/>
              </w:rPr>
              <w:t>6</w:t>
            </w:r>
          </w:p>
        </w:tc>
      </w:tr>
      <w:tr w14:paraId="2A3E201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3F158E2">
            <w:pPr>
              <w:spacing w:before="0" w:after="0" w:line="259" w:lineRule="auto"/>
              <w:jc w:val="left"/>
            </w:pPr>
            <w:r>
              <w:rPr>
                <w:rFonts w:ascii="Times New Roman" w:hAnsi="Times New Roman"/>
                <w:b w:val="0"/>
                <w:sz w:val="20"/>
              </w:rPr>
              <w:t xml:space="preserve">        1.2.2. Đối tượng và phạm vi ứng dụng của hệ thống</w:t>
            </w:r>
          </w:p>
        </w:tc>
        <w:tc>
          <w:tcPr>
            <w:tcW w:w="1304" w:type="dxa"/>
            <w:tcMar>
              <w:top w:w="50" w:type="dxa"/>
              <w:left w:w="100" w:type="dxa"/>
              <w:bottom w:w="50" w:type="dxa"/>
              <w:right w:w="100" w:type="dxa"/>
            </w:tcMar>
          </w:tcPr>
          <w:p w14:paraId="27A8C98E">
            <w:pPr>
              <w:spacing w:before="0" w:after="0" w:line="259" w:lineRule="auto"/>
              <w:jc w:val="center"/>
            </w:pPr>
            <w:r>
              <w:rPr>
                <w:rFonts w:ascii="Times New Roman" w:hAnsi="Times New Roman"/>
                <w:b w:val="0"/>
                <w:sz w:val="20"/>
              </w:rPr>
              <w:t>7</w:t>
            </w:r>
          </w:p>
        </w:tc>
      </w:tr>
      <w:tr w14:paraId="404E08D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809B586">
            <w:pPr>
              <w:spacing w:before="0" w:after="0" w:line="259" w:lineRule="auto"/>
              <w:jc w:val="left"/>
            </w:pPr>
            <w:r>
              <w:rPr>
                <w:rFonts w:ascii="Times New Roman" w:hAnsi="Times New Roman"/>
                <w:b w:val="0"/>
                <w:sz w:val="20"/>
              </w:rPr>
              <w:t xml:space="preserve">    1.3. Phân tích yêu cầu nghiệp vụ hệ thống (SRS)</w:t>
            </w:r>
          </w:p>
        </w:tc>
        <w:tc>
          <w:tcPr>
            <w:tcW w:w="1304" w:type="dxa"/>
            <w:tcMar>
              <w:top w:w="50" w:type="dxa"/>
              <w:left w:w="100" w:type="dxa"/>
              <w:bottom w:w="50" w:type="dxa"/>
              <w:right w:w="100" w:type="dxa"/>
            </w:tcMar>
          </w:tcPr>
          <w:p w14:paraId="57865472">
            <w:pPr>
              <w:spacing w:before="0" w:after="0" w:line="259" w:lineRule="auto"/>
              <w:jc w:val="center"/>
            </w:pPr>
            <w:r>
              <w:rPr>
                <w:rFonts w:ascii="Times New Roman" w:hAnsi="Times New Roman"/>
                <w:b w:val="0"/>
                <w:sz w:val="20"/>
              </w:rPr>
              <w:t>9</w:t>
            </w:r>
          </w:p>
        </w:tc>
      </w:tr>
      <w:tr w14:paraId="3A01476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3C884301">
            <w:pPr>
              <w:spacing w:before="0" w:after="0" w:line="259" w:lineRule="auto"/>
              <w:jc w:val="left"/>
            </w:pPr>
            <w:r>
              <w:rPr>
                <w:rFonts w:ascii="Times New Roman" w:hAnsi="Times New Roman"/>
                <w:b w:val="0"/>
                <w:sz w:val="20"/>
              </w:rPr>
              <w:t xml:space="preserve">        1.3.1. Phân loại các nhóm tác nhân (Actors)</w:t>
            </w:r>
          </w:p>
        </w:tc>
        <w:tc>
          <w:tcPr>
            <w:tcW w:w="1304" w:type="dxa"/>
            <w:tcMar>
              <w:top w:w="50" w:type="dxa"/>
              <w:left w:w="100" w:type="dxa"/>
              <w:bottom w:w="50" w:type="dxa"/>
              <w:right w:w="100" w:type="dxa"/>
            </w:tcMar>
          </w:tcPr>
          <w:p w14:paraId="1A6D1910">
            <w:pPr>
              <w:spacing w:before="0" w:after="0" w:line="259" w:lineRule="auto"/>
              <w:jc w:val="center"/>
            </w:pPr>
            <w:r>
              <w:rPr>
                <w:rFonts w:ascii="Times New Roman" w:hAnsi="Times New Roman"/>
                <w:b w:val="0"/>
                <w:sz w:val="20"/>
              </w:rPr>
              <w:t>9</w:t>
            </w:r>
          </w:p>
        </w:tc>
      </w:tr>
      <w:tr w14:paraId="1100588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7B7CF08">
            <w:pPr>
              <w:spacing w:before="0" w:after="0" w:line="259" w:lineRule="auto"/>
              <w:jc w:val="left"/>
            </w:pPr>
            <w:r>
              <w:rPr>
                <w:rFonts w:ascii="Times New Roman" w:hAnsi="Times New Roman"/>
                <w:b w:val="0"/>
                <w:sz w:val="20"/>
              </w:rPr>
              <w:t xml:space="preserve">        1.3.2. Yêu cầu chức năng chi tiết cho từng nhóm tác nhân</w:t>
            </w:r>
          </w:p>
        </w:tc>
        <w:tc>
          <w:tcPr>
            <w:tcW w:w="1304" w:type="dxa"/>
            <w:tcMar>
              <w:top w:w="50" w:type="dxa"/>
              <w:left w:w="100" w:type="dxa"/>
              <w:bottom w:w="50" w:type="dxa"/>
              <w:right w:w="100" w:type="dxa"/>
            </w:tcMar>
          </w:tcPr>
          <w:p w14:paraId="525156D9">
            <w:pPr>
              <w:spacing w:before="0" w:after="0" w:line="259" w:lineRule="auto"/>
              <w:jc w:val="center"/>
            </w:pPr>
            <w:r>
              <w:rPr>
                <w:rFonts w:ascii="Times New Roman" w:hAnsi="Times New Roman"/>
                <w:b w:val="0"/>
                <w:sz w:val="20"/>
              </w:rPr>
              <w:t>10</w:t>
            </w:r>
          </w:p>
        </w:tc>
      </w:tr>
      <w:tr w14:paraId="5574165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F2A5AD3">
            <w:pPr>
              <w:spacing w:before="0" w:after="0" w:line="259" w:lineRule="auto"/>
              <w:jc w:val="left"/>
            </w:pPr>
            <w:r>
              <w:rPr>
                <w:rFonts w:ascii="Times New Roman" w:hAnsi="Times New Roman"/>
                <w:b w:val="0"/>
                <w:sz w:val="20"/>
              </w:rPr>
              <w:t xml:space="preserve">        1.3.3. Yêu cầu phi chức năng và quy tắc nghiệp vụ đặc thù</w:t>
            </w:r>
          </w:p>
        </w:tc>
        <w:tc>
          <w:tcPr>
            <w:tcW w:w="1304" w:type="dxa"/>
            <w:tcMar>
              <w:top w:w="50" w:type="dxa"/>
              <w:left w:w="100" w:type="dxa"/>
              <w:bottom w:w="50" w:type="dxa"/>
              <w:right w:w="100" w:type="dxa"/>
            </w:tcMar>
          </w:tcPr>
          <w:p w14:paraId="0162E23E">
            <w:pPr>
              <w:spacing w:before="0" w:after="0" w:line="259" w:lineRule="auto"/>
              <w:jc w:val="center"/>
            </w:pPr>
            <w:r>
              <w:rPr>
                <w:rFonts w:ascii="Times New Roman" w:hAnsi="Times New Roman"/>
                <w:b w:val="0"/>
                <w:sz w:val="20"/>
              </w:rPr>
              <w:t>12</w:t>
            </w:r>
          </w:p>
        </w:tc>
      </w:tr>
      <w:tr w14:paraId="3E440B1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EA3382C">
            <w:pPr>
              <w:spacing w:before="0" w:after="0" w:line="259" w:lineRule="auto"/>
              <w:jc w:val="left"/>
            </w:pPr>
            <w:r>
              <w:rPr>
                <w:rFonts w:ascii="Times New Roman" w:hAnsi="Times New Roman"/>
                <w:b w:val="0"/>
                <w:sz w:val="20"/>
              </w:rPr>
              <w:t xml:space="preserve">    1.4. Mô hình hóa chức năng bằng sơ đồ Use Case</w:t>
            </w:r>
          </w:p>
        </w:tc>
        <w:tc>
          <w:tcPr>
            <w:tcW w:w="1304" w:type="dxa"/>
            <w:tcMar>
              <w:top w:w="50" w:type="dxa"/>
              <w:left w:w="100" w:type="dxa"/>
              <w:bottom w:w="50" w:type="dxa"/>
              <w:right w:w="100" w:type="dxa"/>
            </w:tcMar>
          </w:tcPr>
          <w:p w14:paraId="42E51825">
            <w:pPr>
              <w:spacing w:before="0" w:after="0" w:line="259" w:lineRule="auto"/>
              <w:jc w:val="center"/>
            </w:pPr>
            <w:r>
              <w:rPr>
                <w:rFonts w:ascii="Times New Roman" w:hAnsi="Times New Roman"/>
                <w:b w:val="0"/>
                <w:sz w:val="20"/>
              </w:rPr>
              <w:t>14</w:t>
            </w:r>
          </w:p>
        </w:tc>
      </w:tr>
      <w:tr w14:paraId="4CDBDD1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D73BF3B">
            <w:pPr>
              <w:spacing w:before="0" w:after="0" w:line="259" w:lineRule="auto"/>
              <w:jc w:val="left"/>
            </w:pPr>
            <w:r>
              <w:rPr>
                <w:rFonts w:ascii="Times New Roman" w:hAnsi="Times New Roman"/>
                <w:b w:val="0"/>
                <w:sz w:val="20"/>
              </w:rPr>
              <w:t xml:space="preserve">        1.4.1. Sơ đồ Use Case tổng quát</w:t>
            </w:r>
          </w:p>
        </w:tc>
        <w:tc>
          <w:tcPr>
            <w:tcW w:w="1304" w:type="dxa"/>
            <w:tcMar>
              <w:top w:w="50" w:type="dxa"/>
              <w:left w:w="100" w:type="dxa"/>
              <w:bottom w:w="50" w:type="dxa"/>
              <w:right w:w="100" w:type="dxa"/>
            </w:tcMar>
          </w:tcPr>
          <w:p w14:paraId="68269658">
            <w:pPr>
              <w:spacing w:before="0" w:after="0" w:line="259" w:lineRule="auto"/>
              <w:jc w:val="center"/>
            </w:pPr>
            <w:r>
              <w:rPr>
                <w:rFonts w:ascii="Times New Roman" w:hAnsi="Times New Roman"/>
                <w:b w:val="0"/>
                <w:sz w:val="20"/>
              </w:rPr>
              <w:t>14</w:t>
            </w:r>
          </w:p>
        </w:tc>
      </w:tr>
      <w:tr w14:paraId="436A719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C344F37">
            <w:pPr>
              <w:spacing w:before="0" w:after="0" w:line="259" w:lineRule="auto"/>
              <w:jc w:val="left"/>
            </w:pPr>
            <w:r>
              <w:rPr>
                <w:rFonts w:ascii="Times New Roman" w:hAnsi="Times New Roman"/>
                <w:b w:val="0"/>
                <w:sz w:val="20"/>
              </w:rPr>
              <w:t xml:space="preserve">        1.4.2. Đặc tả chi tiết các Use Case cốt lõi</w:t>
            </w:r>
          </w:p>
        </w:tc>
        <w:tc>
          <w:tcPr>
            <w:tcW w:w="1304" w:type="dxa"/>
            <w:tcMar>
              <w:top w:w="50" w:type="dxa"/>
              <w:left w:w="100" w:type="dxa"/>
              <w:bottom w:w="50" w:type="dxa"/>
              <w:right w:w="100" w:type="dxa"/>
            </w:tcMar>
          </w:tcPr>
          <w:p w14:paraId="7E441917">
            <w:pPr>
              <w:spacing w:before="0" w:after="0" w:line="259" w:lineRule="auto"/>
              <w:jc w:val="center"/>
            </w:pPr>
            <w:r>
              <w:rPr>
                <w:rFonts w:ascii="Times New Roman" w:hAnsi="Times New Roman"/>
                <w:b w:val="0"/>
                <w:sz w:val="20"/>
              </w:rPr>
              <w:t>16</w:t>
            </w:r>
          </w:p>
        </w:tc>
      </w:tr>
      <w:tr w14:paraId="3560E66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208BF9B">
            <w:pPr>
              <w:spacing w:before="0" w:after="0" w:line="259" w:lineRule="auto"/>
              <w:jc w:val="left"/>
            </w:pPr>
            <w:r>
              <w:rPr>
                <w:rFonts w:ascii="Times New Roman" w:hAnsi="Times New Roman"/>
                <w:b/>
                <w:sz w:val="20"/>
              </w:rPr>
              <w:t>CHƯƠNG 2: THIẾT KẾ KIẾN TRÚC VÀ CƠ SỞ DỮ LIỆU HỆ THỐNG</w:t>
            </w:r>
          </w:p>
        </w:tc>
        <w:tc>
          <w:tcPr>
            <w:tcW w:w="1304" w:type="dxa"/>
            <w:tcMar>
              <w:top w:w="50" w:type="dxa"/>
              <w:left w:w="100" w:type="dxa"/>
              <w:bottom w:w="50" w:type="dxa"/>
              <w:right w:w="100" w:type="dxa"/>
            </w:tcMar>
          </w:tcPr>
          <w:p w14:paraId="66C70C0B">
            <w:pPr>
              <w:spacing w:before="0" w:after="0" w:line="259" w:lineRule="auto"/>
              <w:jc w:val="center"/>
            </w:pPr>
            <w:r>
              <w:rPr>
                <w:rFonts w:ascii="Times New Roman" w:hAnsi="Times New Roman"/>
                <w:b/>
                <w:sz w:val="20"/>
              </w:rPr>
              <w:t>18</w:t>
            </w:r>
          </w:p>
        </w:tc>
      </w:tr>
      <w:tr w14:paraId="50E0F12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0E6687D">
            <w:pPr>
              <w:spacing w:before="0" w:after="0" w:line="259" w:lineRule="auto"/>
              <w:jc w:val="left"/>
            </w:pPr>
            <w:r>
              <w:rPr>
                <w:rFonts w:ascii="Times New Roman" w:hAnsi="Times New Roman"/>
                <w:b w:val="0"/>
                <w:sz w:val="20"/>
              </w:rPr>
              <w:t xml:space="preserve">    2.1. Thiết kế kiến trúc tổng thể hệ thống</w:t>
            </w:r>
          </w:p>
        </w:tc>
        <w:tc>
          <w:tcPr>
            <w:tcW w:w="1304" w:type="dxa"/>
            <w:tcMar>
              <w:top w:w="50" w:type="dxa"/>
              <w:left w:w="100" w:type="dxa"/>
              <w:bottom w:w="50" w:type="dxa"/>
              <w:right w:w="100" w:type="dxa"/>
            </w:tcMar>
          </w:tcPr>
          <w:p w14:paraId="1FDDAFC7">
            <w:pPr>
              <w:spacing w:before="0" w:after="0" w:line="259" w:lineRule="auto"/>
              <w:jc w:val="center"/>
            </w:pPr>
            <w:r>
              <w:rPr>
                <w:rFonts w:ascii="Times New Roman" w:hAnsi="Times New Roman"/>
                <w:b w:val="0"/>
                <w:sz w:val="20"/>
              </w:rPr>
              <w:t>18</w:t>
            </w:r>
          </w:p>
        </w:tc>
      </w:tr>
      <w:tr w14:paraId="6DEDC69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367EED5F">
            <w:pPr>
              <w:spacing w:before="0" w:after="0" w:line="259" w:lineRule="auto"/>
              <w:jc w:val="left"/>
            </w:pPr>
            <w:r>
              <w:rPr>
                <w:rFonts w:ascii="Times New Roman" w:hAnsi="Times New Roman"/>
                <w:b w:val="0"/>
                <w:sz w:val="20"/>
              </w:rPr>
              <w:t xml:space="preserve">        2.1.1. Mô hình kiến trúc 3 tầng (Three-Tier Architecture)</w:t>
            </w:r>
          </w:p>
        </w:tc>
        <w:tc>
          <w:tcPr>
            <w:tcW w:w="1304" w:type="dxa"/>
            <w:tcMar>
              <w:top w:w="50" w:type="dxa"/>
              <w:left w:w="100" w:type="dxa"/>
              <w:bottom w:w="50" w:type="dxa"/>
              <w:right w:w="100" w:type="dxa"/>
            </w:tcMar>
          </w:tcPr>
          <w:p w14:paraId="4AC92C0F">
            <w:pPr>
              <w:spacing w:before="0" w:after="0" w:line="259" w:lineRule="auto"/>
              <w:jc w:val="center"/>
            </w:pPr>
            <w:r>
              <w:rPr>
                <w:rFonts w:ascii="Times New Roman" w:hAnsi="Times New Roman"/>
                <w:b w:val="0"/>
                <w:sz w:val="20"/>
              </w:rPr>
              <w:t>18</w:t>
            </w:r>
          </w:p>
        </w:tc>
      </w:tr>
      <w:tr w14:paraId="25733AE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33545BA7">
            <w:pPr>
              <w:spacing w:before="0" w:after="0" w:line="259" w:lineRule="auto"/>
              <w:jc w:val="left"/>
            </w:pPr>
            <w:r>
              <w:rPr>
                <w:rFonts w:ascii="Times New Roman" w:hAnsi="Times New Roman"/>
                <w:b w:val="0"/>
                <w:sz w:val="20"/>
              </w:rPr>
              <w:t xml:space="preserve">        2.1.2. Phân tích luồng truyền thông thời gian thực WebSocket</w:t>
            </w:r>
          </w:p>
        </w:tc>
        <w:tc>
          <w:tcPr>
            <w:tcW w:w="1304" w:type="dxa"/>
            <w:tcMar>
              <w:top w:w="50" w:type="dxa"/>
              <w:left w:w="100" w:type="dxa"/>
              <w:bottom w:w="50" w:type="dxa"/>
              <w:right w:w="100" w:type="dxa"/>
            </w:tcMar>
          </w:tcPr>
          <w:p w14:paraId="35F375BA">
            <w:pPr>
              <w:spacing w:before="0" w:after="0" w:line="259" w:lineRule="auto"/>
              <w:jc w:val="center"/>
            </w:pPr>
            <w:r>
              <w:rPr>
                <w:rFonts w:ascii="Times New Roman" w:hAnsi="Times New Roman"/>
                <w:b w:val="0"/>
                <w:sz w:val="20"/>
              </w:rPr>
              <w:t>20</w:t>
            </w:r>
          </w:p>
        </w:tc>
      </w:tr>
      <w:tr w14:paraId="6C0268F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B608858">
            <w:pPr>
              <w:spacing w:before="0" w:after="0" w:line="259" w:lineRule="auto"/>
              <w:jc w:val="left"/>
            </w:pPr>
            <w:r>
              <w:rPr>
                <w:rFonts w:ascii="Times New Roman" w:hAnsi="Times New Roman"/>
                <w:b w:val="0"/>
                <w:sz w:val="20"/>
              </w:rPr>
              <w:t xml:space="preserve">    2.2. Thiết kế cơ sở dữ liệu quan hệ (ERD)</w:t>
            </w:r>
          </w:p>
        </w:tc>
        <w:tc>
          <w:tcPr>
            <w:tcW w:w="1304" w:type="dxa"/>
            <w:tcMar>
              <w:top w:w="50" w:type="dxa"/>
              <w:left w:w="100" w:type="dxa"/>
              <w:bottom w:w="50" w:type="dxa"/>
              <w:right w:w="100" w:type="dxa"/>
            </w:tcMar>
          </w:tcPr>
          <w:p w14:paraId="7557A575">
            <w:pPr>
              <w:spacing w:before="0" w:after="0" w:line="259" w:lineRule="auto"/>
              <w:jc w:val="center"/>
            </w:pPr>
            <w:r>
              <w:rPr>
                <w:rFonts w:ascii="Times New Roman" w:hAnsi="Times New Roman"/>
                <w:b w:val="0"/>
                <w:sz w:val="20"/>
              </w:rPr>
              <w:t>22</w:t>
            </w:r>
          </w:p>
        </w:tc>
      </w:tr>
      <w:tr w14:paraId="2EE383B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360C3D83">
            <w:pPr>
              <w:spacing w:before="0" w:after="0" w:line="259" w:lineRule="auto"/>
              <w:jc w:val="left"/>
            </w:pPr>
            <w:r>
              <w:rPr>
                <w:rFonts w:ascii="Times New Roman" w:hAnsi="Times New Roman"/>
                <w:b w:val="0"/>
                <w:sz w:val="20"/>
              </w:rPr>
              <w:t xml:space="preserve">        2.2.1. Sơ đồ thực thể liên kết (Entity-Relationship Diagram)</w:t>
            </w:r>
          </w:p>
        </w:tc>
        <w:tc>
          <w:tcPr>
            <w:tcW w:w="1304" w:type="dxa"/>
            <w:tcMar>
              <w:top w:w="50" w:type="dxa"/>
              <w:left w:w="100" w:type="dxa"/>
              <w:bottom w:w="50" w:type="dxa"/>
              <w:right w:w="100" w:type="dxa"/>
            </w:tcMar>
          </w:tcPr>
          <w:p w14:paraId="573934CE">
            <w:pPr>
              <w:spacing w:before="0" w:after="0" w:line="259" w:lineRule="auto"/>
              <w:jc w:val="center"/>
            </w:pPr>
            <w:r>
              <w:rPr>
                <w:rFonts w:ascii="Times New Roman" w:hAnsi="Times New Roman"/>
                <w:b w:val="0"/>
                <w:sz w:val="20"/>
              </w:rPr>
              <w:t>22</w:t>
            </w:r>
          </w:p>
        </w:tc>
      </w:tr>
      <w:tr w14:paraId="367E317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0703EB2">
            <w:pPr>
              <w:spacing w:before="0" w:after="0" w:line="259" w:lineRule="auto"/>
              <w:jc w:val="left"/>
            </w:pPr>
            <w:r>
              <w:rPr>
                <w:rFonts w:ascii="Times New Roman" w:hAnsi="Times New Roman"/>
                <w:b w:val="0"/>
                <w:sz w:val="20"/>
              </w:rPr>
              <w:t xml:space="preserve">        2.2.2. Đặc tả chi tiết các bảng dữ liệu chuẩn hóa 3NF</w:t>
            </w:r>
          </w:p>
        </w:tc>
        <w:tc>
          <w:tcPr>
            <w:tcW w:w="1304" w:type="dxa"/>
            <w:tcMar>
              <w:top w:w="50" w:type="dxa"/>
              <w:left w:w="100" w:type="dxa"/>
              <w:bottom w:w="50" w:type="dxa"/>
              <w:right w:w="100" w:type="dxa"/>
            </w:tcMar>
          </w:tcPr>
          <w:p w14:paraId="0EF7A63B">
            <w:pPr>
              <w:spacing w:before="0" w:after="0" w:line="259" w:lineRule="auto"/>
              <w:jc w:val="center"/>
            </w:pPr>
            <w:r>
              <w:rPr>
                <w:rFonts w:ascii="Times New Roman" w:hAnsi="Times New Roman"/>
                <w:b w:val="0"/>
                <w:sz w:val="20"/>
              </w:rPr>
              <w:t>24</w:t>
            </w:r>
          </w:p>
        </w:tc>
      </w:tr>
      <w:tr w14:paraId="6D4881D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19BEF26">
            <w:pPr>
              <w:spacing w:before="0" w:after="0" w:line="259" w:lineRule="auto"/>
              <w:jc w:val="left"/>
            </w:pPr>
            <w:r>
              <w:rPr>
                <w:rFonts w:ascii="Times New Roman" w:hAnsi="Times New Roman"/>
                <w:b w:val="0"/>
                <w:sz w:val="20"/>
              </w:rPr>
              <w:t xml:space="preserve">        2.2.3. Ràng buộc toàn vẹn và chiến lược đánh chỉ mục (Indexing)</w:t>
            </w:r>
          </w:p>
        </w:tc>
        <w:tc>
          <w:tcPr>
            <w:tcW w:w="1304" w:type="dxa"/>
            <w:tcMar>
              <w:top w:w="50" w:type="dxa"/>
              <w:left w:w="100" w:type="dxa"/>
              <w:bottom w:w="50" w:type="dxa"/>
              <w:right w:w="100" w:type="dxa"/>
            </w:tcMar>
          </w:tcPr>
          <w:p w14:paraId="071933FB">
            <w:pPr>
              <w:spacing w:before="0" w:after="0" w:line="259" w:lineRule="auto"/>
              <w:jc w:val="center"/>
            </w:pPr>
            <w:r>
              <w:rPr>
                <w:rFonts w:ascii="Times New Roman" w:hAnsi="Times New Roman"/>
                <w:b w:val="0"/>
                <w:sz w:val="20"/>
              </w:rPr>
              <w:t>27</w:t>
            </w:r>
          </w:p>
        </w:tc>
      </w:tr>
      <w:tr w14:paraId="1246CED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58983D6">
            <w:pPr>
              <w:spacing w:before="0" w:after="0" w:line="259" w:lineRule="auto"/>
              <w:jc w:val="left"/>
            </w:pPr>
            <w:r>
              <w:rPr>
                <w:rFonts w:ascii="Times New Roman" w:hAnsi="Times New Roman"/>
                <w:b w:val="0"/>
                <w:sz w:val="20"/>
              </w:rPr>
              <w:t xml:space="preserve">    2.3. Thiết kế luồng xử lý và tương tác</w:t>
            </w:r>
          </w:p>
        </w:tc>
        <w:tc>
          <w:tcPr>
            <w:tcW w:w="1304" w:type="dxa"/>
            <w:tcMar>
              <w:top w:w="50" w:type="dxa"/>
              <w:left w:w="100" w:type="dxa"/>
              <w:bottom w:w="50" w:type="dxa"/>
              <w:right w:w="100" w:type="dxa"/>
            </w:tcMar>
          </w:tcPr>
          <w:p w14:paraId="7EC46121">
            <w:pPr>
              <w:spacing w:before="0" w:after="0" w:line="259" w:lineRule="auto"/>
              <w:jc w:val="center"/>
            </w:pPr>
            <w:r>
              <w:rPr>
                <w:rFonts w:ascii="Times New Roman" w:hAnsi="Times New Roman"/>
                <w:b w:val="0"/>
                <w:sz w:val="20"/>
              </w:rPr>
              <w:t>28</w:t>
            </w:r>
          </w:p>
        </w:tc>
      </w:tr>
      <w:tr w14:paraId="38DB591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CDC1DA4">
            <w:pPr>
              <w:spacing w:before="0" w:after="0" w:line="259" w:lineRule="auto"/>
              <w:jc w:val="left"/>
            </w:pPr>
            <w:r>
              <w:rPr>
                <w:rFonts w:ascii="Times New Roman" w:hAnsi="Times New Roman"/>
                <w:b w:val="0"/>
                <w:sz w:val="20"/>
              </w:rPr>
              <w:t xml:space="preserve">        2.3.1. Sơ đồ hoạt động (Activity Diagram) luồng đặt chỗ và Check-in/Check-out</w:t>
            </w:r>
          </w:p>
        </w:tc>
        <w:tc>
          <w:tcPr>
            <w:tcW w:w="1304" w:type="dxa"/>
            <w:tcMar>
              <w:top w:w="50" w:type="dxa"/>
              <w:left w:w="100" w:type="dxa"/>
              <w:bottom w:w="50" w:type="dxa"/>
              <w:right w:w="100" w:type="dxa"/>
            </w:tcMar>
          </w:tcPr>
          <w:p w14:paraId="38CEACBF">
            <w:pPr>
              <w:spacing w:before="0" w:after="0" w:line="259" w:lineRule="auto"/>
              <w:jc w:val="center"/>
            </w:pPr>
            <w:r>
              <w:rPr>
                <w:rFonts w:ascii="Times New Roman" w:hAnsi="Times New Roman"/>
                <w:b w:val="0"/>
                <w:sz w:val="20"/>
              </w:rPr>
              <w:t>28</w:t>
            </w:r>
          </w:p>
        </w:tc>
      </w:tr>
      <w:tr w14:paraId="2E2D9C8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75AB07A">
            <w:pPr>
              <w:spacing w:before="0" w:after="0" w:line="259" w:lineRule="auto"/>
              <w:jc w:val="left"/>
            </w:pPr>
            <w:r>
              <w:rPr>
                <w:rFonts w:ascii="Times New Roman" w:hAnsi="Times New Roman"/>
                <w:b w:val="0"/>
                <w:sz w:val="20"/>
              </w:rPr>
              <w:t xml:space="preserve">        2.3.2. Sơ đồ tuần tự (Sequence Diagram) xử lý giao dịch và mở barrier</w:t>
            </w:r>
          </w:p>
        </w:tc>
        <w:tc>
          <w:tcPr>
            <w:tcW w:w="1304" w:type="dxa"/>
            <w:tcMar>
              <w:top w:w="50" w:type="dxa"/>
              <w:left w:w="100" w:type="dxa"/>
              <w:bottom w:w="50" w:type="dxa"/>
              <w:right w:w="100" w:type="dxa"/>
            </w:tcMar>
          </w:tcPr>
          <w:p w14:paraId="3FBFE0E7">
            <w:pPr>
              <w:spacing w:before="0" w:after="0" w:line="259" w:lineRule="auto"/>
              <w:jc w:val="center"/>
            </w:pPr>
            <w:r>
              <w:rPr>
                <w:rFonts w:ascii="Times New Roman" w:hAnsi="Times New Roman"/>
                <w:b w:val="0"/>
                <w:sz w:val="20"/>
              </w:rPr>
              <w:t>31</w:t>
            </w:r>
          </w:p>
        </w:tc>
      </w:tr>
      <w:tr w14:paraId="676DB40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C778FE3">
            <w:pPr>
              <w:spacing w:before="0" w:after="0" w:line="259" w:lineRule="auto"/>
              <w:jc w:val="left"/>
            </w:pPr>
            <w:r>
              <w:rPr>
                <w:rFonts w:ascii="Times New Roman" w:hAnsi="Times New Roman"/>
                <w:b w:val="0"/>
                <w:sz w:val="20"/>
              </w:rPr>
              <w:t xml:space="preserve">    2.4. Thiết kế giao diện người dùng và trải nghiệm (UI/UX)</w:t>
            </w:r>
          </w:p>
        </w:tc>
        <w:tc>
          <w:tcPr>
            <w:tcW w:w="1304" w:type="dxa"/>
            <w:tcMar>
              <w:top w:w="50" w:type="dxa"/>
              <w:left w:w="100" w:type="dxa"/>
              <w:bottom w:w="50" w:type="dxa"/>
              <w:right w:w="100" w:type="dxa"/>
            </w:tcMar>
          </w:tcPr>
          <w:p w14:paraId="73E97200">
            <w:pPr>
              <w:spacing w:before="0" w:after="0" w:line="259" w:lineRule="auto"/>
              <w:jc w:val="center"/>
            </w:pPr>
            <w:r>
              <w:rPr>
                <w:rFonts w:ascii="Times New Roman" w:hAnsi="Times New Roman"/>
                <w:b w:val="0"/>
                <w:sz w:val="20"/>
              </w:rPr>
              <w:t>33</w:t>
            </w:r>
          </w:p>
        </w:tc>
      </w:tr>
      <w:tr w14:paraId="3DC9BAA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9A4EA3D">
            <w:pPr>
              <w:spacing w:before="0" w:after="0" w:line="259" w:lineRule="auto"/>
              <w:jc w:val="left"/>
            </w:pPr>
            <w:r>
              <w:rPr>
                <w:rFonts w:ascii="Times New Roman" w:hAnsi="Times New Roman"/>
                <w:b w:val="0"/>
                <w:sz w:val="20"/>
              </w:rPr>
              <w:t xml:space="preserve">        2.4.1. Nguyên lý thiết kế giao diện Dark Cyber hiện đại</w:t>
            </w:r>
          </w:p>
        </w:tc>
        <w:tc>
          <w:tcPr>
            <w:tcW w:w="1304" w:type="dxa"/>
            <w:tcMar>
              <w:top w:w="50" w:type="dxa"/>
              <w:left w:w="100" w:type="dxa"/>
              <w:bottom w:w="50" w:type="dxa"/>
              <w:right w:w="100" w:type="dxa"/>
            </w:tcMar>
          </w:tcPr>
          <w:p w14:paraId="4FFCCC45">
            <w:pPr>
              <w:spacing w:before="0" w:after="0" w:line="259" w:lineRule="auto"/>
              <w:jc w:val="center"/>
            </w:pPr>
            <w:r>
              <w:rPr>
                <w:rFonts w:ascii="Times New Roman" w:hAnsi="Times New Roman"/>
                <w:b w:val="0"/>
                <w:sz w:val="20"/>
              </w:rPr>
              <w:t>33</w:t>
            </w:r>
          </w:p>
        </w:tc>
      </w:tr>
      <w:tr w14:paraId="5364A8A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0E5643C">
            <w:pPr>
              <w:spacing w:before="0" w:after="0" w:line="259" w:lineRule="auto"/>
              <w:jc w:val="left"/>
            </w:pPr>
            <w:r>
              <w:rPr>
                <w:rFonts w:ascii="Times New Roman" w:hAnsi="Times New Roman"/>
                <w:b w:val="0"/>
                <w:sz w:val="20"/>
              </w:rPr>
              <w:t xml:space="preserve">        2.4.2. Thiết kế sơ đồ ma trận lưới bãi đỗ 2D (Parking Grid Matrix)</w:t>
            </w:r>
          </w:p>
        </w:tc>
        <w:tc>
          <w:tcPr>
            <w:tcW w:w="1304" w:type="dxa"/>
            <w:tcMar>
              <w:top w:w="50" w:type="dxa"/>
              <w:left w:w="100" w:type="dxa"/>
              <w:bottom w:w="50" w:type="dxa"/>
              <w:right w:w="100" w:type="dxa"/>
            </w:tcMar>
          </w:tcPr>
          <w:p w14:paraId="5FC3FC6C">
            <w:pPr>
              <w:spacing w:before="0" w:after="0" w:line="259" w:lineRule="auto"/>
              <w:jc w:val="center"/>
            </w:pPr>
            <w:r>
              <w:rPr>
                <w:rFonts w:ascii="Times New Roman" w:hAnsi="Times New Roman"/>
                <w:b w:val="0"/>
                <w:sz w:val="20"/>
              </w:rPr>
              <w:t>35</w:t>
            </w:r>
          </w:p>
        </w:tc>
      </w:tr>
      <w:tr w14:paraId="70A4488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23993AF8">
            <w:pPr>
              <w:spacing w:before="0" w:after="0" w:line="259" w:lineRule="auto"/>
              <w:jc w:val="left"/>
            </w:pPr>
            <w:r>
              <w:rPr>
                <w:rFonts w:ascii="Times New Roman" w:hAnsi="Times New Roman"/>
                <w:b/>
                <w:sz w:val="20"/>
              </w:rPr>
              <w:t>CHƯƠNG 3: NGHIÊN CỨU THUẬT TOÁN ĐIỀU HƯỚNG A* VÀ HỌC MÁY RANDOM FOREST</w:t>
            </w:r>
          </w:p>
        </w:tc>
        <w:tc>
          <w:tcPr>
            <w:tcW w:w="1304" w:type="dxa"/>
            <w:tcMar>
              <w:top w:w="50" w:type="dxa"/>
              <w:left w:w="100" w:type="dxa"/>
              <w:bottom w:w="50" w:type="dxa"/>
              <w:right w:w="100" w:type="dxa"/>
            </w:tcMar>
          </w:tcPr>
          <w:p w14:paraId="79549790">
            <w:pPr>
              <w:spacing w:before="0" w:after="0" w:line="259" w:lineRule="auto"/>
              <w:jc w:val="center"/>
            </w:pPr>
            <w:r>
              <w:rPr>
                <w:rFonts w:ascii="Times New Roman" w:hAnsi="Times New Roman"/>
                <w:b/>
                <w:sz w:val="20"/>
              </w:rPr>
              <w:t>38</w:t>
            </w:r>
          </w:p>
        </w:tc>
      </w:tr>
      <w:tr w14:paraId="54B802B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2E0A6300">
            <w:pPr>
              <w:spacing w:before="0" w:after="0" w:line="259" w:lineRule="auto"/>
              <w:jc w:val="left"/>
            </w:pPr>
            <w:r>
              <w:rPr>
                <w:rFonts w:ascii="Times New Roman" w:hAnsi="Times New Roman"/>
                <w:b w:val="0"/>
                <w:sz w:val="20"/>
              </w:rPr>
              <w:t xml:space="preserve">    3.1. Nghiên cứu thuật toán tìm đường tối ưu A* (A-Star Search)</w:t>
            </w:r>
          </w:p>
        </w:tc>
        <w:tc>
          <w:tcPr>
            <w:tcW w:w="1304" w:type="dxa"/>
            <w:tcMar>
              <w:top w:w="50" w:type="dxa"/>
              <w:left w:w="100" w:type="dxa"/>
              <w:bottom w:w="50" w:type="dxa"/>
              <w:right w:w="100" w:type="dxa"/>
            </w:tcMar>
          </w:tcPr>
          <w:p w14:paraId="581536F5">
            <w:pPr>
              <w:spacing w:before="0" w:after="0" w:line="259" w:lineRule="auto"/>
              <w:jc w:val="center"/>
            </w:pPr>
            <w:r>
              <w:rPr>
                <w:rFonts w:ascii="Times New Roman" w:hAnsi="Times New Roman"/>
                <w:b w:val="0"/>
                <w:sz w:val="20"/>
              </w:rPr>
              <w:t>38</w:t>
            </w:r>
          </w:p>
        </w:tc>
      </w:tr>
      <w:tr w14:paraId="7E8FE6E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42B34FF">
            <w:pPr>
              <w:spacing w:before="0" w:after="0" w:line="259" w:lineRule="auto"/>
              <w:jc w:val="left"/>
            </w:pPr>
            <w:r>
              <w:rPr>
                <w:rFonts w:ascii="Times New Roman" w:hAnsi="Times New Roman"/>
                <w:b w:val="0"/>
                <w:sz w:val="20"/>
              </w:rPr>
              <w:t xml:space="preserve">        3.1.1. Cơ sở lý thuyết và hàm đánh giá heuristic f(n) = g(n) + h(n)</w:t>
            </w:r>
          </w:p>
        </w:tc>
        <w:tc>
          <w:tcPr>
            <w:tcW w:w="1304" w:type="dxa"/>
            <w:tcMar>
              <w:top w:w="50" w:type="dxa"/>
              <w:left w:w="100" w:type="dxa"/>
              <w:bottom w:w="50" w:type="dxa"/>
              <w:right w:w="100" w:type="dxa"/>
            </w:tcMar>
          </w:tcPr>
          <w:p w14:paraId="3ECA7C93">
            <w:pPr>
              <w:spacing w:before="0" w:after="0" w:line="259" w:lineRule="auto"/>
              <w:jc w:val="center"/>
            </w:pPr>
            <w:r>
              <w:rPr>
                <w:rFonts w:ascii="Times New Roman" w:hAnsi="Times New Roman"/>
                <w:b w:val="0"/>
                <w:sz w:val="20"/>
              </w:rPr>
              <w:t>38</w:t>
            </w:r>
          </w:p>
        </w:tc>
      </w:tr>
      <w:tr w14:paraId="529EC74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70BC150">
            <w:pPr>
              <w:spacing w:before="0" w:after="0" w:line="259" w:lineRule="auto"/>
              <w:jc w:val="left"/>
            </w:pPr>
            <w:r>
              <w:rPr>
                <w:rFonts w:ascii="Times New Roman" w:hAnsi="Times New Roman"/>
                <w:b w:val="0"/>
                <w:sz w:val="20"/>
              </w:rPr>
              <w:t xml:space="preserve">        3.1.2. Lựa chọn hàm heuristic Manhattan cho ma trận lưới bãi đỗ 2D</w:t>
            </w:r>
          </w:p>
        </w:tc>
        <w:tc>
          <w:tcPr>
            <w:tcW w:w="1304" w:type="dxa"/>
            <w:tcMar>
              <w:top w:w="50" w:type="dxa"/>
              <w:left w:w="100" w:type="dxa"/>
              <w:bottom w:w="50" w:type="dxa"/>
              <w:right w:w="100" w:type="dxa"/>
            </w:tcMar>
          </w:tcPr>
          <w:p w14:paraId="4F380F13">
            <w:pPr>
              <w:spacing w:before="0" w:after="0" w:line="259" w:lineRule="auto"/>
              <w:jc w:val="center"/>
            </w:pPr>
            <w:r>
              <w:rPr>
                <w:rFonts w:ascii="Times New Roman" w:hAnsi="Times New Roman"/>
                <w:b w:val="0"/>
                <w:sz w:val="20"/>
              </w:rPr>
              <w:t>40</w:t>
            </w:r>
          </w:p>
        </w:tc>
      </w:tr>
      <w:tr w14:paraId="39226A7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7CE3EB8">
            <w:pPr>
              <w:spacing w:before="0" w:after="0" w:line="259" w:lineRule="auto"/>
              <w:jc w:val="left"/>
            </w:pPr>
            <w:r>
              <w:rPr>
                <w:rFonts w:ascii="Times New Roman" w:hAnsi="Times New Roman"/>
                <w:b w:val="0"/>
                <w:sz w:val="20"/>
              </w:rPr>
              <w:t xml:space="preserve">        3.1.3. Thiết kế cấu trúc dữ liệu Priority Queue (heapq) và xử lý vật cản</w:t>
            </w:r>
          </w:p>
        </w:tc>
        <w:tc>
          <w:tcPr>
            <w:tcW w:w="1304" w:type="dxa"/>
            <w:tcMar>
              <w:top w:w="50" w:type="dxa"/>
              <w:left w:w="100" w:type="dxa"/>
              <w:bottom w:w="50" w:type="dxa"/>
              <w:right w:w="100" w:type="dxa"/>
            </w:tcMar>
          </w:tcPr>
          <w:p w14:paraId="1EA6F73C">
            <w:pPr>
              <w:spacing w:before="0" w:after="0" w:line="259" w:lineRule="auto"/>
              <w:jc w:val="center"/>
            </w:pPr>
            <w:r>
              <w:rPr>
                <w:rFonts w:ascii="Times New Roman" w:hAnsi="Times New Roman"/>
                <w:b w:val="0"/>
                <w:sz w:val="20"/>
              </w:rPr>
              <w:t>42</w:t>
            </w:r>
          </w:p>
        </w:tc>
      </w:tr>
      <w:tr w14:paraId="45065D4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C8CCDF4">
            <w:pPr>
              <w:spacing w:before="0" w:after="0" w:line="259" w:lineRule="auto"/>
              <w:jc w:val="left"/>
            </w:pPr>
            <w:r>
              <w:rPr>
                <w:rFonts w:ascii="Times New Roman" w:hAnsi="Times New Roman"/>
                <w:b w:val="0"/>
                <w:sz w:val="20"/>
              </w:rPr>
              <w:t xml:space="preserve">        3.1.4. Đánh giá độ phức tạp thuật toán và tối ưu hóa thời gian thực</w:t>
            </w:r>
          </w:p>
        </w:tc>
        <w:tc>
          <w:tcPr>
            <w:tcW w:w="1304" w:type="dxa"/>
            <w:tcMar>
              <w:top w:w="50" w:type="dxa"/>
              <w:left w:w="100" w:type="dxa"/>
              <w:bottom w:w="50" w:type="dxa"/>
              <w:right w:w="100" w:type="dxa"/>
            </w:tcMar>
          </w:tcPr>
          <w:p w14:paraId="041950FF">
            <w:pPr>
              <w:spacing w:before="0" w:after="0" w:line="259" w:lineRule="auto"/>
              <w:jc w:val="center"/>
            </w:pPr>
            <w:r>
              <w:rPr>
                <w:rFonts w:ascii="Times New Roman" w:hAnsi="Times New Roman"/>
                <w:b w:val="0"/>
                <w:sz w:val="20"/>
              </w:rPr>
              <w:t>43</w:t>
            </w:r>
          </w:p>
        </w:tc>
      </w:tr>
      <w:tr w14:paraId="1B3E339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CBD9686">
            <w:pPr>
              <w:spacing w:before="0" w:after="0" w:line="259" w:lineRule="auto"/>
              <w:jc w:val="left"/>
            </w:pPr>
            <w:r>
              <w:rPr>
                <w:rFonts w:ascii="Times New Roman" w:hAnsi="Times New Roman"/>
                <w:b w:val="0"/>
                <w:sz w:val="20"/>
              </w:rPr>
              <w:t xml:space="preserve">    3.2. Nghiên cứu mô hình học máy Random Forest dự báo tỷ lệ lấp đầy</w:t>
            </w:r>
          </w:p>
        </w:tc>
        <w:tc>
          <w:tcPr>
            <w:tcW w:w="1304" w:type="dxa"/>
            <w:tcMar>
              <w:top w:w="50" w:type="dxa"/>
              <w:left w:w="100" w:type="dxa"/>
              <w:bottom w:w="50" w:type="dxa"/>
              <w:right w:w="100" w:type="dxa"/>
            </w:tcMar>
          </w:tcPr>
          <w:p w14:paraId="1F0FDB2B">
            <w:pPr>
              <w:spacing w:before="0" w:after="0" w:line="259" w:lineRule="auto"/>
              <w:jc w:val="center"/>
            </w:pPr>
            <w:r>
              <w:rPr>
                <w:rFonts w:ascii="Times New Roman" w:hAnsi="Times New Roman"/>
                <w:b w:val="0"/>
                <w:sz w:val="20"/>
              </w:rPr>
              <w:t>44</w:t>
            </w:r>
          </w:p>
        </w:tc>
      </w:tr>
      <w:tr w14:paraId="18D9228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4DD0C8D">
            <w:pPr>
              <w:spacing w:before="0" w:after="0" w:line="259" w:lineRule="auto"/>
              <w:jc w:val="left"/>
            </w:pPr>
            <w:r>
              <w:rPr>
                <w:rFonts w:ascii="Times New Roman" w:hAnsi="Times New Roman"/>
                <w:b w:val="0"/>
                <w:sz w:val="20"/>
              </w:rPr>
              <w:t xml:space="preserve">        3.2.1. Đặt bài toán và cơ sở lý thuyết mô hình hồi quy Random Forest</w:t>
            </w:r>
          </w:p>
        </w:tc>
        <w:tc>
          <w:tcPr>
            <w:tcW w:w="1304" w:type="dxa"/>
            <w:tcMar>
              <w:top w:w="50" w:type="dxa"/>
              <w:left w:w="100" w:type="dxa"/>
              <w:bottom w:w="50" w:type="dxa"/>
              <w:right w:w="100" w:type="dxa"/>
            </w:tcMar>
          </w:tcPr>
          <w:p w14:paraId="0842ADDC">
            <w:pPr>
              <w:spacing w:before="0" w:after="0" w:line="259" w:lineRule="auto"/>
              <w:jc w:val="center"/>
            </w:pPr>
            <w:r>
              <w:rPr>
                <w:rFonts w:ascii="Times New Roman" w:hAnsi="Times New Roman"/>
                <w:b w:val="0"/>
                <w:sz w:val="20"/>
              </w:rPr>
              <w:t>44</w:t>
            </w:r>
          </w:p>
        </w:tc>
      </w:tr>
      <w:tr w14:paraId="6DC80CF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262C673">
            <w:pPr>
              <w:spacing w:before="0" w:after="0" w:line="259" w:lineRule="auto"/>
              <w:jc w:val="left"/>
            </w:pPr>
            <w:r>
              <w:rPr>
                <w:rFonts w:ascii="Times New Roman" w:hAnsi="Times New Roman"/>
                <w:b w:val="0"/>
                <w:sz w:val="20"/>
              </w:rPr>
              <w:t xml:space="preserve">        3.2.2. Xây dựng pipeline dữ liệu: Khởi tạo 4.320 mẫu lịch sử và trích xuất đặc trưng</w:t>
            </w:r>
          </w:p>
        </w:tc>
        <w:tc>
          <w:tcPr>
            <w:tcW w:w="1304" w:type="dxa"/>
            <w:tcMar>
              <w:top w:w="50" w:type="dxa"/>
              <w:left w:w="100" w:type="dxa"/>
              <w:bottom w:w="50" w:type="dxa"/>
              <w:right w:w="100" w:type="dxa"/>
            </w:tcMar>
          </w:tcPr>
          <w:p w14:paraId="1A31A92D">
            <w:pPr>
              <w:spacing w:before="0" w:after="0" w:line="259" w:lineRule="auto"/>
              <w:jc w:val="center"/>
            </w:pPr>
            <w:r>
              <w:rPr>
                <w:rFonts w:ascii="Times New Roman" w:hAnsi="Times New Roman"/>
                <w:b w:val="0"/>
                <w:sz w:val="20"/>
              </w:rPr>
              <w:t>46</w:t>
            </w:r>
          </w:p>
        </w:tc>
      </w:tr>
      <w:tr w14:paraId="1F729BE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3E4ADEFC">
            <w:pPr>
              <w:spacing w:before="0" w:after="0" w:line="259" w:lineRule="auto"/>
              <w:jc w:val="left"/>
            </w:pPr>
            <w:r>
              <w:rPr>
                <w:rFonts w:ascii="Times New Roman" w:hAnsi="Times New Roman"/>
                <w:b w:val="0"/>
                <w:sz w:val="20"/>
              </w:rPr>
              <w:t xml:space="preserve">        3.2.3. Quy trình huấn luyện, tinh chỉnh siêu tham số (Hyperparameter Tuning)</w:t>
            </w:r>
          </w:p>
        </w:tc>
        <w:tc>
          <w:tcPr>
            <w:tcW w:w="1304" w:type="dxa"/>
            <w:tcMar>
              <w:top w:w="50" w:type="dxa"/>
              <w:left w:w="100" w:type="dxa"/>
              <w:bottom w:w="50" w:type="dxa"/>
              <w:right w:w="100" w:type="dxa"/>
            </w:tcMar>
          </w:tcPr>
          <w:p w14:paraId="4E1DA97E">
            <w:pPr>
              <w:spacing w:before="0" w:after="0" w:line="259" w:lineRule="auto"/>
              <w:jc w:val="center"/>
            </w:pPr>
            <w:r>
              <w:rPr>
                <w:rFonts w:ascii="Times New Roman" w:hAnsi="Times New Roman"/>
                <w:b w:val="0"/>
                <w:sz w:val="20"/>
              </w:rPr>
              <w:t>48</w:t>
            </w:r>
          </w:p>
        </w:tc>
      </w:tr>
      <w:tr w14:paraId="7DFBE12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E5056F4">
            <w:pPr>
              <w:spacing w:before="0" w:after="0" w:line="259" w:lineRule="auto"/>
              <w:jc w:val="left"/>
            </w:pPr>
            <w:r>
              <w:rPr>
                <w:rFonts w:ascii="Times New Roman" w:hAnsi="Times New Roman"/>
                <w:b w:val="0"/>
                <w:sz w:val="20"/>
              </w:rPr>
              <w:t xml:space="preserve">        3.2.4. Đánh giá độ chính xác thực nghiệm (MAE, RMSE, R²) và đóng gói mô hình</w:t>
            </w:r>
          </w:p>
        </w:tc>
        <w:tc>
          <w:tcPr>
            <w:tcW w:w="1304" w:type="dxa"/>
            <w:tcMar>
              <w:top w:w="50" w:type="dxa"/>
              <w:left w:w="100" w:type="dxa"/>
              <w:bottom w:w="50" w:type="dxa"/>
              <w:right w:w="100" w:type="dxa"/>
            </w:tcMar>
          </w:tcPr>
          <w:p w14:paraId="3845B8A1">
            <w:pPr>
              <w:spacing w:before="0" w:after="0" w:line="259" w:lineRule="auto"/>
              <w:jc w:val="center"/>
            </w:pPr>
            <w:r>
              <w:rPr>
                <w:rFonts w:ascii="Times New Roman" w:hAnsi="Times New Roman"/>
                <w:b w:val="0"/>
                <w:sz w:val="20"/>
              </w:rPr>
              <w:t>49</w:t>
            </w:r>
          </w:p>
        </w:tc>
      </w:tr>
      <w:tr w14:paraId="2AB91F7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4EB1725">
            <w:pPr>
              <w:spacing w:before="0" w:after="0" w:line="259" w:lineRule="auto"/>
              <w:jc w:val="left"/>
            </w:pPr>
            <w:r>
              <w:rPr>
                <w:rFonts w:ascii="Times New Roman" w:hAnsi="Times New Roman"/>
                <w:b/>
                <w:sz w:val="20"/>
              </w:rPr>
              <w:t>CHƯƠNG 4: HIỆN THỰC HÓA VÀ CÀI ĐẶT HỆ THỐNG</w:t>
            </w:r>
          </w:p>
        </w:tc>
        <w:tc>
          <w:tcPr>
            <w:tcW w:w="1304" w:type="dxa"/>
            <w:tcMar>
              <w:top w:w="50" w:type="dxa"/>
              <w:left w:w="100" w:type="dxa"/>
              <w:bottom w:w="50" w:type="dxa"/>
              <w:right w:w="100" w:type="dxa"/>
            </w:tcMar>
          </w:tcPr>
          <w:p w14:paraId="6D6F1A87">
            <w:pPr>
              <w:spacing w:before="0" w:after="0" w:line="259" w:lineRule="auto"/>
              <w:jc w:val="center"/>
            </w:pPr>
            <w:r>
              <w:rPr>
                <w:rFonts w:ascii="Times New Roman" w:hAnsi="Times New Roman"/>
                <w:b/>
                <w:sz w:val="20"/>
              </w:rPr>
              <w:t>51</w:t>
            </w:r>
          </w:p>
        </w:tc>
      </w:tr>
      <w:tr w14:paraId="7D3D4B7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BECEC13">
            <w:pPr>
              <w:spacing w:before="0" w:after="0" w:line="259" w:lineRule="auto"/>
              <w:jc w:val="left"/>
            </w:pPr>
            <w:r>
              <w:rPr>
                <w:rFonts w:ascii="Times New Roman" w:hAnsi="Times New Roman"/>
                <w:b w:val="0"/>
                <w:sz w:val="20"/>
              </w:rPr>
              <w:t xml:space="preserve">    4.1. Môi trường công nghệ và công cụ phát triển</w:t>
            </w:r>
          </w:p>
        </w:tc>
        <w:tc>
          <w:tcPr>
            <w:tcW w:w="1304" w:type="dxa"/>
            <w:tcMar>
              <w:top w:w="50" w:type="dxa"/>
              <w:left w:w="100" w:type="dxa"/>
              <w:bottom w:w="50" w:type="dxa"/>
              <w:right w:w="100" w:type="dxa"/>
            </w:tcMar>
          </w:tcPr>
          <w:p w14:paraId="77C37CEB">
            <w:pPr>
              <w:spacing w:before="0" w:after="0" w:line="259" w:lineRule="auto"/>
              <w:jc w:val="center"/>
            </w:pPr>
            <w:r>
              <w:rPr>
                <w:rFonts w:ascii="Times New Roman" w:hAnsi="Times New Roman"/>
                <w:b w:val="0"/>
                <w:sz w:val="20"/>
              </w:rPr>
              <w:t>51</w:t>
            </w:r>
          </w:p>
        </w:tc>
      </w:tr>
      <w:tr w14:paraId="79A9D7A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E9D19AF">
            <w:pPr>
              <w:spacing w:before="0" w:after="0" w:line="259" w:lineRule="auto"/>
              <w:jc w:val="left"/>
            </w:pPr>
            <w:r>
              <w:rPr>
                <w:rFonts w:ascii="Times New Roman" w:hAnsi="Times New Roman"/>
                <w:b w:val="0"/>
                <w:sz w:val="20"/>
              </w:rPr>
              <w:t xml:space="preserve">    4.2. Hiện thực hóa phân hệ Backend FastAPI</w:t>
            </w:r>
          </w:p>
        </w:tc>
        <w:tc>
          <w:tcPr>
            <w:tcW w:w="1304" w:type="dxa"/>
            <w:tcMar>
              <w:top w:w="50" w:type="dxa"/>
              <w:left w:w="100" w:type="dxa"/>
              <w:bottom w:w="50" w:type="dxa"/>
              <w:right w:w="100" w:type="dxa"/>
            </w:tcMar>
          </w:tcPr>
          <w:p w14:paraId="5934A5FC">
            <w:pPr>
              <w:spacing w:before="0" w:after="0" w:line="259" w:lineRule="auto"/>
              <w:jc w:val="center"/>
            </w:pPr>
            <w:r>
              <w:rPr>
                <w:rFonts w:ascii="Times New Roman" w:hAnsi="Times New Roman"/>
                <w:b w:val="0"/>
                <w:sz w:val="20"/>
              </w:rPr>
              <w:t>53</w:t>
            </w:r>
          </w:p>
        </w:tc>
      </w:tr>
      <w:tr w14:paraId="1BAEAB9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30460D3">
            <w:pPr>
              <w:spacing w:before="0" w:after="0" w:line="259" w:lineRule="auto"/>
              <w:jc w:val="left"/>
            </w:pPr>
            <w:r>
              <w:rPr>
                <w:rFonts w:ascii="Times New Roman" w:hAnsi="Times New Roman"/>
                <w:b w:val="0"/>
                <w:sz w:val="20"/>
              </w:rPr>
              <w:t xml:space="preserve">        4.2.1. Cấu trúc mã nguồn module hóa chuẩn Clean Architecture</w:t>
            </w:r>
          </w:p>
        </w:tc>
        <w:tc>
          <w:tcPr>
            <w:tcW w:w="1304" w:type="dxa"/>
            <w:tcMar>
              <w:top w:w="50" w:type="dxa"/>
              <w:left w:w="100" w:type="dxa"/>
              <w:bottom w:w="50" w:type="dxa"/>
              <w:right w:w="100" w:type="dxa"/>
            </w:tcMar>
          </w:tcPr>
          <w:p w14:paraId="0521E317">
            <w:pPr>
              <w:spacing w:before="0" w:after="0" w:line="259" w:lineRule="auto"/>
              <w:jc w:val="center"/>
            </w:pPr>
            <w:r>
              <w:rPr>
                <w:rFonts w:ascii="Times New Roman" w:hAnsi="Times New Roman"/>
                <w:b w:val="0"/>
                <w:sz w:val="20"/>
              </w:rPr>
              <w:t>53</w:t>
            </w:r>
          </w:p>
        </w:tc>
      </w:tr>
      <w:tr w14:paraId="2583D78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9AA2BF8">
            <w:pPr>
              <w:spacing w:before="0" w:after="0" w:line="259" w:lineRule="auto"/>
              <w:jc w:val="left"/>
            </w:pPr>
            <w:r>
              <w:rPr>
                <w:rFonts w:ascii="Times New Roman" w:hAnsi="Times New Roman"/>
                <w:b w:val="0"/>
                <w:sz w:val="20"/>
              </w:rPr>
              <w:t xml:space="preserve">        4.2.2. Cài đặt hệ thống bảo mật Authentication (Bcrypt &amp; JWT)</w:t>
            </w:r>
          </w:p>
        </w:tc>
        <w:tc>
          <w:tcPr>
            <w:tcW w:w="1304" w:type="dxa"/>
            <w:tcMar>
              <w:top w:w="50" w:type="dxa"/>
              <w:left w:w="100" w:type="dxa"/>
              <w:bottom w:w="50" w:type="dxa"/>
              <w:right w:w="100" w:type="dxa"/>
            </w:tcMar>
          </w:tcPr>
          <w:p w14:paraId="304ABD04">
            <w:pPr>
              <w:spacing w:before="0" w:after="0" w:line="259" w:lineRule="auto"/>
              <w:jc w:val="center"/>
            </w:pPr>
            <w:r>
              <w:rPr>
                <w:rFonts w:ascii="Times New Roman" w:hAnsi="Times New Roman"/>
                <w:b w:val="0"/>
                <w:sz w:val="20"/>
              </w:rPr>
              <w:t>55</w:t>
            </w:r>
          </w:p>
        </w:tc>
      </w:tr>
      <w:tr w14:paraId="12AEC4C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60DAB3D">
            <w:pPr>
              <w:spacing w:before="0" w:after="0" w:line="259" w:lineRule="auto"/>
              <w:jc w:val="left"/>
            </w:pPr>
            <w:r>
              <w:rPr>
                <w:rFonts w:ascii="Times New Roman" w:hAnsi="Times New Roman"/>
                <w:b w:val="0"/>
                <w:sz w:val="20"/>
              </w:rPr>
              <w:t xml:space="preserve">        4.2.3. Cài đặt nghiệp vụ Đặt chỗ và giải pháp SELECT FOR UPDATE chống Race Condition</w:t>
            </w:r>
          </w:p>
        </w:tc>
        <w:tc>
          <w:tcPr>
            <w:tcW w:w="1304" w:type="dxa"/>
            <w:tcMar>
              <w:top w:w="50" w:type="dxa"/>
              <w:left w:w="100" w:type="dxa"/>
              <w:bottom w:w="50" w:type="dxa"/>
              <w:right w:w="100" w:type="dxa"/>
            </w:tcMar>
          </w:tcPr>
          <w:p w14:paraId="66D28A4F">
            <w:pPr>
              <w:spacing w:before="0" w:after="0" w:line="259" w:lineRule="auto"/>
              <w:jc w:val="center"/>
            </w:pPr>
            <w:r>
              <w:rPr>
                <w:rFonts w:ascii="Times New Roman" w:hAnsi="Times New Roman"/>
                <w:b w:val="0"/>
                <w:sz w:val="20"/>
              </w:rPr>
              <w:t>57</w:t>
            </w:r>
          </w:p>
        </w:tc>
      </w:tr>
      <w:tr w14:paraId="414E2C1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C5F7F2E">
            <w:pPr>
              <w:spacing w:before="0" w:after="0" w:line="259" w:lineRule="auto"/>
              <w:jc w:val="left"/>
            </w:pPr>
            <w:r>
              <w:rPr>
                <w:rFonts w:ascii="Times New Roman" w:hAnsi="Times New Roman"/>
                <w:b w:val="0"/>
                <w:sz w:val="20"/>
              </w:rPr>
              <w:t xml:space="preserve">        4.2.4. Cài đặt máy chủ thời gian thực WebSocket ConnectionManager</w:t>
            </w:r>
          </w:p>
        </w:tc>
        <w:tc>
          <w:tcPr>
            <w:tcW w:w="1304" w:type="dxa"/>
            <w:tcMar>
              <w:top w:w="50" w:type="dxa"/>
              <w:left w:w="100" w:type="dxa"/>
              <w:bottom w:w="50" w:type="dxa"/>
              <w:right w:w="100" w:type="dxa"/>
            </w:tcMar>
          </w:tcPr>
          <w:p w14:paraId="575C75B3">
            <w:pPr>
              <w:spacing w:before="0" w:after="0" w:line="259" w:lineRule="auto"/>
              <w:jc w:val="center"/>
            </w:pPr>
            <w:r>
              <w:rPr>
                <w:rFonts w:ascii="Times New Roman" w:hAnsi="Times New Roman"/>
                <w:b w:val="0"/>
                <w:sz w:val="20"/>
              </w:rPr>
              <w:t>59</w:t>
            </w:r>
          </w:p>
        </w:tc>
      </w:tr>
      <w:tr w14:paraId="38CA0CB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3788067B">
            <w:pPr>
              <w:spacing w:before="0" w:after="0" w:line="259" w:lineRule="auto"/>
              <w:jc w:val="left"/>
            </w:pPr>
            <w:r>
              <w:rPr>
                <w:rFonts w:ascii="Times New Roman" w:hAnsi="Times New Roman"/>
                <w:b w:val="0"/>
                <w:sz w:val="20"/>
              </w:rPr>
              <w:t xml:space="preserve">        4.2.5. Xây dựng hệ thống 28 REST API Endpoints</w:t>
            </w:r>
          </w:p>
        </w:tc>
        <w:tc>
          <w:tcPr>
            <w:tcW w:w="1304" w:type="dxa"/>
            <w:tcMar>
              <w:top w:w="50" w:type="dxa"/>
              <w:left w:w="100" w:type="dxa"/>
              <w:bottom w:w="50" w:type="dxa"/>
              <w:right w:w="100" w:type="dxa"/>
            </w:tcMar>
          </w:tcPr>
          <w:p w14:paraId="6AC653B6">
            <w:pPr>
              <w:spacing w:before="0" w:after="0" w:line="259" w:lineRule="auto"/>
              <w:jc w:val="center"/>
            </w:pPr>
            <w:r>
              <w:rPr>
                <w:rFonts w:ascii="Times New Roman" w:hAnsi="Times New Roman"/>
                <w:b w:val="0"/>
                <w:sz w:val="20"/>
              </w:rPr>
              <w:t>60</w:t>
            </w:r>
          </w:p>
        </w:tc>
      </w:tr>
      <w:tr w14:paraId="6F66C21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7E528C2">
            <w:pPr>
              <w:spacing w:before="0" w:after="0" w:line="259" w:lineRule="auto"/>
              <w:jc w:val="left"/>
            </w:pPr>
            <w:r>
              <w:rPr>
                <w:rFonts w:ascii="Times New Roman" w:hAnsi="Times New Roman"/>
                <w:b w:val="0"/>
                <w:sz w:val="20"/>
              </w:rPr>
              <w:t xml:space="preserve">    4.3. Hiện thực hóa phân hệ Frontend Vue 3 + Tailwind CSS</w:t>
            </w:r>
          </w:p>
        </w:tc>
        <w:tc>
          <w:tcPr>
            <w:tcW w:w="1304" w:type="dxa"/>
            <w:tcMar>
              <w:top w:w="50" w:type="dxa"/>
              <w:left w:w="100" w:type="dxa"/>
              <w:bottom w:w="50" w:type="dxa"/>
              <w:right w:w="100" w:type="dxa"/>
            </w:tcMar>
          </w:tcPr>
          <w:p w14:paraId="27B58B4E">
            <w:pPr>
              <w:spacing w:before="0" w:after="0" w:line="259" w:lineRule="auto"/>
              <w:jc w:val="center"/>
            </w:pPr>
            <w:r>
              <w:rPr>
                <w:rFonts w:ascii="Times New Roman" w:hAnsi="Times New Roman"/>
                <w:b w:val="0"/>
                <w:sz w:val="20"/>
              </w:rPr>
              <w:t>62</w:t>
            </w:r>
          </w:p>
        </w:tc>
      </w:tr>
      <w:tr w14:paraId="249C1F8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2026A013">
            <w:pPr>
              <w:spacing w:before="0" w:after="0" w:line="259" w:lineRule="auto"/>
              <w:jc w:val="left"/>
            </w:pPr>
            <w:r>
              <w:rPr>
                <w:rFonts w:ascii="Times New Roman" w:hAnsi="Times New Roman"/>
                <w:b w:val="0"/>
                <w:sz w:val="20"/>
              </w:rPr>
              <w:t xml:space="preserve">        4.3.1. Cấu trúc thành phần (Component Hierarchy) và State Management (Pinia)</w:t>
            </w:r>
          </w:p>
        </w:tc>
        <w:tc>
          <w:tcPr>
            <w:tcW w:w="1304" w:type="dxa"/>
            <w:tcMar>
              <w:top w:w="50" w:type="dxa"/>
              <w:left w:w="100" w:type="dxa"/>
              <w:bottom w:w="50" w:type="dxa"/>
              <w:right w:w="100" w:type="dxa"/>
            </w:tcMar>
          </w:tcPr>
          <w:p w14:paraId="64A70265">
            <w:pPr>
              <w:spacing w:before="0" w:after="0" w:line="259" w:lineRule="auto"/>
              <w:jc w:val="center"/>
            </w:pPr>
            <w:r>
              <w:rPr>
                <w:rFonts w:ascii="Times New Roman" w:hAnsi="Times New Roman"/>
                <w:b w:val="0"/>
                <w:sz w:val="20"/>
              </w:rPr>
              <w:t>62</w:t>
            </w:r>
          </w:p>
        </w:tc>
      </w:tr>
      <w:tr w14:paraId="7E2AB2D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86295A5">
            <w:pPr>
              <w:spacing w:before="0" w:after="0" w:line="259" w:lineRule="auto"/>
              <w:jc w:val="left"/>
            </w:pPr>
            <w:r>
              <w:rPr>
                <w:rFonts w:ascii="Times New Roman" w:hAnsi="Times New Roman"/>
                <w:b w:val="0"/>
                <w:sz w:val="20"/>
              </w:rPr>
              <w:t xml:space="preserve">        4.3.2. Hiện thực hóa ma trận bản đồ bãi đỗ 2D và tích hợp GSAP 3 điều hướng xe</w:t>
            </w:r>
          </w:p>
        </w:tc>
        <w:tc>
          <w:tcPr>
            <w:tcW w:w="1304" w:type="dxa"/>
            <w:tcMar>
              <w:top w:w="50" w:type="dxa"/>
              <w:left w:w="100" w:type="dxa"/>
              <w:bottom w:w="50" w:type="dxa"/>
              <w:right w:w="100" w:type="dxa"/>
            </w:tcMar>
          </w:tcPr>
          <w:p w14:paraId="4D6740F6">
            <w:pPr>
              <w:spacing w:before="0" w:after="0" w:line="259" w:lineRule="auto"/>
              <w:jc w:val="center"/>
            </w:pPr>
            <w:r>
              <w:rPr>
                <w:rFonts w:ascii="Times New Roman" w:hAnsi="Times New Roman"/>
                <w:b w:val="0"/>
                <w:sz w:val="20"/>
              </w:rPr>
              <w:t>64</w:t>
            </w:r>
          </w:p>
        </w:tc>
      </w:tr>
      <w:tr w14:paraId="595A230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391632B">
            <w:pPr>
              <w:spacing w:before="0" w:after="0" w:line="259" w:lineRule="auto"/>
              <w:jc w:val="left"/>
            </w:pPr>
            <w:r>
              <w:rPr>
                <w:rFonts w:ascii="Times New Roman" w:hAnsi="Times New Roman"/>
                <w:b w:val="0"/>
                <w:sz w:val="20"/>
              </w:rPr>
              <w:t xml:space="preserve">        4.3.3. Hiện thực hóa Cổng nhân viên (Staff Portal) và Trình quét mã QR Barrier</w:t>
            </w:r>
          </w:p>
        </w:tc>
        <w:tc>
          <w:tcPr>
            <w:tcW w:w="1304" w:type="dxa"/>
            <w:tcMar>
              <w:top w:w="50" w:type="dxa"/>
              <w:left w:w="100" w:type="dxa"/>
              <w:bottom w:w="50" w:type="dxa"/>
              <w:right w:w="100" w:type="dxa"/>
            </w:tcMar>
          </w:tcPr>
          <w:p w14:paraId="7CFF7381">
            <w:pPr>
              <w:spacing w:before="0" w:after="0" w:line="259" w:lineRule="auto"/>
              <w:jc w:val="center"/>
            </w:pPr>
            <w:r>
              <w:rPr>
                <w:rFonts w:ascii="Times New Roman" w:hAnsi="Times New Roman"/>
                <w:b w:val="0"/>
                <w:sz w:val="20"/>
              </w:rPr>
              <w:t>66</w:t>
            </w:r>
          </w:p>
        </w:tc>
      </w:tr>
      <w:tr w14:paraId="3AD1397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39B525C">
            <w:pPr>
              <w:spacing w:before="0" w:after="0" w:line="259" w:lineRule="auto"/>
              <w:jc w:val="left"/>
            </w:pPr>
            <w:r>
              <w:rPr>
                <w:rFonts w:ascii="Times New Roman" w:hAnsi="Times New Roman"/>
                <w:b w:val="0"/>
                <w:sz w:val="20"/>
              </w:rPr>
              <w:t xml:space="preserve">        4.3.4. Hiện thực hóa Cổng quản trị viên (Admin Portal) và Biểu đồ dự báo AI</w:t>
            </w:r>
          </w:p>
        </w:tc>
        <w:tc>
          <w:tcPr>
            <w:tcW w:w="1304" w:type="dxa"/>
            <w:tcMar>
              <w:top w:w="50" w:type="dxa"/>
              <w:left w:w="100" w:type="dxa"/>
              <w:bottom w:w="50" w:type="dxa"/>
              <w:right w:w="100" w:type="dxa"/>
            </w:tcMar>
          </w:tcPr>
          <w:p w14:paraId="2EF7957E">
            <w:pPr>
              <w:spacing w:before="0" w:after="0" w:line="259" w:lineRule="auto"/>
              <w:jc w:val="center"/>
            </w:pPr>
            <w:r>
              <w:rPr>
                <w:rFonts w:ascii="Times New Roman" w:hAnsi="Times New Roman"/>
                <w:b w:val="0"/>
                <w:sz w:val="20"/>
              </w:rPr>
              <w:t>68</w:t>
            </w:r>
          </w:p>
        </w:tc>
      </w:tr>
      <w:tr w14:paraId="3DD840A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791C6E6">
            <w:pPr>
              <w:spacing w:before="0" w:after="0" w:line="259" w:lineRule="auto"/>
              <w:jc w:val="left"/>
            </w:pPr>
            <w:r>
              <w:rPr>
                <w:rFonts w:ascii="Times New Roman" w:hAnsi="Times New Roman"/>
                <w:b/>
                <w:sz w:val="20"/>
              </w:rPr>
              <w:t>CHƯƠNG 5: KIỂM THỬ HỆ THỐNG, ĐÁNH GIÁ VÀ KẾT LUẬN</w:t>
            </w:r>
          </w:p>
        </w:tc>
        <w:tc>
          <w:tcPr>
            <w:tcW w:w="1304" w:type="dxa"/>
            <w:tcMar>
              <w:top w:w="50" w:type="dxa"/>
              <w:left w:w="100" w:type="dxa"/>
              <w:bottom w:w="50" w:type="dxa"/>
              <w:right w:w="100" w:type="dxa"/>
            </w:tcMar>
          </w:tcPr>
          <w:p w14:paraId="75A14263">
            <w:pPr>
              <w:spacing w:before="0" w:after="0" w:line="259" w:lineRule="auto"/>
              <w:jc w:val="center"/>
            </w:pPr>
            <w:r>
              <w:rPr>
                <w:rFonts w:ascii="Times New Roman" w:hAnsi="Times New Roman"/>
                <w:b/>
                <w:sz w:val="20"/>
              </w:rPr>
              <w:t>70</w:t>
            </w:r>
          </w:p>
        </w:tc>
      </w:tr>
      <w:tr w14:paraId="614DD1B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97AA89F">
            <w:pPr>
              <w:spacing w:before="0" w:after="0" w:line="259" w:lineRule="auto"/>
              <w:jc w:val="left"/>
            </w:pPr>
            <w:r>
              <w:rPr>
                <w:rFonts w:ascii="Times New Roman" w:hAnsi="Times New Roman"/>
                <w:b w:val="0"/>
                <w:sz w:val="20"/>
              </w:rPr>
              <w:t xml:space="preserve">    5.1. Kế hoạch và phương pháp kiểm thử</w:t>
            </w:r>
          </w:p>
        </w:tc>
        <w:tc>
          <w:tcPr>
            <w:tcW w:w="1304" w:type="dxa"/>
            <w:tcMar>
              <w:top w:w="50" w:type="dxa"/>
              <w:left w:w="100" w:type="dxa"/>
              <w:bottom w:w="50" w:type="dxa"/>
              <w:right w:w="100" w:type="dxa"/>
            </w:tcMar>
          </w:tcPr>
          <w:p w14:paraId="25D334D7">
            <w:pPr>
              <w:spacing w:before="0" w:after="0" w:line="259" w:lineRule="auto"/>
              <w:jc w:val="center"/>
            </w:pPr>
            <w:r>
              <w:rPr>
                <w:rFonts w:ascii="Times New Roman" w:hAnsi="Times New Roman"/>
                <w:b w:val="0"/>
                <w:sz w:val="20"/>
              </w:rPr>
              <w:t>70</w:t>
            </w:r>
          </w:p>
        </w:tc>
      </w:tr>
      <w:tr w14:paraId="4494B34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E3FE13F">
            <w:pPr>
              <w:spacing w:before="0" w:after="0" w:line="259" w:lineRule="auto"/>
              <w:jc w:val="left"/>
            </w:pPr>
            <w:r>
              <w:rPr>
                <w:rFonts w:ascii="Times New Roman" w:hAnsi="Times New Roman"/>
                <w:b w:val="0"/>
                <w:sz w:val="20"/>
              </w:rPr>
              <w:t xml:space="preserve">        5.1.1. Kiểm thử đơn vị tự động (Unit Testing với Pytest)</w:t>
            </w:r>
          </w:p>
        </w:tc>
        <w:tc>
          <w:tcPr>
            <w:tcW w:w="1304" w:type="dxa"/>
            <w:tcMar>
              <w:top w:w="50" w:type="dxa"/>
              <w:left w:w="100" w:type="dxa"/>
              <w:bottom w:w="50" w:type="dxa"/>
              <w:right w:w="100" w:type="dxa"/>
            </w:tcMar>
          </w:tcPr>
          <w:p w14:paraId="32CC6773">
            <w:pPr>
              <w:spacing w:before="0" w:after="0" w:line="259" w:lineRule="auto"/>
              <w:jc w:val="center"/>
            </w:pPr>
            <w:r>
              <w:rPr>
                <w:rFonts w:ascii="Times New Roman" w:hAnsi="Times New Roman"/>
                <w:b w:val="0"/>
                <w:sz w:val="20"/>
              </w:rPr>
              <w:t>70</w:t>
            </w:r>
          </w:p>
        </w:tc>
      </w:tr>
      <w:tr w14:paraId="17FB8AB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77AF355">
            <w:pPr>
              <w:spacing w:before="0" w:after="0" w:line="259" w:lineRule="auto"/>
              <w:jc w:val="left"/>
            </w:pPr>
            <w:r>
              <w:rPr>
                <w:rFonts w:ascii="Times New Roman" w:hAnsi="Times New Roman"/>
                <w:b w:val="0"/>
                <w:sz w:val="20"/>
              </w:rPr>
              <w:t xml:space="preserve">        5.1.2. Kiểm thử tương tranh đa luồng (Concurrency Stress Testing)</w:t>
            </w:r>
          </w:p>
        </w:tc>
        <w:tc>
          <w:tcPr>
            <w:tcW w:w="1304" w:type="dxa"/>
            <w:tcMar>
              <w:top w:w="50" w:type="dxa"/>
              <w:left w:w="100" w:type="dxa"/>
              <w:bottom w:w="50" w:type="dxa"/>
              <w:right w:w="100" w:type="dxa"/>
            </w:tcMar>
          </w:tcPr>
          <w:p w14:paraId="7A99EF3B">
            <w:pPr>
              <w:spacing w:before="0" w:after="0" w:line="259" w:lineRule="auto"/>
              <w:jc w:val="center"/>
            </w:pPr>
            <w:r>
              <w:rPr>
                <w:rFonts w:ascii="Times New Roman" w:hAnsi="Times New Roman"/>
                <w:b w:val="0"/>
                <w:sz w:val="20"/>
              </w:rPr>
              <w:t>73</w:t>
            </w:r>
          </w:p>
        </w:tc>
      </w:tr>
      <w:tr w14:paraId="3B0F93F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8A1B83A">
            <w:pPr>
              <w:spacing w:before="0" w:after="0" w:line="259" w:lineRule="auto"/>
              <w:jc w:val="left"/>
            </w:pPr>
            <w:r>
              <w:rPr>
                <w:rFonts w:ascii="Times New Roman" w:hAnsi="Times New Roman"/>
                <w:b w:val="0"/>
                <w:sz w:val="20"/>
              </w:rPr>
              <w:t xml:space="preserve">        5.1.3. Kiểm thử giao diện đầu cuối (End-to-End Testing với Playwright)</w:t>
            </w:r>
          </w:p>
        </w:tc>
        <w:tc>
          <w:tcPr>
            <w:tcW w:w="1304" w:type="dxa"/>
            <w:tcMar>
              <w:top w:w="50" w:type="dxa"/>
              <w:left w:w="100" w:type="dxa"/>
              <w:bottom w:w="50" w:type="dxa"/>
              <w:right w:w="100" w:type="dxa"/>
            </w:tcMar>
          </w:tcPr>
          <w:p w14:paraId="75E6A88E">
            <w:pPr>
              <w:spacing w:before="0" w:after="0" w:line="259" w:lineRule="auto"/>
              <w:jc w:val="center"/>
            </w:pPr>
            <w:r>
              <w:rPr>
                <w:rFonts w:ascii="Times New Roman" w:hAnsi="Times New Roman"/>
                <w:b w:val="0"/>
                <w:sz w:val="20"/>
              </w:rPr>
              <w:t>75</w:t>
            </w:r>
          </w:p>
        </w:tc>
      </w:tr>
      <w:tr w14:paraId="729FD0F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387C4AB">
            <w:pPr>
              <w:spacing w:before="0" w:after="0" w:line="259" w:lineRule="auto"/>
              <w:jc w:val="left"/>
            </w:pPr>
            <w:r>
              <w:rPr>
                <w:rFonts w:ascii="Times New Roman" w:hAnsi="Times New Roman"/>
                <w:b w:val="0"/>
                <w:sz w:val="20"/>
              </w:rPr>
              <w:t xml:space="preserve">    5.2. Kết quả kiểm thử và phân tích hiệu năng</w:t>
            </w:r>
          </w:p>
        </w:tc>
        <w:tc>
          <w:tcPr>
            <w:tcW w:w="1304" w:type="dxa"/>
            <w:tcMar>
              <w:top w:w="50" w:type="dxa"/>
              <w:left w:w="100" w:type="dxa"/>
              <w:bottom w:w="50" w:type="dxa"/>
              <w:right w:w="100" w:type="dxa"/>
            </w:tcMar>
          </w:tcPr>
          <w:p w14:paraId="00550594">
            <w:pPr>
              <w:spacing w:before="0" w:after="0" w:line="259" w:lineRule="auto"/>
              <w:jc w:val="center"/>
            </w:pPr>
            <w:r>
              <w:rPr>
                <w:rFonts w:ascii="Times New Roman" w:hAnsi="Times New Roman"/>
                <w:b w:val="0"/>
                <w:sz w:val="20"/>
              </w:rPr>
              <w:t>76</w:t>
            </w:r>
          </w:p>
        </w:tc>
      </w:tr>
      <w:tr w14:paraId="59D934B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2152AF87">
            <w:pPr>
              <w:spacing w:before="0" w:after="0" w:line="259" w:lineRule="auto"/>
              <w:jc w:val="left"/>
            </w:pPr>
            <w:r>
              <w:rPr>
                <w:rFonts w:ascii="Times New Roman" w:hAnsi="Times New Roman"/>
                <w:b w:val="0"/>
                <w:sz w:val="20"/>
              </w:rPr>
              <w:t xml:space="preserve">    5.3. Kiểm thử tự động giao diện End-to-End với Playwright</w:t>
            </w:r>
          </w:p>
        </w:tc>
        <w:tc>
          <w:tcPr>
            <w:tcW w:w="1304" w:type="dxa"/>
            <w:tcMar>
              <w:top w:w="50" w:type="dxa"/>
              <w:left w:w="100" w:type="dxa"/>
              <w:bottom w:w="50" w:type="dxa"/>
              <w:right w:w="100" w:type="dxa"/>
            </w:tcMar>
          </w:tcPr>
          <w:p w14:paraId="691E3461">
            <w:pPr>
              <w:spacing w:before="0" w:after="0" w:line="259" w:lineRule="auto"/>
              <w:jc w:val="center"/>
            </w:pPr>
            <w:r>
              <w:rPr>
                <w:rFonts w:ascii="Times New Roman" w:hAnsi="Times New Roman"/>
                <w:b w:val="0"/>
                <w:sz w:val="20"/>
              </w:rPr>
              <w:t>78</w:t>
            </w:r>
          </w:p>
        </w:tc>
      </w:tr>
      <w:tr w14:paraId="27EBD4C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7A5E7BE2">
            <w:pPr>
              <w:spacing w:before="0" w:after="0" w:line="259" w:lineRule="auto"/>
              <w:jc w:val="left"/>
            </w:pPr>
            <w:r>
              <w:rPr>
                <w:rFonts w:ascii="Times New Roman" w:hAnsi="Times New Roman"/>
                <w:b w:val="0"/>
                <w:sz w:val="20"/>
              </w:rPr>
              <w:t xml:space="preserve">    5.4. Đánh giá hiệu năng và phân tích rủi ro hệ thống</w:t>
            </w:r>
          </w:p>
        </w:tc>
        <w:tc>
          <w:tcPr>
            <w:tcW w:w="1304" w:type="dxa"/>
            <w:tcMar>
              <w:top w:w="50" w:type="dxa"/>
              <w:left w:w="100" w:type="dxa"/>
              <w:bottom w:w="50" w:type="dxa"/>
              <w:right w:w="100" w:type="dxa"/>
            </w:tcMar>
          </w:tcPr>
          <w:p w14:paraId="79FA2D76">
            <w:pPr>
              <w:spacing w:before="0" w:after="0" w:line="259" w:lineRule="auto"/>
              <w:jc w:val="center"/>
            </w:pPr>
            <w:r>
              <w:rPr>
                <w:rFonts w:ascii="Times New Roman" w:hAnsi="Times New Roman"/>
                <w:b w:val="0"/>
                <w:sz w:val="20"/>
              </w:rPr>
              <w:t>80</w:t>
            </w:r>
          </w:p>
        </w:tc>
      </w:tr>
      <w:tr w14:paraId="14F2A65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0FD66B9E">
            <w:pPr>
              <w:spacing w:before="0" w:after="0" w:line="259" w:lineRule="auto"/>
              <w:jc w:val="left"/>
            </w:pPr>
            <w:r>
              <w:rPr>
                <w:rFonts w:ascii="Times New Roman" w:hAnsi="Times New Roman"/>
                <w:b w:val="0"/>
                <w:sz w:val="20"/>
              </w:rPr>
              <w:t xml:space="preserve">        5.4.1. Đánh giá các chỉ số hiệu năng (Performance Benchmarks)</w:t>
            </w:r>
          </w:p>
        </w:tc>
        <w:tc>
          <w:tcPr>
            <w:tcW w:w="1304" w:type="dxa"/>
            <w:tcMar>
              <w:top w:w="50" w:type="dxa"/>
              <w:left w:w="100" w:type="dxa"/>
              <w:bottom w:w="50" w:type="dxa"/>
              <w:right w:w="100" w:type="dxa"/>
            </w:tcMar>
          </w:tcPr>
          <w:p w14:paraId="0EEE4D10">
            <w:pPr>
              <w:spacing w:before="0" w:after="0" w:line="259" w:lineRule="auto"/>
              <w:jc w:val="center"/>
            </w:pPr>
            <w:r>
              <w:rPr>
                <w:rFonts w:ascii="Times New Roman" w:hAnsi="Times New Roman"/>
                <w:b w:val="0"/>
                <w:sz w:val="20"/>
              </w:rPr>
              <w:t>80</w:t>
            </w:r>
          </w:p>
        </w:tc>
      </w:tr>
      <w:tr w14:paraId="6D23D6B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2A09E8B3">
            <w:pPr>
              <w:spacing w:before="0" w:after="0" w:line="259" w:lineRule="auto"/>
              <w:jc w:val="left"/>
            </w:pPr>
            <w:r>
              <w:rPr>
                <w:rFonts w:ascii="Times New Roman" w:hAnsi="Times New Roman"/>
                <w:b w:val="0"/>
                <w:sz w:val="20"/>
              </w:rPr>
              <w:t xml:space="preserve">        5.4.2. Phân tích các rủi ro kỹ thuật và giải pháp khắc phục</w:t>
            </w:r>
          </w:p>
        </w:tc>
        <w:tc>
          <w:tcPr>
            <w:tcW w:w="1304" w:type="dxa"/>
            <w:tcMar>
              <w:top w:w="50" w:type="dxa"/>
              <w:left w:w="100" w:type="dxa"/>
              <w:bottom w:w="50" w:type="dxa"/>
              <w:right w:w="100" w:type="dxa"/>
            </w:tcMar>
          </w:tcPr>
          <w:p w14:paraId="428DD7A4">
            <w:pPr>
              <w:spacing w:before="0" w:after="0" w:line="259" w:lineRule="auto"/>
              <w:jc w:val="center"/>
            </w:pPr>
            <w:r>
              <w:rPr>
                <w:rFonts w:ascii="Times New Roman" w:hAnsi="Times New Roman"/>
                <w:b w:val="0"/>
                <w:sz w:val="20"/>
              </w:rPr>
              <w:t>82</w:t>
            </w:r>
          </w:p>
        </w:tc>
      </w:tr>
      <w:tr w14:paraId="3E6005A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5F5F399A">
            <w:pPr>
              <w:spacing w:before="0" w:after="0" w:line="259" w:lineRule="auto"/>
              <w:jc w:val="left"/>
            </w:pPr>
            <w:r>
              <w:rPr>
                <w:rFonts w:ascii="Times New Roman" w:hAnsi="Times New Roman"/>
                <w:b w:val="0"/>
                <w:sz w:val="20"/>
              </w:rPr>
              <w:t xml:space="preserve">    5.5. Kết luận đề tài và hướng phát triển tương lai</w:t>
            </w:r>
          </w:p>
        </w:tc>
        <w:tc>
          <w:tcPr>
            <w:tcW w:w="1304" w:type="dxa"/>
            <w:tcMar>
              <w:top w:w="50" w:type="dxa"/>
              <w:left w:w="100" w:type="dxa"/>
              <w:bottom w:w="50" w:type="dxa"/>
              <w:right w:w="100" w:type="dxa"/>
            </w:tcMar>
          </w:tcPr>
          <w:p w14:paraId="720955E1">
            <w:pPr>
              <w:spacing w:before="0" w:after="0" w:line="259" w:lineRule="auto"/>
              <w:jc w:val="center"/>
            </w:pPr>
            <w:r>
              <w:rPr>
                <w:rFonts w:ascii="Times New Roman" w:hAnsi="Times New Roman"/>
                <w:b w:val="0"/>
                <w:sz w:val="20"/>
              </w:rPr>
              <w:t>84</w:t>
            </w:r>
          </w:p>
        </w:tc>
      </w:tr>
      <w:tr w14:paraId="4CA6F64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4304D05B">
            <w:pPr>
              <w:spacing w:before="0" w:after="0" w:line="259" w:lineRule="auto"/>
              <w:jc w:val="left"/>
            </w:pPr>
            <w:r>
              <w:rPr>
                <w:rFonts w:ascii="Times New Roman" w:hAnsi="Times New Roman"/>
                <w:b w:val="0"/>
                <w:sz w:val="20"/>
              </w:rPr>
              <w:t xml:space="preserve">        5.5.1. Các kết quả chính đã đạt được của đề tài</w:t>
            </w:r>
          </w:p>
        </w:tc>
        <w:tc>
          <w:tcPr>
            <w:tcW w:w="1304" w:type="dxa"/>
            <w:tcMar>
              <w:top w:w="50" w:type="dxa"/>
              <w:left w:w="100" w:type="dxa"/>
              <w:bottom w:w="50" w:type="dxa"/>
              <w:right w:w="100" w:type="dxa"/>
            </w:tcMar>
          </w:tcPr>
          <w:p w14:paraId="414220A6">
            <w:pPr>
              <w:spacing w:before="0" w:after="0" w:line="259" w:lineRule="auto"/>
              <w:jc w:val="center"/>
            </w:pPr>
            <w:r>
              <w:rPr>
                <w:rFonts w:ascii="Times New Roman" w:hAnsi="Times New Roman"/>
                <w:b w:val="0"/>
                <w:sz w:val="20"/>
              </w:rPr>
              <w:t>84</w:t>
            </w:r>
          </w:p>
        </w:tc>
      </w:tr>
      <w:tr w14:paraId="36FC86A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92FD2E6">
            <w:pPr>
              <w:spacing w:before="0" w:after="0" w:line="259" w:lineRule="auto"/>
              <w:jc w:val="left"/>
            </w:pPr>
            <w:r>
              <w:rPr>
                <w:rFonts w:ascii="Times New Roman" w:hAnsi="Times New Roman"/>
                <w:b w:val="0"/>
                <w:sz w:val="20"/>
              </w:rPr>
              <w:t xml:space="preserve">        5.5.2. Hạn chế còn tồn tại và phân tích lựa chọn giải pháp kỹ thuật</w:t>
            </w:r>
          </w:p>
        </w:tc>
        <w:tc>
          <w:tcPr>
            <w:tcW w:w="1304" w:type="dxa"/>
            <w:tcMar>
              <w:top w:w="50" w:type="dxa"/>
              <w:left w:w="100" w:type="dxa"/>
              <w:bottom w:w="50" w:type="dxa"/>
              <w:right w:w="100" w:type="dxa"/>
            </w:tcMar>
          </w:tcPr>
          <w:p w14:paraId="521A5186">
            <w:pPr>
              <w:spacing w:before="0" w:after="0" w:line="259" w:lineRule="auto"/>
              <w:jc w:val="center"/>
            </w:pPr>
            <w:r>
              <w:rPr>
                <w:rFonts w:ascii="Times New Roman" w:hAnsi="Times New Roman"/>
                <w:b w:val="0"/>
                <w:sz w:val="20"/>
              </w:rPr>
              <w:t>85</w:t>
            </w:r>
          </w:p>
        </w:tc>
      </w:tr>
      <w:tr w14:paraId="176D667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A47EAAD">
            <w:pPr>
              <w:spacing w:before="0" w:after="0" w:line="259" w:lineRule="auto"/>
              <w:jc w:val="left"/>
            </w:pPr>
            <w:r>
              <w:rPr>
                <w:rFonts w:ascii="Times New Roman" w:hAnsi="Times New Roman"/>
                <w:b w:val="0"/>
                <w:sz w:val="20"/>
              </w:rPr>
              <w:t xml:space="preserve">        5.5.3. Định hướng nghiên cứu và mở rộng hệ thống (Tích hợp ANPR)</w:t>
            </w:r>
          </w:p>
        </w:tc>
        <w:tc>
          <w:tcPr>
            <w:tcW w:w="1304" w:type="dxa"/>
            <w:tcMar>
              <w:top w:w="50" w:type="dxa"/>
              <w:left w:w="100" w:type="dxa"/>
              <w:bottom w:w="50" w:type="dxa"/>
              <w:right w:w="100" w:type="dxa"/>
            </w:tcMar>
          </w:tcPr>
          <w:p w14:paraId="07F26099">
            <w:pPr>
              <w:spacing w:before="0" w:after="0" w:line="259" w:lineRule="auto"/>
              <w:jc w:val="center"/>
            </w:pPr>
            <w:r>
              <w:rPr>
                <w:rFonts w:ascii="Times New Roman" w:hAnsi="Times New Roman"/>
                <w:b w:val="0"/>
                <w:sz w:val="20"/>
              </w:rPr>
              <w:t>86</w:t>
            </w:r>
          </w:p>
        </w:tc>
      </w:tr>
      <w:tr w14:paraId="4B0CB75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0C2AED4">
            <w:pPr>
              <w:spacing w:before="0" w:after="0" w:line="259" w:lineRule="auto"/>
              <w:jc w:val="left"/>
            </w:pPr>
            <w:r>
              <w:rPr>
                <w:rFonts w:ascii="Times New Roman" w:hAnsi="Times New Roman"/>
                <w:b/>
                <w:sz w:val="20"/>
              </w:rPr>
              <w:t>TÀI LIỆU THAM KHẢO</w:t>
            </w:r>
          </w:p>
        </w:tc>
        <w:tc>
          <w:tcPr>
            <w:tcW w:w="1304" w:type="dxa"/>
            <w:tcMar>
              <w:top w:w="50" w:type="dxa"/>
              <w:left w:w="100" w:type="dxa"/>
              <w:bottom w:w="50" w:type="dxa"/>
              <w:right w:w="100" w:type="dxa"/>
            </w:tcMar>
          </w:tcPr>
          <w:p w14:paraId="7F418FB7">
            <w:pPr>
              <w:spacing w:before="0" w:after="0" w:line="259" w:lineRule="auto"/>
              <w:jc w:val="center"/>
            </w:pPr>
            <w:r>
              <w:rPr>
                <w:rFonts w:ascii="Times New Roman" w:hAnsi="Times New Roman"/>
                <w:b/>
                <w:sz w:val="20"/>
              </w:rPr>
              <w:t>87</w:t>
            </w:r>
          </w:p>
        </w:tc>
      </w:tr>
      <w:tr w14:paraId="1F6F7FC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119F353">
            <w:pPr>
              <w:spacing w:before="0" w:after="0" w:line="259" w:lineRule="auto"/>
              <w:jc w:val="left"/>
            </w:pPr>
            <w:r>
              <w:rPr>
                <w:rFonts w:ascii="Times New Roman" w:hAnsi="Times New Roman"/>
                <w:b/>
                <w:sz w:val="20"/>
              </w:rPr>
              <w:t>PHỤ LỤC A: BẢNG ĐẶC TẢ CHI TIẾT 28 RESTFUL APIS</w:t>
            </w:r>
          </w:p>
        </w:tc>
        <w:tc>
          <w:tcPr>
            <w:tcW w:w="1304" w:type="dxa"/>
            <w:tcMar>
              <w:top w:w="50" w:type="dxa"/>
              <w:left w:w="100" w:type="dxa"/>
              <w:bottom w:w="50" w:type="dxa"/>
              <w:right w:w="100" w:type="dxa"/>
            </w:tcMar>
          </w:tcPr>
          <w:p w14:paraId="47C21AD8">
            <w:pPr>
              <w:spacing w:before="0" w:after="0" w:line="259" w:lineRule="auto"/>
              <w:jc w:val="center"/>
            </w:pPr>
            <w:r>
              <w:rPr>
                <w:rFonts w:ascii="Times New Roman" w:hAnsi="Times New Roman"/>
                <w:b/>
                <w:sz w:val="20"/>
              </w:rPr>
              <w:t>89</w:t>
            </w:r>
          </w:p>
        </w:tc>
      </w:tr>
      <w:tr w14:paraId="50673CF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61C9EC0A">
            <w:pPr>
              <w:spacing w:before="0" w:after="0" w:line="259" w:lineRule="auto"/>
              <w:jc w:val="left"/>
            </w:pPr>
            <w:r>
              <w:rPr>
                <w:rFonts w:ascii="Times New Roman" w:hAnsi="Times New Roman"/>
                <w:b/>
                <w:sz w:val="20"/>
              </w:rPr>
              <w:t>PHỤ LỤC B: CẤU TRÚC CÂY THƯ MỤC MÃ NGUỒN DỰ ÁN</w:t>
            </w:r>
          </w:p>
        </w:tc>
        <w:tc>
          <w:tcPr>
            <w:tcW w:w="1304" w:type="dxa"/>
            <w:tcMar>
              <w:top w:w="50" w:type="dxa"/>
              <w:left w:w="100" w:type="dxa"/>
              <w:bottom w:w="50" w:type="dxa"/>
              <w:right w:w="100" w:type="dxa"/>
            </w:tcMar>
          </w:tcPr>
          <w:p w14:paraId="4487779B">
            <w:pPr>
              <w:spacing w:before="0" w:after="0" w:line="259" w:lineRule="auto"/>
              <w:jc w:val="center"/>
            </w:pPr>
            <w:r>
              <w:rPr>
                <w:rFonts w:ascii="Times New Roman" w:hAnsi="Times New Roman"/>
                <w:b/>
                <w:sz w:val="20"/>
              </w:rPr>
              <w:t>92</w:t>
            </w:r>
          </w:p>
        </w:tc>
      </w:tr>
      <w:tr w14:paraId="1D7DBE2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8" w:type="dxa"/>
            <w:bottom w:w="0" w:type="dxa"/>
            <w:right w:w="108" w:type="dxa"/>
          </w:tblCellMar>
        </w:tblPrEx>
        <w:trPr>
          <w:jc w:val="center"/>
        </w:trPr>
        <w:tc>
          <w:tcPr>
            <w:tcW w:w="8050" w:type="dxa"/>
            <w:tcMar>
              <w:top w:w="50" w:type="dxa"/>
              <w:left w:w="100" w:type="dxa"/>
              <w:bottom w:w="50" w:type="dxa"/>
              <w:right w:w="100" w:type="dxa"/>
            </w:tcMar>
          </w:tcPr>
          <w:p w14:paraId="16CDDF1D">
            <w:pPr>
              <w:spacing w:before="0" w:after="0" w:line="259" w:lineRule="auto"/>
              <w:jc w:val="left"/>
            </w:pPr>
            <w:r>
              <w:rPr>
                <w:rFonts w:ascii="Times New Roman" w:hAnsi="Times New Roman"/>
                <w:b/>
                <w:sz w:val="20"/>
              </w:rPr>
              <w:t>PHỤ LỤC C: HƯỚNG DẪN CÀI ĐẶT VÀ TRIỂN KHAI VẬN HÀNH DỰ ÁN</w:t>
            </w:r>
          </w:p>
        </w:tc>
        <w:tc>
          <w:tcPr>
            <w:tcW w:w="1304" w:type="dxa"/>
            <w:tcMar>
              <w:top w:w="50" w:type="dxa"/>
              <w:left w:w="100" w:type="dxa"/>
              <w:bottom w:w="50" w:type="dxa"/>
              <w:right w:w="100" w:type="dxa"/>
            </w:tcMar>
          </w:tcPr>
          <w:p w14:paraId="647F0707">
            <w:pPr>
              <w:spacing w:before="0" w:after="0" w:line="259" w:lineRule="auto"/>
              <w:jc w:val="center"/>
            </w:pPr>
            <w:r>
              <w:rPr>
                <w:rFonts w:ascii="Times New Roman" w:hAnsi="Times New Roman"/>
                <w:b/>
                <w:sz w:val="20"/>
              </w:rPr>
              <w:t>95</w:t>
            </w:r>
          </w:p>
        </w:tc>
      </w:tr>
    </w:tbl>
    <w:p w14:paraId="6D46FB68">
      <w:pPr>
        <w:pageBreakBefore/>
        <w:spacing w:before="360" w:after="240"/>
        <w:jc w:val="center"/>
      </w:pPr>
      <w:r>
        <w:rPr>
          <w:rFonts w:ascii="Times New Roman" w:hAnsi="Times New Roman"/>
          <w:b/>
          <w:sz w:val="28"/>
        </w:rPr>
        <w:t>DANH MỤC THUẬT NGỮ VÀ TỪ VIẾT TẮT</w:t>
      </w:r>
    </w:p>
    <w:p w14:paraId="638FB274">
      <w:pPr>
        <w:spacing w:before="160" w:after="60"/>
        <w:jc w:val="left"/>
      </w:pPr>
      <w:r>
        <w:rPr>
          <w:rFonts w:ascii="Times New Roman" w:hAnsi="Times New Roman"/>
          <w:b/>
          <w:sz w:val="23"/>
        </w:rPr>
        <w:t>Bảng T.1: Bảng danh mục thuật ngữ và ký hiệu viết tắt trong đồ án</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548"/>
        <w:gridCol w:w="2815"/>
        <w:gridCol w:w="4442"/>
      </w:tblGrid>
      <w:tr w14:paraId="5D7D8C3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1E3A8A"/>
            <w:tcMar>
              <w:top w:w="120" w:type="dxa"/>
              <w:left w:w="150" w:type="dxa"/>
              <w:bottom w:w="120" w:type="dxa"/>
              <w:right w:w="150" w:type="dxa"/>
            </w:tcMar>
          </w:tcPr>
          <w:p w14:paraId="04BF7965">
            <w:pPr>
              <w:spacing w:before="0" w:after="0"/>
              <w:jc w:val="center"/>
            </w:pPr>
            <w:r>
              <w:rPr>
                <w:rFonts w:ascii="Times New Roman" w:hAnsi="Times New Roman"/>
                <w:b/>
                <w:color w:val="FFFFFF"/>
                <w:sz w:val="22"/>
              </w:rPr>
              <w:t>Ký hiệu viết tắt</w:t>
            </w:r>
          </w:p>
        </w:tc>
        <w:tc>
          <w:tcPr>
            <w:tcW w:w="2948" w:type="dxa"/>
            <w:shd w:val="clear" w:color="auto" w:fill="1E3A8A"/>
            <w:tcMar>
              <w:top w:w="120" w:type="dxa"/>
              <w:left w:w="150" w:type="dxa"/>
              <w:bottom w:w="120" w:type="dxa"/>
              <w:right w:w="150" w:type="dxa"/>
            </w:tcMar>
          </w:tcPr>
          <w:p w14:paraId="7FF3A56B">
            <w:pPr>
              <w:spacing w:before="0" w:after="0"/>
              <w:jc w:val="center"/>
            </w:pPr>
            <w:r>
              <w:rPr>
                <w:rFonts w:ascii="Times New Roman" w:hAnsi="Times New Roman"/>
                <w:b/>
                <w:color w:val="FFFFFF"/>
                <w:sz w:val="22"/>
              </w:rPr>
              <w:t>Tên đầy đủ tiếng Anh</w:t>
            </w:r>
          </w:p>
        </w:tc>
        <w:tc>
          <w:tcPr>
            <w:tcW w:w="4819" w:type="dxa"/>
            <w:shd w:val="clear" w:color="auto" w:fill="1E3A8A"/>
            <w:tcMar>
              <w:top w:w="120" w:type="dxa"/>
              <w:left w:w="150" w:type="dxa"/>
              <w:bottom w:w="120" w:type="dxa"/>
              <w:right w:w="150" w:type="dxa"/>
            </w:tcMar>
          </w:tcPr>
          <w:p w14:paraId="33B30D75">
            <w:pPr>
              <w:spacing w:before="0" w:after="0"/>
              <w:jc w:val="center"/>
            </w:pPr>
            <w:r>
              <w:rPr>
                <w:rFonts w:ascii="Times New Roman" w:hAnsi="Times New Roman"/>
                <w:b/>
                <w:color w:val="FFFFFF"/>
                <w:sz w:val="22"/>
              </w:rPr>
              <w:t>Ý nghĩa / Diễn giải tiếng Việt</w:t>
            </w:r>
          </w:p>
        </w:tc>
      </w:tr>
      <w:tr w14:paraId="2CC5A67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7EE365E8">
            <w:pPr>
              <w:spacing w:before="0" w:after="0" w:line="276" w:lineRule="auto"/>
              <w:jc w:val="center"/>
            </w:pPr>
            <w:r>
              <w:rPr>
                <w:rFonts w:ascii="Times New Roman" w:hAnsi="Times New Roman"/>
                <w:sz w:val="21"/>
              </w:rPr>
              <w:t>API</w:t>
            </w:r>
          </w:p>
        </w:tc>
        <w:tc>
          <w:tcPr>
            <w:tcW w:w="2948" w:type="dxa"/>
            <w:shd w:val="clear" w:color="auto" w:fill="FFFFFF"/>
            <w:tcMar>
              <w:top w:w="80" w:type="dxa"/>
              <w:left w:w="120" w:type="dxa"/>
              <w:bottom w:w="80" w:type="dxa"/>
              <w:right w:w="120" w:type="dxa"/>
            </w:tcMar>
          </w:tcPr>
          <w:p w14:paraId="3215AF5A">
            <w:pPr>
              <w:spacing w:before="0" w:after="0" w:line="276" w:lineRule="auto"/>
              <w:jc w:val="left"/>
            </w:pPr>
            <w:r>
              <w:rPr>
                <w:rFonts w:ascii="Times New Roman" w:hAnsi="Times New Roman"/>
                <w:sz w:val="21"/>
              </w:rPr>
              <w:t>Application Programming Interface</w:t>
            </w:r>
          </w:p>
        </w:tc>
        <w:tc>
          <w:tcPr>
            <w:tcW w:w="4819" w:type="dxa"/>
            <w:shd w:val="clear" w:color="auto" w:fill="FFFFFF"/>
            <w:tcMar>
              <w:top w:w="80" w:type="dxa"/>
              <w:left w:w="120" w:type="dxa"/>
              <w:bottom w:w="80" w:type="dxa"/>
              <w:right w:w="120" w:type="dxa"/>
            </w:tcMar>
          </w:tcPr>
          <w:p w14:paraId="474E1F34">
            <w:pPr>
              <w:spacing w:before="0" w:after="0" w:line="276" w:lineRule="auto"/>
              <w:jc w:val="left"/>
            </w:pPr>
            <w:r>
              <w:rPr>
                <w:rFonts w:ascii="Times New Roman" w:hAnsi="Times New Roman"/>
                <w:sz w:val="21"/>
              </w:rPr>
              <w:t>Giao diện lập trình ứng dụng kết nối Frontend và Backend</w:t>
            </w:r>
          </w:p>
        </w:tc>
      </w:tr>
      <w:tr w14:paraId="5115B40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0EB32880">
            <w:pPr>
              <w:spacing w:before="0" w:after="0" w:line="276" w:lineRule="auto"/>
              <w:jc w:val="center"/>
            </w:pPr>
            <w:r>
              <w:rPr>
                <w:rFonts w:ascii="Times New Roman" w:hAnsi="Times New Roman"/>
                <w:sz w:val="21"/>
              </w:rPr>
              <w:t>ASGI</w:t>
            </w:r>
          </w:p>
        </w:tc>
        <w:tc>
          <w:tcPr>
            <w:tcW w:w="2948" w:type="dxa"/>
            <w:shd w:val="clear" w:color="auto" w:fill="F8FAFC"/>
            <w:tcMar>
              <w:top w:w="80" w:type="dxa"/>
              <w:left w:w="120" w:type="dxa"/>
              <w:bottom w:w="80" w:type="dxa"/>
              <w:right w:w="120" w:type="dxa"/>
            </w:tcMar>
          </w:tcPr>
          <w:p w14:paraId="7A091D83">
            <w:pPr>
              <w:spacing w:before="0" w:after="0" w:line="276" w:lineRule="auto"/>
              <w:jc w:val="left"/>
            </w:pPr>
            <w:r>
              <w:rPr>
                <w:rFonts w:ascii="Times New Roman" w:hAnsi="Times New Roman"/>
                <w:sz w:val="21"/>
              </w:rPr>
              <w:t>Asynchronous Server Gateway Interface</w:t>
            </w:r>
          </w:p>
        </w:tc>
        <w:tc>
          <w:tcPr>
            <w:tcW w:w="4819" w:type="dxa"/>
            <w:shd w:val="clear" w:color="auto" w:fill="F8FAFC"/>
            <w:tcMar>
              <w:top w:w="80" w:type="dxa"/>
              <w:left w:w="120" w:type="dxa"/>
              <w:bottom w:w="80" w:type="dxa"/>
              <w:right w:w="120" w:type="dxa"/>
            </w:tcMar>
          </w:tcPr>
          <w:p w14:paraId="0687B7DD">
            <w:pPr>
              <w:spacing w:before="0" w:after="0" w:line="276" w:lineRule="auto"/>
              <w:jc w:val="left"/>
            </w:pPr>
            <w:r>
              <w:rPr>
                <w:rFonts w:ascii="Times New Roman" w:hAnsi="Times New Roman"/>
                <w:sz w:val="21"/>
              </w:rPr>
              <w:t>Tiêu chuẩn máy chủ bất đồng bộ dành cho Python web framework</w:t>
            </w:r>
          </w:p>
        </w:tc>
      </w:tr>
      <w:tr w14:paraId="6FB39FA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7397C864">
            <w:pPr>
              <w:spacing w:before="0" w:after="0" w:line="276" w:lineRule="auto"/>
              <w:jc w:val="center"/>
            </w:pPr>
            <w:r>
              <w:rPr>
                <w:rFonts w:ascii="Times New Roman" w:hAnsi="Times New Roman"/>
                <w:sz w:val="21"/>
              </w:rPr>
              <w:t>CRUD</w:t>
            </w:r>
          </w:p>
        </w:tc>
        <w:tc>
          <w:tcPr>
            <w:tcW w:w="2948" w:type="dxa"/>
            <w:shd w:val="clear" w:color="auto" w:fill="FFFFFF"/>
            <w:tcMar>
              <w:top w:w="80" w:type="dxa"/>
              <w:left w:w="120" w:type="dxa"/>
              <w:bottom w:w="80" w:type="dxa"/>
              <w:right w:w="120" w:type="dxa"/>
            </w:tcMar>
          </w:tcPr>
          <w:p w14:paraId="28CEF186">
            <w:pPr>
              <w:spacing w:before="0" w:after="0" w:line="276" w:lineRule="auto"/>
              <w:jc w:val="left"/>
            </w:pPr>
            <w:r>
              <w:rPr>
                <w:rFonts w:ascii="Times New Roman" w:hAnsi="Times New Roman"/>
                <w:sz w:val="21"/>
              </w:rPr>
              <w:t>Create, Read, Update, Delete</w:t>
            </w:r>
          </w:p>
        </w:tc>
        <w:tc>
          <w:tcPr>
            <w:tcW w:w="4819" w:type="dxa"/>
            <w:shd w:val="clear" w:color="auto" w:fill="FFFFFF"/>
            <w:tcMar>
              <w:top w:w="80" w:type="dxa"/>
              <w:left w:w="120" w:type="dxa"/>
              <w:bottom w:w="80" w:type="dxa"/>
              <w:right w:w="120" w:type="dxa"/>
            </w:tcMar>
          </w:tcPr>
          <w:p w14:paraId="6ED7DC50">
            <w:pPr>
              <w:spacing w:before="0" w:after="0" w:line="276" w:lineRule="auto"/>
              <w:jc w:val="left"/>
            </w:pPr>
            <w:r>
              <w:rPr>
                <w:rFonts w:ascii="Times New Roman" w:hAnsi="Times New Roman"/>
                <w:sz w:val="21"/>
              </w:rPr>
              <w:t>Bốn thao tác cơ bản trong quản trị dữ liệu (Thêm, Đọc, Sửa, Xóa)</w:t>
            </w:r>
          </w:p>
        </w:tc>
      </w:tr>
      <w:tr w14:paraId="5AF5DAC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38BE8A3">
            <w:pPr>
              <w:spacing w:before="0" w:after="0" w:line="276" w:lineRule="auto"/>
              <w:jc w:val="center"/>
            </w:pPr>
            <w:r>
              <w:rPr>
                <w:rFonts w:ascii="Times New Roman" w:hAnsi="Times New Roman"/>
                <w:sz w:val="21"/>
              </w:rPr>
              <w:t>CSS</w:t>
            </w:r>
          </w:p>
        </w:tc>
        <w:tc>
          <w:tcPr>
            <w:tcW w:w="2948" w:type="dxa"/>
            <w:shd w:val="clear" w:color="auto" w:fill="F8FAFC"/>
            <w:tcMar>
              <w:top w:w="80" w:type="dxa"/>
              <w:left w:w="120" w:type="dxa"/>
              <w:bottom w:w="80" w:type="dxa"/>
              <w:right w:w="120" w:type="dxa"/>
            </w:tcMar>
          </w:tcPr>
          <w:p w14:paraId="199963B6">
            <w:pPr>
              <w:spacing w:before="0" w:after="0" w:line="276" w:lineRule="auto"/>
              <w:jc w:val="left"/>
            </w:pPr>
            <w:r>
              <w:rPr>
                <w:rFonts w:ascii="Times New Roman" w:hAnsi="Times New Roman"/>
                <w:sz w:val="21"/>
              </w:rPr>
              <w:t>Cascading Style Sheets</w:t>
            </w:r>
          </w:p>
        </w:tc>
        <w:tc>
          <w:tcPr>
            <w:tcW w:w="4819" w:type="dxa"/>
            <w:shd w:val="clear" w:color="auto" w:fill="F8FAFC"/>
            <w:tcMar>
              <w:top w:w="80" w:type="dxa"/>
              <w:left w:w="120" w:type="dxa"/>
              <w:bottom w:w="80" w:type="dxa"/>
              <w:right w:w="120" w:type="dxa"/>
            </w:tcMar>
          </w:tcPr>
          <w:p w14:paraId="66F2D0D2">
            <w:pPr>
              <w:spacing w:before="0" w:after="0" w:line="276" w:lineRule="auto"/>
              <w:jc w:val="left"/>
            </w:pPr>
            <w:r>
              <w:rPr>
                <w:rFonts w:ascii="Times New Roman" w:hAnsi="Times New Roman"/>
                <w:sz w:val="21"/>
              </w:rPr>
              <w:t>Ngôn ngữ định dạng giao diện hiển thị cho các trang web</w:t>
            </w:r>
          </w:p>
        </w:tc>
      </w:tr>
      <w:tr w14:paraId="304E841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08E78A13">
            <w:pPr>
              <w:spacing w:before="0" w:after="0" w:line="276" w:lineRule="auto"/>
              <w:jc w:val="center"/>
            </w:pPr>
            <w:r>
              <w:rPr>
                <w:rFonts w:ascii="Times New Roman" w:hAnsi="Times New Roman"/>
                <w:sz w:val="21"/>
              </w:rPr>
              <w:t>DB / DBMS</w:t>
            </w:r>
          </w:p>
        </w:tc>
        <w:tc>
          <w:tcPr>
            <w:tcW w:w="2948" w:type="dxa"/>
            <w:shd w:val="clear" w:color="auto" w:fill="FFFFFF"/>
            <w:tcMar>
              <w:top w:w="80" w:type="dxa"/>
              <w:left w:w="120" w:type="dxa"/>
              <w:bottom w:w="80" w:type="dxa"/>
              <w:right w:w="120" w:type="dxa"/>
            </w:tcMar>
          </w:tcPr>
          <w:p w14:paraId="1B28B28B">
            <w:pPr>
              <w:spacing w:before="0" w:after="0" w:line="276" w:lineRule="auto"/>
              <w:jc w:val="left"/>
            </w:pPr>
            <w:r>
              <w:rPr>
                <w:rFonts w:ascii="Times New Roman" w:hAnsi="Times New Roman"/>
                <w:sz w:val="21"/>
              </w:rPr>
              <w:t>Database / Database Management System</w:t>
            </w:r>
          </w:p>
        </w:tc>
        <w:tc>
          <w:tcPr>
            <w:tcW w:w="4819" w:type="dxa"/>
            <w:shd w:val="clear" w:color="auto" w:fill="FFFFFF"/>
            <w:tcMar>
              <w:top w:w="80" w:type="dxa"/>
              <w:left w:w="120" w:type="dxa"/>
              <w:bottom w:w="80" w:type="dxa"/>
              <w:right w:w="120" w:type="dxa"/>
            </w:tcMar>
          </w:tcPr>
          <w:p w14:paraId="5C01AB1D">
            <w:pPr>
              <w:spacing w:before="0" w:after="0" w:line="276" w:lineRule="auto"/>
              <w:jc w:val="left"/>
            </w:pPr>
            <w:r>
              <w:rPr>
                <w:rFonts w:ascii="Times New Roman" w:hAnsi="Times New Roman"/>
                <w:sz w:val="21"/>
              </w:rPr>
              <w:t>Cơ sở dữ liệu / Hệ quản trị cơ sở dữ liệu</w:t>
            </w:r>
          </w:p>
        </w:tc>
      </w:tr>
      <w:tr w14:paraId="54EF923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3FC79A02">
            <w:pPr>
              <w:spacing w:before="0" w:after="0" w:line="276" w:lineRule="auto"/>
              <w:jc w:val="center"/>
            </w:pPr>
            <w:r>
              <w:rPr>
                <w:rFonts w:ascii="Times New Roman" w:hAnsi="Times New Roman"/>
                <w:sz w:val="21"/>
              </w:rPr>
              <w:t>DOM</w:t>
            </w:r>
          </w:p>
        </w:tc>
        <w:tc>
          <w:tcPr>
            <w:tcW w:w="2948" w:type="dxa"/>
            <w:shd w:val="clear" w:color="auto" w:fill="F8FAFC"/>
            <w:tcMar>
              <w:top w:w="80" w:type="dxa"/>
              <w:left w:w="120" w:type="dxa"/>
              <w:bottom w:w="80" w:type="dxa"/>
              <w:right w:w="120" w:type="dxa"/>
            </w:tcMar>
          </w:tcPr>
          <w:p w14:paraId="0DC4FCF8">
            <w:pPr>
              <w:spacing w:before="0" w:after="0" w:line="276" w:lineRule="auto"/>
              <w:jc w:val="left"/>
            </w:pPr>
            <w:r>
              <w:rPr>
                <w:rFonts w:ascii="Times New Roman" w:hAnsi="Times New Roman"/>
                <w:sz w:val="21"/>
              </w:rPr>
              <w:t>Document Object Model</w:t>
            </w:r>
          </w:p>
        </w:tc>
        <w:tc>
          <w:tcPr>
            <w:tcW w:w="4819" w:type="dxa"/>
            <w:shd w:val="clear" w:color="auto" w:fill="F8FAFC"/>
            <w:tcMar>
              <w:top w:w="80" w:type="dxa"/>
              <w:left w:w="120" w:type="dxa"/>
              <w:bottom w:w="80" w:type="dxa"/>
              <w:right w:w="120" w:type="dxa"/>
            </w:tcMar>
          </w:tcPr>
          <w:p w14:paraId="77C2743E">
            <w:pPr>
              <w:spacing w:before="0" w:after="0" w:line="276" w:lineRule="auto"/>
              <w:jc w:val="left"/>
            </w:pPr>
            <w:r>
              <w:rPr>
                <w:rFonts w:ascii="Times New Roman" w:hAnsi="Times New Roman"/>
                <w:sz w:val="21"/>
              </w:rPr>
              <w:t>Mô hình đối tượng tài liệu giao diện web</w:t>
            </w:r>
          </w:p>
        </w:tc>
      </w:tr>
      <w:tr w14:paraId="4E09F07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3361C6A">
            <w:pPr>
              <w:spacing w:before="0" w:after="0" w:line="276" w:lineRule="auto"/>
              <w:jc w:val="center"/>
            </w:pPr>
            <w:r>
              <w:rPr>
                <w:rFonts w:ascii="Times New Roman" w:hAnsi="Times New Roman"/>
                <w:sz w:val="21"/>
              </w:rPr>
              <w:t>ERD</w:t>
            </w:r>
          </w:p>
        </w:tc>
        <w:tc>
          <w:tcPr>
            <w:tcW w:w="2948" w:type="dxa"/>
            <w:shd w:val="clear" w:color="auto" w:fill="FFFFFF"/>
            <w:tcMar>
              <w:top w:w="80" w:type="dxa"/>
              <w:left w:w="120" w:type="dxa"/>
              <w:bottom w:w="80" w:type="dxa"/>
              <w:right w:w="120" w:type="dxa"/>
            </w:tcMar>
          </w:tcPr>
          <w:p w14:paraId="4E83869C">
            <w:pPr>
              <w:spacing w:before="0" w:after="0" w:line="276" w:lineRule="auto"/>
              <w:jc w:val="left"/>
            </w:pPr>
            <w:r>
              <w:rPr>
                <w:rFonts w:ascii="Times New Roman" w:hAnsi="Times New Roman"/>
                <w:sz w:val="21"/>
              </w:rPr>
              <w:t>Entity Relationship Diagram</w:t>
            </w:r>
          </w:p>
        </w:tc>
        <w:tc>
          <w:tcPr>
            <w:tcW w:w="4819" w:type="dxa"/>
            <w:shd w:val="clear" w:color="auto" w:fill="FFFFFF"/>
            <w:tcMar>
              <w:top w:w="80" w:type="dxa"/>
              <w:left w:w="120" w:type="dxa"/>
              <w:bottom w:w="80" w:type="dxa"/>
              <w:right w:w="120" w:type="dxa"/>
            </w:tcMar>
          </w:tcPr>
          <w:p w14:paraId="04340E49">
            <w:pPr>
              <w:spacing w:before="0" w:after="0" w:line="276" w:lineRule="auto"/>
              <w:jc w:val="left"/>
            </w:pPr>
            <w:r>
              <w:rPr>
                <w:rFonts w:ascii="Times New Roman" w:hAnsi="Times New Roman"/>
                <w:sz w:val="21"/>
              </w:rPr>
              <w:t>Sơ đồ thực thể liên kết dùng để mô hình hóa cơ sở dữ liệu</w:t>
            </w:r>
          </w:p>
        </w:tc>
      </w:tr>
      <w:tr w14:paraId="1DE3D44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4D5F248">
            <w:pPr>
              <w:spacing w:before="0" w:after="0" w:line="276" w:lineRule="auto"/>
              <w:jc w:val="center"/>
            </w:pPr>
            <w:r>
              <w:rPr>
                <w:rFonts w:ascii="Times New Roman" w:hAnsi="Times New Roman"/>
                <w:sz w:val="21"/>
              </w:rPr>
              <w:t>FK</w:t>
            </w:r>
          </w:p>
        </w:tc>
        <w:tc>
          <w:tcPr>
            <w:tcW w:w="2948" w:type="dxa"/>
            <w:shd w:val="clear" w:color="auto" w:fill="F8FAFC"/>
            <w:tcMar>
              <w:top w:w="80" w:type="dxa"/>
              <w:left w:w="120" w:type="dxa"/>
              <w:bottom w:w="80" w:type="dxa"/>
              <w:right w:w="120" w:type="dxa"/>
            </w:tcMar>
          </w:tcPr>
          <w:p w14:paraId="55F5EDAA">
            <w:pPr>
              <w:spacing w:before="0" w:after="0" w:line="276" w:lineRule="auto"/>
              <w:jc w:val="left"/>
            </w:pPr>
            <w:r>
              <w:rPr>
                <w:rFonts w:ascii="Times New Roman" w:hAnsi="Times New Roman"/>
                <w:sz w:val="21"/>
              </w:rPr>
              <w:t>Foreign Key</w:t>
            </w:r>
          </w:p>
        </w:tc>
        <w:tc>
          <w:tcPr>
            <w:tcW w:w="4819" w:type="dxa"/>
            <w:shd w:val="clear" w:color="auto" w:fill="F8FAFC"/>
            <w:tcMar>
              <w:top w:w="80" w:type="dxa"/>
              <w:left w:w="120" w:type="dxa"/>
              <w:bottom w:w="80" w:type="dxa"/>
              <w:right w:w="120" w:type="dxa"/>
            </w:tcMar>
          </w:tcPr>
          <w:p w14:paraId="041139E1">
            <w:pPr>
              <w:spacing w:before="0" w:after="0" w:line="276" w:lineRule="auto"/>
              <w:jc w:val="left"/>
            </w:pPr>
            <w:r>
              <w:rPr>
                <w:rFonts w:ascii="Times New Roman" w:hAnsi="Times New Roman"/>
                <w:sz w:val="21"/>
              </w:rPr>
              <w:t>Khóa ngoại tham chiếu giữa các thực thể bảng trong CSDL</w:t>
            </w:r>
          </w:p>
        </w:tc>
      </w:tr>
      <w:tr w14:paraId="1D44826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377A965">
            <w:pPr>
              <w:spacing w:before="0" w:after="0" w:line="276" w:lineRule="auto"/>
              <w:jc w:val="center"/>
            </w:pPr>
            <w:r>
              <w:rPr>
                <w:rFonts w:ascii="Times New Roman" w:hAnsi="Times New Roman"/>
                <w:sz w:val="21"/>
              </w:rPr>
              <w:t>GSAP</w:t>
            </w:r>
          </w:p>
        </w:tc>
        <w:tc>
          <w:tcPr>
            <w:tcW w:w="2948" w:type="dxa"/>
            <w:shd w:val="clear" w:color="auto" w:fill="FFFFFF"/>
            <w:tcMar>
              <w:top w:w="80" w:type="dxa"/>
              <w:left w:w="120" w:type="dxa"/>
              <w:bottom w:w="80" w:type="dxa"/>
              <w:right w:w="120" w:type="dxa"/>
            </w:tcMar>
          </w:tcPr>
          <w:p w14:paraId="6404CC18">
            <w:pPr>
              <w:spacing w:before="0" w:after="0" w:line="276" w:lineRule="auto"/>
              <w:jc w:val="left"/>
            </w:pPr>
            <w:r>
              <w:rPr>
                <w:rFonts w:ascii="Times New Roman" w:hAnsi="Times New Roman"/>
                <w:sz w:val="21"/>
              </w:rPr>
              <w:t>GreenSock Animation Platform</w:t>
            </w:r>
          </w:p>
        </w:tc>
        <w:tc>
          <w:tcPr>
            <w:tcW w:w="4819" w:type="dxa"/>
            <w:shd w:val="clear" w:color="auto" w:fill="FFFFFF"/>
            <w:tcMar>
              <w:top w:w="80" w:type="dxa"/>
              <w:left w:w="120" w:type="dxa"/>
              <w:bottom w:w="80" w:type="dxa"/>
              <w:right w:w="120" w:type="dxa"/>
            </w:tcMar>
          </w:tcPr>
          <w:p w14:paraId="5A4A8070">
            <w:pPr>
              <w:spacing w:before="0" w:after="0" w:line="276" w:lineRule="auto"/>
              <w:jc w:val="left"/>
            </w:pPr>
            <w:r>
              <w:rPr>
                <w:rFonts w:ascii="Times New Roman" w:hAnsi="Times New Roman"/>
                <w:sz w:val="21"/>
              </w:rPr>
              <w:t>Thư viện JavaScript chuyên nghiệp xử lý hoạt ảnh và chuyển động mượt mà</w:t>
            </w:r>
          </w:p>
        </w:tc>
      </w:tr>
      <w:tr w14:paraId="1F75881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FB9D456">
            <w:pPr>
              <w:spacing w:before="0" w:after="0" w:line="276" w:lineRule="auto"/>
              <w:jc w:val="center"/>
            </w:pPr>
            <w:r>
              <w:rPr>
                <w:rFonts w:ascii="Times New Roman" w:hAnsi="Times New Roman"/>
                <w:sz w:val="21"/>
              </w:rPr>
              <w:t>HTTP / HTTPS</w:t>
            </w:r>
          </w:p>
        </w:tc>
        <w:tc>
          <w:tcPr>
            <w:tcW w:w="2948" w:type="dxa"/>
            <w:shd w:val="clear" w:color="auto" w:fill="F8FAFC"/>
            <w:tcMar>
              <w:top w:w="80" w:type="dxa"/>
              <w:left w:w="120" w:type="dxa"/>
              <w:bottom w:w="80" w:type="dxa"/>
              <w:right w:w="120" w:type="dxa"/>
            </w:tcMar>
          </w:tcPr>
          <w:p w14:paraId="1B3971F3">
            <w:pPr>
              <w:spacing w:before="0" w:after="0" w:line="276" w:lineRule="auto"/>
              <w:jc w:val="left"/>
            </w:pPr>
            <w:r>
              <w:rPr>
                <w:rFonts w:ascii="Times New Roman" w:hAnsi="Times New Roman"/>
                <w:sz w:val="21"/>
              </w:rPr>
              <w:t>Hypertext Transfer Protocol (Secure)</w:t>
            </w:r>
          </w:p>
        </w:tc>
        <w:tc>
          <w:tcPr>
            <w:tcW w:w="4819" w:type="dxa"/>
            <w:shd w:val="clear" w:color="auto" w:fill="F8FAFC"/>
            <w:tcMar>
              <w:top w:w="80" w:type="dxa"/>
              <w:left w:w="120" w:type="dxa"/>
              <w:bottom w:w="80" w:type="dxa"/>
              <w:right w:w="120" w:type="dxa"/>
            </w:tcMar>
          </w:tcPr>
          <w:p w14:paraId="154AD20A">
            <w:pPr>
              <w:spacing w:before="0" w:after="0" w:line="276" w:lineRule="auto"/>
              <w:jc w:val="left"/>
            </w:pPr>
            <w:r>
              <w:rPr>
                <w:rFonts w:ascii="Times New Roman" w:hAnsi="Times New Roman"/>
                <w:sz w:val="21"/>
              </w:rPr>
              <w:t>Giao thức truyền tải siêu văn bản mạng (bảo mật SSL/TLS)</w:t>
            </w:r>
          </w:p>
        </w:tc>
      </w:tr>
      <w:tr w14:paraId="3E6DE12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1663EB7A">
            <w:pPr>
              <w:spacing w:before="0" w:after="0" w:line="276" w:lineRule="auto"/>
              <w:jc w:val="center"/>
            </w:pPr>
            <w:r>
              <w:rPr>
                <w:rFonts w:ascii="Times New Roman" w:hAnsi="Times New Roman"/>
                <w:sz w:val="21"/>
              </w:rPr>
              <w:t>IoT</w:t>
            </w:r>
          </w:p>
        </w:tc>
        <w:tc>
          <w:tcPr>
            <w:tcW w:w="2948" w:type="dxa"/>
            <w:shd w:val="clear" w:color="auto" w:fill="FFFFFF"/>
            <w:tcMar>
              <w:top w:w="80" w:type="dxa"/>
              <w:left w:w="120" w:type="dxa"/>
              <w:bottom w:w="80" w:type="dxa"/>
              <w:right w:w="120" w:type="dxa"/>
            </w:tcMar>
          </w:tcPr>
          <w:p w14:paraId="2FD5381F">
            <w:pPr>
              <w:spacing w:before="0" w:after="0" w:line="276" w:lineRule="auto"/>
              <w:jc w:val="left"/>
            </w:pPr>
            <w:r>
              <w:rPr>
                <w:rFonts w:ascii="Times New Roman" w:hAnsi="Times New Roman"/>
                <w:sz w:val="21"/>
              </w:rPr>
              <w:t>Internet of Things</w:t>
            </w:r>
          </w:p>
        </w:tc>
        <w:tc>
          <w:tcPr>
            <w:tcW w:w="4819" w:type="dxa"/>
            <w:shd w:val="clear" w:color="auto" w:fill="FFFFFF"/>
            <w:tcMar>
              <w:top w:w="80" w:type="dxa"/>
              <w:left w:w="120" w:type="dxa"/>
              <w:bottom w:w="80" w:type="dxa"/>
              <w:right w:w="120" w:type="dxa"/>
            </w:tcMar>
          </w:tcPr>
          <w:p w14:paraId="769DBBF6">
            <w:pPr>
              <w:spacing w:before="0" w:after="0" w:line="276" w:lineRule="auto"/>
              <w:jc w:val="left"/>
            </w:pPr>
            <w:r>
              <w:rPr>
                <w:rFonts w:ascii="Times New Roman" w:hAnsi="Times New Roman"/>
                <w:sz w:val="21"/>
              </w:rPr>
              <w:t>Mạng lưới vạn vật kết nối Internet</w:t>
            </w:r>
          </w:p>
        </w:tc>
      </w:tr>
      <w:tr w14:paraId="3489D96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3FCC4F53">
            <w:pPr>
              <w:spacing w:before="0" w:after="0" w:line="276" w:lineRule="auto"/>
              <w:jc w:val="center"/>
            </w:pPr>
            <w:r>
              <w:rPr>
                <w:rFonts w:ascii="Times New Roman" w:hAnsi="Times New Roman"/>
                <w:sz w:val="21"/>
              </w:rPr>
              <w:t>JSON</w:t>
            </w:r>
          </w:p>
        </w:tc>
        <w:tc>
          <w:tcPr>
            <w:tcW w:w="2948" w:type="dxa"/>
            <w:shd w:val="clear" w:color="auto" w:fill="F8FAFC"/>
            <w:tcMar>
              <w:top w:w="80" w:type="dxa"/>
              <w:left w:w="120" w:type="dxa"/>
              <w:bottom w:w="80" w:type="dxa"/>
              <w:right w:w="120" w:type="dxa"/>
            </w:tcMar>
          </w:tcPr>
          <w:p w14:paraId="502F08F8">
            <w:pPr>
              <w:spacing w:before="0" w:after="0" w:line="276" w:lineRule="auto"/>
              <w:jc w:val="left"/>
            </w:pPr>
            <w:r>
              <w:rPr>
                <w:rFonts w:ascii="Times New Roman" w:hAnsi="Times New Roman"/>
                <w:sz w:val="21"/>
              </w:rPr>
              <w:t>JavaScript Object Notation</w:t>
            </w:r>
          </w:p>
        </w:tc>
        <w:tc>
          <w:tcPr>
            <w:tcW w:w="4819" w:type="dxa"/>
            <w:shd w:val="clear" w:color="auto" w:fill="F8FAFC"/>
            <w:tcMar>
              <w:top w:w="80" w:type="dxa"/>
              <w:left w:w="120" w:type="dxa"/>
              <w:bottom w:w="80" w:type="dxa"/>
              <w:right w:w="120" w:type="dxa"/>
            </w:tcMar>
          </w:tcPr>
          <w:p w14:paraId="7C80DC40">
            <w:pPr>
              <w:spacing w:before="0" w:after="0" w:line="276" w:lineRule="auto"/>
              <w:jc w:val="left"/>
            </w:pPr>
            <w:r>
              <w:rPr>
                <w:rFonts w:ascii="Times New Roman" w:hAnsi="Times New Roman"/>
                <w:sz w:val="21"/>
              </w:rPr>
              <w:t>Định dạng trao đổi dữ liệu dạng chuỗi văn bản phổ biến</w:t>
            </w:r>
          </w:p>
        </w:tc>
      </w:tr>
      <w:tr w14:paraId="35342DA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05724B79">
            <w:pPr>
              <w:spacing w:before="0" w:after="0" w:line="276" w:lineRule="auto"/>
              <w:jc w:val="center"/>
            </w:pPr>
            <w:r>
              <w:rPr>
                <w:rFonts w:ascii="Times New Roman" w:hAnsi="Times New Roman"/>
                <w:sz w:val="21"/>
              </w:rPr>
              <w:t>JWT</w:t>
            </w:r>
          </w:p>
        </w:tc>
        <w:tc>
          <w:tcPr>
            <w:tcW w:w="2948" w:type="dxa"/>
            <w:shd w:val="clear" w:color="auto" w:fill="FFFFFF"/>
            <w:tcMar>
              <w:top w:w="80" w:type="dxa"/>
              <w:left w:w="120" w:type="dxa"/>
              <w:bottom w:w="80" w:type="dxa"/>
              <w:right w:w="120" w:type="dxa"/>
            </w:tcMar>
          </w:tcPr>
          <w:p w14:paraId="7A7D182B">
            <w:pPr>
              <w:spacing w:before="0" w:after="0" w:line="276" w:lineRule="auto"/>
              <w:jc w:val="left"/>
            </w:pPr>
            <w:r>
              <w:rPr>
                <w:rFonts w:ascii="Times New Roman" w:hAnsi="Times New Roman"/>
                <w:sz w:val="21"/>
              </w:rPr>
              <w:t>JSON Web Token</w:t>
            </w:r>
          </w:p>
        </w:tc>
        <w:tc>
          <w:tcPr>
            <w:tcW w:w="4819" w:type="dxa"/>
            <w:shd w:val="clear" w:color="auto" w:fill="FFFFFF"/>
            <w:tcMar>
              <w:top w:w="80" w:type="dxa"/>
              <w:left w:w="120" w:type="dxa"/>
              <w:bottom w:w="80" w:type="dxa"/>
              <w:right w:w="120" w:type="dxa"/>
            </w:tcMar>
          </w:tcPr>
          <w:p w14:paraId="66F63165">
            <w:pPr>
              <w:spacing w:before="0" w:after="0" w:line="276" w:lineRule="auto"/>
              <w:jc w:val="left"/>
            </w:pPr>
            <w:r>
              <w:rPr>
                <w:rFonts w:ascii="Times New Roman" w:hAnsi="Times New Roman"/>
                <w:sz w:val="21"/>
              </w:rPr>
              <w:t>Chuẩn mã hóa thông tin xác thực an toàn không lưu trạng thái (Stateless)</w:t>
            </w:r>
          </w:p>
        </w:tc>
      </w:tr>
      <w:tr w14:paraId="40B793B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37CAC1B">
            <w:pPr>
              <w:spacing w:before="0" w:after="0" w:line="276" w:lineRule="auto"/>
              <w:jc w:val="center"/>
            </w:pPr>
            <w:r>
              <w:rPr>
                <w:rFonts w:ascii="Times New Roman" w:hAnsi="Times New Roman"/>
                <w:sz w:val="21"/>
              </w:rPr>
              <w:t>MAE</w:t>
            </w:r>
          </w:p>
        </w:tc>
        <w:tc>
          <w:tcPr>
            <w:tcW w:w="2948" w:type="dxa"/>
            <w:shd w:val="clear" w:color="auto" w:fill="F8FAFC"/>
            <w:tcMar>
              <w:top w:w="80" w:type="dxa"/>
              <w:left w:w="120" w:type="dxa"/>
              <w:bottom w:w="80" w:type="dxa"/>
              <w:right w:w="120" w:type="dxa"/>
            </w:tcMar>
          </w:tcPr>
          <w:p w14:paraId="7899530E">
            <w:pPr>
              <w:spacing w:before="0" w:after="0" w:line="276" w:lineRule="auto"/>
              <w:jc w:val="left"/>
            </w:pPr>
            <w:r>
              <w:rPr>
                <w:rFonts w:ascii="Times New Roman" w:hAnsi="Times New Roman"/>
                <w:sz w:val="21"/>
              </w:rPr>
              <w:t>Mean Absolute Error</w:t>
            </w:r>
          </w:p>
        </w:tc>
        <w:tc>
          <w:tcPr>
            <w:tcW w:w="4819" w:type="dxa"/>
            <w:shd w:val="clear" w:color="auto" w:fill="F8FAFC"/>
            <w:tcMar>
              <w:top w:w="80" w:type="dxa"/>
              <w:left w:w="120" w:type="dxa"/>
              <w:bottom w:w="80" w:type="dxa"/>
              <w:right w:w="120" w:type="dxa"/>
            </w:tcMar>
          </w:tcPr>
          <w:p w14:paraId="5FEAA1CC">
            <w:pPr>
              <w:spacing w:before="0" w:after="0" w:line="276" w:lineRule="auto"/>
              <w:jc w:val="left"/>
            </w:pPr>
            <w:r>
              <w:rPr>
                <w:rFonts w:ascii="Times New Roman" w:hAnsi="Times New Roman"/>
                <w:sz w:val="21"/>
              </w:rPr>
              <w:t>Sai số tuyệt đối trung bình dùng để đánh giá mô hình học máy</w:t>
            </w:r>
          </w:p>
        </w:tc>
      </w:tr>
      <w:tr w14:paraId="7C6A706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D35C8D2">
            <w:pPr>
              <w:spacing w:before="0" w:after="0" w:line="276" w:lineRule="auto"/>
              <w:jc w:val="center"/>
            </w:pPr>
            <w:r>
              <w:rPr>
                <w:rFonts w:ascii="Times New Roman" w:hAnsi="Times New Roman"/>
                <w:sz w:val="21"/>
              </w:rPr>
              <w:t>ML</w:t>
            </w:r>
          </w:p>
        </w:tc>
        <w:tc>
          <w:tcPr>
            <w:tcW w:w="2948" w:type="dxa"/>
            <w:shd w:val="clear" w:color="auto" w:fill="FFFFFF"/>
            <w:tcMar>
              <w:top w:w="80" w:type="dxa"/>
              <w:left w:w="120" w:type="dxa"/>
              <w:bottom w:w="80" w:type="dxa"/>
              <w:right w:w="120" w:type="dxa"/>
            </w:tcMar>
          </w:tcPr>
          <w:p w14:paraId="14B63743">
            <w:pPr>
              <w:spacing w:before="0" w:after="0" w:line="276" w:lineRule="auto"/>
              <w:jc w:val="left"/>
            </w:pPr>
            <w:r>
              <w:rPr>
                <w:rFonts w:ascii="Times New Roman" w:hAnsi="Times New Roman"/>
                <w:sz w:val="21"/>
              </w:rPr>
              <w:t>Machine Learning</w:t>
            </w:r>
          </w:p>
        </w:tc>
        <w:tc>
          <w:tcPr>
            <w:tcW w:w="4819" w:type="dxa"/>
            <w:shd w:val="clear" w:color="auto" w:fill="FFFFFF"/>
            <w:tcMar>
              <w:top w:w="80" w:type="dxa"/>
              <w:left w:w="120" w:type="dxa"/>
              <w:bottom w:w="80" w:type="dxa"/>
              <w:right w:w="120" w:type="dxa"/>
            </w:tcMar>
          </w:tcPr>
          <w:p w14:paraId="42B6AD87">
            <w:pPr>
              <w:spacing w:before="0" w:after="0" w:line="276" w:lineRule="auto"/>
              <w:jc w:val="left"/>
            </w:pPr>
            <w:r>
              <w:rPr>
                <w:rFonts w:ascii="Times New Roman" w:hAnsi="Times New Roman"/>
                <w:sz w:val="21"/>
              </w:rPr>
              <w:t>Học máy - Một nhánh của Trí tuệ nhân tạo (AI)</w:t>
            </w:r>
          </w:p>
        </w:tc>
      </w:tr>
      <w:tr w14:paraId="07B9B55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1E15AA3">
            <w:pPr>
              <w:spacing w:before="0" w:after="0" w:line="276" w:lineRule="auto"/>
              <w:jc w:val="center"/>
            </w:pPr>
            <w:r>
              <w:rPr>
                <w:rFonts w:ascii="Times New Roman" w:hAnsi="Times New Roman"/>
                <w:sz w:val="21"/>
              </w:rPr>
              <w:t>MSE</w:t>
            </w:r>
          </w:p>
        </w:tc>
        <w:tc>
          <w:tcPr>
            <w:tcW w:w="2948" w:type="dxa"/>
            <w:shd w:val="clear" w:color="auto" w:fill="F8FAFC"/>
            <w:tcMar>
              <w:top w:w="80" w:type="dxa"/>
              <w:left w:w="120" w:type="dxa"/>
              <w:bottom w:w="80" w:type="dxa"/>
              <w:right w:w="120" w:type="dxa"/>
            </w:tcMar>
          </w:tcPr>
          <w:p w14:paraId="6D75CD20">
            <w:pPr>
              <w:spacing w:before="0" w:after="0" w:line="276" w:lineRule="auto"/>
              <w:jc w:val="left"/>
            </w:pPr>
            <w:r>
              <w:rPr>
                <w:rFonts w:ascii="Times New Roman" w:hAnsi="Times New Roman"/>
                <w:sz w:val="21"/>
              </w:rPr>
              <w:t>Mean Squared Error</w:t>
            </w:r>
          </w:p>
        </w:tc>
        <w:tc>
          <w:tcPr>
            <w:tcW w:w="4819" w:type="dxa"/>
            <w:shd w:val="clear" w:color="auto" w:fill="F8FAFC"/>
            <w:tcMar>
              <w:top w:w="80" w:type="dxa"/>
              <w:left w:w="120" w:type="dxa"/>
              <w:bottom w:w="80" w:type="dxa"/>
              <w:right w:w="120" w:type="dxa"/>
            </w:tcMar>
          </w:tcPr>
          <w:p w14:paraId="778D2A56">
            <w:pPr>
              <w:spacing w:before="0" w:after="0" w:line="276" w:lineRule="auto"/>
              <w:jc w:val="left"/>
            </w:pPr>
            <w:r>
              <w:rPr>
                <w:rFonts w:ascii="Times New Roman" w:hAnsi="Times New Roman"/>
                <w:sz w:val="21"/>
              </w:rPr>
              <w:t>Sai số bình phương trung bình trong bài toán hồi quy</w:t>
            </w:r>
          </w:p>
        </w:tc>
      </w:tr>
      <w:tr w14:paraId="4875F9F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0B4BC2E1">
            <w:pPr>
              <w:spacing w:before="0" w:after="0" w:line="276" w:lineRule="auto"/>
              <w:jc w:val="center"/>
            </w:pPr>
            <w:r>
              <w:rPr>
                <w:rFonts w:ascii="Times New Roman" w:hAnsi="Times New Roman"/>
                <w:sz w:val="21"/>
              </w:rPr>
              <w:t>ORM</w:t>
            </w:r>
          </w:p>
        </w:tc>
        <w:tc>
          <w:tcPr>
            <w:tcW w:w="2948" w:type="dxa"/>
            <w:shd w:val="clear" w:color="auto" w:fill="FFFFFF"/>
            <w:tcMar>
              <w:top w:w="80" w:type="dxa"/>
              <w:left w:w="120" w:type="dxa"/>
              <w:bottom w:w="80" w:type="dxa"/>
              <w:right w:w="120" w:type="dxa"/>
            </w:tcMar>
          </w:tcPr>
          <w:p w14:paraId="778B0E3B">
            <w:pPr>
              <w:spacing w:before="0" w:after="0" w:line="276" w:lineRule="auto"/>
              <w:jc w:val="left"/>
            </w:pPr>
            <w:r>
              <w:rPr>
                <w:rFonts w:ascii="Times New Roman" w:hAnsi="Times New Roman"/>
                <w:sz w:val="21"/>
              </w:rPr>
              <w:t>Object-Relational Mapping</w:t>
            </w:r>
          </w:p>
        </w:tc>
        <w:tc>
          <w:tcPr>
            <w:tcW w:w="4819" w:type="dxa"/>
            <w:shd w:val="clear" w:color="auto" w:fill="FFFFFF"/>
            <w:tcMar>
              <w:top w:w="80" w:type="dxa"/>
              <w:left w:w="120" w:type="dxa"/>
              <w:bottom w:w="80" w:type="dxa"/>
              <w:right w:w="120" w:type="dxa"/>
            </w:tcMar>
          </w:tcPr>
          <w:p w14:paraId="34DED6F4">
            <w:pPr>
              <w:spacing w:before="0" w:after="0" w:line="276" w:lineRule="auto"/>
              <w:jc w:val="left"/>
            </w:pPr>
            <w:r>
              <w:rPr>
                <w:rFonts w:ascii="Times New Roman" w:hAnsi="Times New Roman"/>
                <w:sz w:val="21"/>
              </w:rPr>
              <w:t>Kỹ thuật ánh xạ bảng CSDL thành các đối tượng ngôn ngữ lập trình</w:t>
            </w:r>
          </w:p>
        </w:tc>
      </w:tr>
      <w:tr w14:paraId="6F9EF75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A4C763C">
            <w:pPr>
              <w:spacing w:before="0" w:after="0" w:line="276" w:lineRule="auto"/>
              <w:jc w:val="center"/>
            </w:pPr>
            <w:r>
              <w:rPr>
                <w:rFonts w:ascii="Times New Roman" w:hAnsi="Times New Roman"/>
                <w:sz w:val="21"/>
              </w:rPr>
              <w:t>PK</w:t>
            </w:r>
          </w:p>
        </w:tc>
        <w:tc>
          <w:tcPr>
            <w:tcW w:w="2948" w:type="dxa"/>
            <w:shd w:val="clear" w:color="auto" w:fill="F8FAFC"/>
            <w:tcMar>
              <w:top w:w="80" w:type="dxa"/>
              <w:left w:w="120" w:type="dxa"/>
              <w:bottom w:w="80" w:type="dxa"/>
              <w:right w:w="120" w:type="dxa"/>
            </w:tcMar>
          </w:tcPr>
          <w:p w14:paraId="14F0B954">
            <w:pPr>
              <w:spacing w:before="0" w:after="0" w:line="276" w:lineRule="auto"/>
              <w:jc w:val="left"/>
            </w:pPr>
            <w:r>
              <w:rPr>
                <w:rFonts w:ascii="Times New Roman" w:hAnsi="Times New Roman"/>
                <w:sz w:val="21"/>
              </w:rPr>
              <w:t>Primary Key</w:t>
            </w:r>
          </w:p>
        </w:tc>
        <w:tc>
          <w:tcPr>
            <w:tcW w:w="4819" w:type="dxa"/>
            <w:shd w:val="clear" w:color="auto" w:fill="F8FAFC"/>
            <w:tcMar>
              <w:top w:w="80" w:type="dxa"/>
              <w:left w:w="120" w:type="dxa"/>
              <w:bottom w:w="80" w:type="dxa"/>
              <w:right w:w="120" w:type="dxa"/>
            </w:tcMar>
          </w:tcPr>
          <w:p w14:paraId="6290C990">
            <w:pPr>
              <w:spacing w:before="0" w:after="0" w:line="276" w:lineRule="auto"/>
              <w:jc w:val="left"/>
            </w:pPr>
            <w:r>
              <w:rPr>
                <w:rFonts w:ascii="Times New Roman" w:hAnsi="Times New Roman"/>
                <w:sz w:val="21"/>
              </w:rPr>
              <w:t>Khóa chính định danh duy nhất cho từng bản ghi dữ liệu</w:t>
            </w:r>
          </w:p>
        </w:tc>
      </w:tr>
      <w:tr w14:paraId="3DA7E91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53CB380F">
            <w:pPr>
              <w:spacing w:before="0" w:after="0" w:line="276" w:lineRule="auto"/>
              <w:jc w:val="center"/>
            </w:pPr>
            <w:r>
              <w:rPr>
                <w:rFonts w:ascii="Times New Roman" w:hAnsi="Times New Roman"/>
                <w:sz w:val="21"/>
              </w:rPr>
              <w:t>Pydantic</w:t>
            </w:r>
          </w:p>
        </w:tc>
        <w:tc>
          <w:tcPr>
            <w:tcW w:w="2948" w:type="dxa"/>
            <w:shd w:val="clear" w:color="auto" w:fill="FFFFFF"/>
            <w:tcMar>
              <w:top w:w="80" w:type="dxa"/>
              <w:left w:w="120" w:type="dxa"/>
              <w:bottom w:w="80" w:type="dxa"/>
              <w:right w:w="120" w:type="dxa"/>
            </w:tcMar>
          </w:tcPr>
          <w:p w14:paraId="2218254A">
            <w:pPr>
              <w:spacing w:before="0" w:after="0" w:line="276" w:lineRule="auto"/>
              <w:jc w:val="left"/>
            </w:pPr>
            <w:r>
              <w:rPr>
                <w:rFonts w:ascii="Times New Roman" w:hAnsi="Times New Roman"/>
                <w:sz w:val="21"/>
              </w:rPr>
              <w:t>Data validation library for Python</w:t>
            </w:r>
          </w:p>
        </w:tc>
        <w:tc>
          <w:tcPr>
            <w:tcW w:w="4819" w:type="dxa"/>
            <w:shd w:val="clear" w:color="auto" w:fill="FFFFFF"/>
            <w:tcMar>
              <w:top w:w="80" w:type="dxa"/>
              <w:left w:w="120" w:type="dxa"/>
              <w:bottom w:w="80" w:type="dxa"/>
              <w:right w:w="120" w:type="dxa"/>
            </w:tcMar>
          </w:tcPr>
          <w:p w14:paraId="131FC5D0">
            <w:pPr>
              <w:spacing w:before="0" w:after="0" w:line="276" w:lineRule="auto"/>
              <w:jc w:val="left"/>
            </w:pPr>
            <w:r>
              <w:rPr>
                <w:rFonts w:ascii="Times New Roman" w:hAnsi="Times New Roman"/>
                <w:sz w:val="21"/>
              </w:rPr>
              <w:t>Thư viện xác thực kiểu dữ liệu mạnh mẽ của hệ sinh thái Python</w:t>
            </w:r>
          </w:p>
        </w:tc>
      </w:tr>
      <w:tr w14:paraId="2E98CF7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033BDE02">
            <w:pPr>
              <w:spacing w:before="0" w:after="0" w:line="276" w:lineRule="auto"/>
              <w:jc w:val="center"/>
            </w:pPr>
            <w:r>
              <w:rPr>
                <w:rFonts w:ascii="Times New Roman" w:hAnsi="Times New Roman"/>
                <w:sz w:val="21"/>
              </w:rPr>
              <w:t>REST</w:t>
            </w:r>
          </w:p>
        </w:tc>
        <w:tc>
          <w:tcPr>
            <w:tcW w:w="2948" w:type="dxa"/>
            <w:shd w:val="clear" w:color="auto" w:fill="F8FAFC"/>
            <w:tcMar>
              <w:top w:w="80" w:type="dxa"/>
              <w:left w:w="120" w:type="dxa"/>
              <w:bottom w:w="80" w:type="dxa"/>
              <w:right w:w="120" w:type="dxa"/>
            </w:tcMar>
          </w:tcPr>
          <w:p w14:paraId="251D8E35">
            <w:pPr>
              <w:spacing w:before="0" w:after="0" w:line="276" w:lineRule="auto"/>
              <w:jc w:val="left"/>
            </w:pPr>
            <w:r>
              <w:rPr>
                <w:rFonts w:ascii="Times New Roman" w:hAnsi="Times New Roman"/>
                <w:sz w:val="21"/>
              </w:rPr>
              <w:t>Representational State Transfer</w:t>
            </w:r>
          </w:p>
        </w:tc>
        <w:tc>
          <w:tcPr>
            <w:tcW w:w="4819" w:type="dxa"/>
            <w:shd w:val="clear" w:color="auto" w:fill="F8FAFC"/>
            <w:tcMar>
              <w:top w:w="80" w:type="dxa"/>
              <w:left w:w="120" w:type="dxa"/>
              <w:bottom w:w="80" w:type="dxa"/>
              <w:right w:w="120" w:type="dxa"/>
            </w:tcMar>
          </w:tcPr>
          <w:p w14:paraId="21E6BB38">
            <w:pPr>
              <w:spacing w:before="0" w:after="0" w:line="276" w:lineRule="auto"/>
              <w:jc w:val="left"/>
            </w:pPr>
            <w:r>
              <w:rPr>
                <w:rFonts w:ascii="Times New Roman" w:hAnsi="Times New Roman"/>
                <w:sz w:val="21"/>
              </w:rPr>
              <w:t>Kiến trúc thiết kế dịch vụ web chuẩn mực</w:t>
            </w:r>
          </w:p>
        </w:tc>
      </w:tr>
      <w:tr w14:paraId="519BE23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4BAAC01F">
            <w:pPr>
              <w:spacing w:before="0" w:after="0" w:line="276" w:lineRule="auto"/>
              <w:jc w:val="center"/>
            </w:pPr>
            <w:r>
              <w:rPr>
                <w:rFonts w:ascii="Times New Roman" w:hAnsi="Times New Roman"/>
                <w:sz w:val="21"/>
              </w:rPr>
              <w:t>RFID</w:t>
            </w:r>
          </w:p>
        </w:tc>
        <w:tc>
          <w:tcPr>
            <w:tcW w:w="2948" w:type="dxa"/>
            <w:shd w:val="clear" w:color="auto" w:fill="FFFFFF"/>
            <w:tcMar>
              <w:top w:w="80" w:type="dxa"/>
              <w:left w:w="120" w:type="dxa"/>
              <w:bottom w:w="80" w:type="dxa"/>
              <w:right w:w="120" w:type="dxa"/>
            </w:tcMar>
          </w:tcPr>
          <w:p w14:paraId="05FF3194">
            <w:pPr>
              <w:spacing w:before="0" w:after="0" w:line="276" w:lineRule="auto"/>
              <w:jc w:val="left"/>
            </w:pPr>
            <w:r>
              <w:rPr>
                <w:rFonts w:ascii="Times New Roman" w:hAnsi="Times New Roman"/>
                <w:sz w:val="21"/>
              </w:rPr>
              <w:t>Radio Frequency Identification</w:t>
            </w:r>
          </w:p>
        </w:tc>
        <w:tc>
          <w:tcPr>
            <w:tcW w:w="4819" w:type="dxa"/>
            <w:shd w:val="clear" w:color="auto" w:fill="FFFFFF"/>
            <w:tcMar>
              <w:top w:w="80" w:type="dxa"/>
              <w:left w:w="120" w:type="dxa"/>
              <w:bottom w:w="80" w:type="dxa"/>
              <w:right w:w="120" w:type="dxa"/>
            </w:tcMar>
          </w:tcPr>
          <w:p w14:paraId="51DC8060">
            <w:pPr>
              <w:spacing w:before="0" w:after="0" w:line="276" w:lineRule="auto"/>
              <w:jc w:val="left"/>
            </w:pPr>
            <w:r>
              <w:rPr>
                <w:rFonts w:ascii="Times New Roman" w:hAnsi="Times New Roman"/>
                <w:sz w:val="21"/>
              </w:rPr>
              <w:t>Công nghệ nhận dạng tự động bằng sóng vô tuyến</w:t>
            </w:r>
          </w:p>
        </w:tc>
      </w:tr>
      <w:tr w14:paraId="43DEDBD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04A5CF90">
            <w:pPr>
              <w:spacing w:before="0" w:after="0" w:line="276" w:lineRule="auto"/>
              <w:jc w:val="center"/>
            </w:pPr>
            <w:r>
              <w:rPr>
                <w:rFonts w:ascii="Times New Roman" w:hAnsi="Times New Roman"/>
                <w:sz w:val="21"/>
              </w:rPr>
              <w:t>RMSE</w:t>
            </w:r>
          </w:p>
        </w:tc>
        <w:tc>
          <w:tcPr>
            <w:tcW w:w="2948" w:type="dxa"/>
            <w:shd w:val="clear" w:color="auto" w:fill="F8FAFC"/>
            <w:tcMar>
              <w:top w:w="80" w:type="dxa"/>
              <w:left w:w="120" w:type="dxa"/>
              <w:bottom w:w="80" w:type="dxa"/>
              <w:right w:w="120" w:type="dxa"/>
            </w:tcMar>
          </w:tcPr>
          <w:p w14:paraId="1DAFF17C">
            <w:pPr>
              <w:spacing w:before="0" w:after="0" w:line="276" w:lineRule="auto"/>
              <w:jc w:val="left"/>
            </w:pPr>
            <w:r>
              <w:rPr>
                <w:rFonts w:ascii="Times New Roman" w:hAnsi="Times New Roman"/>
                <w:sz w:val="21"/>
              </w:rPr>
              <w:t>Root Mean Squared Error</w:t>
            </w:r>
          </w:p>
        </w:tc>
        <w:tc>
          <w:tcPr>
            <w:tcW w:w="4819" w:type="dxa"/>
            <w:shd w:val="clear" w:color="auto" w:fill="F8FAFC"/>
            <w:tcMar>
              <w:top w:w="80" w:type="dxa"/>
              <w:left w:w="120" w:type="dxa"/>
              <w:bottom w:w="80" w:type="dxa"/>
              <w:right w:w="120" w:type="dxa"/>
            </w:tcMar>
          </w:tcPr>
          <w:p w14:paraId="3ED68F68">
            <w:pPr>
              <w:spacing w:before="0" w:after="0" w:line="276" w:lineRule="auto"/>
              <w:jc w:val="left"/>
            </w:pPr>
            <w:r>
              <w:rPr>
                <w:rFonts w:ascii="Times New Roman" w:hAnsi="Times New Roman"/>
                <w:sz w:val="21"/>
              </w:rPr>
              <w:t>Căn bậc hai sai số bình phương trung bình</w:t>
            </w:r>
          </w:p>
        </w:tc>
      </w:tr>
      <w:tr w14:paraId="35BBD79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41D758E5">
            <w:pPr>
              <w:spacing w:before="0" w:after="0" w:line="276" w:lineRule="auto"/>
              <w:jc w:val="center"/>
            </w:pPr>
            <w:r>
              <w:rPr>
                <w:rFonts w:ascii="Times New Roman" w:hAnsi="Times New Roman"/>
                <w:sz w:val="21"/>
              </w:rPr>
              <w:t>SPS</w:t>
            </w:r>
          </w:p>
        </w:tc>
        <w:tc>
          <w:tcPr>
            <w:tcW w:w="2948" w:type="dxa"/>
            <w:shd w:val="clear" w:color="auto" w:fill="FFFFFF"/>
            <w:tcMar>
              <w:top w:w="80" w:type="dxa"/>
              <w:left w:w="120" w:type="dxa"/>
              <w:bottom w:w="80" w:type="dxa"/>
              <w:right w:w="120" w:type="dxa"/>
            </w:tcMar>
          </w:tcPr>
          <w:p w14:paraId="2F6ACD81">
            <w:pPr>
              <w:spacing w:before="0" w:after="0" w:line="276" w:lineRule="auto"/>
              <w:jc w:val="left"/>
            </w:pPr>
            <w:r>
              <w:rPr>
                <w:rFonts w:ascii="Times New Roman" w:hAnsi="Times New Roman"/>
                <w:sz w:val="21"/>
              </w:rPr>
              <w:t>Smart Parking System</w:t>
            </w:r>
          </w:p>
        </w:tc>
        <w:tc>
          <w:tcPr>
            <w:tcW w:w="4819" w:type="dxa"/>
            <w:shd w:val="clear" w:color="auto" w:fill="FFFFFF"/>
            <w:tcMar>
              <w:top w:w="80" w:type="dxa"/>
              <w:left w:w="120" w:type="dxa"/>
              <w:bottom w:w="80" w:type="dxa"/>
              <w:right w:w="120" w:type="dxa"/>
            </w:tcMar>
          </w:tcPr>
          <w:p w14:paraId="17EB4138">
            <w:pPr>
              <w:spacing w:before="0" w:after="0" w:line="276" w:lineRule="auto"/>
              <w:jc w:val="left"/>
            </w:pPr>
            <w:r>
              <w:rPr>
                <w:rFonts w:ascii="Times New Roman" w:hAnsi="Times New Roman"/>
                <w:sz w:val="21"/>
              </w:rPr>
              <w:t>Hệ thống quản lý bãi đỗ xe thông minh</w:t>
            </w:r>
          </w:p>
        </w:tc>
      </w:tr>
      <w:tr w14:paraId="3B885C4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D3FF04D">
            <w:pPr>
              <w:spacing w:before="0" w:after="0" w:line="276" w:lineRule="auto"/>
              <w:jc w:val="center"/>
            </w:pPr>
            <w:r>
              <w:rPr>
                <w:rFonts w:ascii="Times New Roman" w:hAnsi="Times New Roman"/>
                <w:sz w:val="21"/>
              </w:rPr>
              <w:t>SPA</w:t>
            </w:r>
          </w:p>
        </w:tc>
        <w:tc>
          <w:tcPr>
            <w:tcW w:w="2948" w:type="dxa"/>
            <w:shd w:val="clear" w:color="auto" w:fill="F8FAFC"/>
            <w:tcMar>
              <w:top w:w="80" w:type="dxa"/>
              <w:left w:w="120" w:type="dxa"/>
              <w:bottom w:w="80" w:type="dxa"/>
              <w:right w:w="120" w:type="dxa"/>
            </w:tcMar>
          </w:tcPr>
          <w:p w14:paraId="001872B8">
            <w:pPr>
              <w:spacing w:before="0" w:after="0" w:line="276" w:lineRule="auto"/>
              <w:jc w:val="left"/>
            </w:pPr>
            <w:r>
              <w:rPr>
                <w:rFonts w:ascii="Times New Roman" w:hAnsi="Times New Roman"/>
                <w:sz w:val="21"/>
              </w:rPr>
              <w:t>Single Page Application</w:t>
            </w:r>
          </w:p>
        </w:tc>
        <w:tc>
          <w:tcPr>
            <w:tcW w:w="4819" w:type="dxa"/>
            <w:shd w:val="clear" w:color="auto" w:fill="F8FAFC"/>
            <w:tcMar>
              <w:top w:w="80" w:type="dxa"/>
              <w:left w:w="120" w:type="dxa"/>
              <w:bottom w:w="80" w:type="dxa"/>
              <w:right w:w="120" w:type="dxa"/>
            </w:tcMar>
          </w:tcPr>
          <w:p w14:paraId="305C2CA4">
            <w:pPr>
              <w:spacing w:before="0" w:after="0" w:line="276" w:lineRule="auto"/>
              <w:jc w:val="left"/>
            </w:pPr>
            <w:r>
              <w:rPr>
                <w:rFonts w:ascii="Times New Roman" w:hAnsi="Times New Roman"/>
                <w:sz w:val="21"/>
              </w:rPr>
              <w:t>Ứng dụng web tải một trang đơn lẻ mang lại trải nghiệm mượt mà</w:t>
            </w:r>
          </w:p>
        </w:tc>
      </w:tr>
      <w:tr w14:paraId="0BEED84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172C6FB2">
            <w:pPr>
              <w:spacing w:before="0" w:after="0" w:line="276" w:lineRule="auto"/>
              <w:jc w:val="center"/>
            </w:pPr>
            <w:r>
              <w:rPr>
                <w:rFonts w:ascii="Times New Roman" w:hAnsi="Times New Roman"/>
                <w:sz w:val="21"/>
              </w:rPr>
              <w:t>SQL</w:t>
            </w:r>
          </w:p>
        </w:tc>
        <w:tc>
          <w:tcPr>
            <w:tcW w:w="2948" w:type="dxa"/>
            <w:shd w:val="clear" w:color="auto" w:fill="FFFFFF"/>
            <w:tcMar>
              <w:top w:w="80" w:type="dxa"/>
              <w:left w:w="120" w:type="dxa"/>
              <w:bottom w:w="80" w:type="dxa"/>
              <w:right w:w="120" w:type="dxa"/>
            </w:tcMar>
          </w:tcPr>
          <w:p w14:paraId="32EF00B1">
            <w:pPr>
              <w:spacing w:before="0" w:after="0" w:line="276" w:lineRule="auto"/>
              <w:jc w:val="left"/>
            </w:pPr>
            <w:r>
              <w:rPr>
                <w:rFonts w:ascii="Times New Roman" w:hAnsi="Times New Roman"/>
                <w:sz w:val="21"/>
              </w:rPr>
              <w:t>Structured Query Language</w:t>
            </w:r>
          </w:p>
        </w:tc>
        <w:tc>
          <w:tcPr>
            <w:tcW w:w="4819" w:type="dxa"/>
            <w:shd w:val="clear" w:color="auto" w:fill="FFFFFF"/>
            <w:tcMar>
              <w:top w:w="80" w:type="dxa"/>
              <w:left w:w="120" w:type="dxa"/>
              <w:bottom w:w="80" w:type="dxa"/>
              <w:right w:w="120" w:type="dxa"/>
            </w:tcMar>
          </w:tcPr>
          <w:p w14:paraId="54310ED1">
            <w:pPr>
              <w:spacing w:before="0" w:after="0" w:line="276" w:lineRule="auto"/>
              <w:jc w:val="left"/>
            </w:pPr>
            <w:r>
              <w:rPr>
                <w:rFonts w:ascii="Times New Roman" w:hAnsi="Times New Roman"/>
                <w:sz w:val="21"/>
              </w:rPr>
              <w:t>Ngôn ngữ truy vấn dữ liệu có cấu trúc</w:t>
            </w:r>
          </w:p>
        </w:tc>
      </w:tr>
      <w:tr w14:paraId="03ED200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51D9342">
            <w:pPr>
              <w:spacing w:before="0" w:after="0" w:line="276" w:lineRule="auto"/>
              <w:jc w:val="center"/>
            </w:pPr>
            <w:r>
              <w:rPr>
                <w:rFonts w:ascii="Times New Roman" w:hAnsi="Times New Roman"/>
                <w:sz w:val="21"/>
              </w:rPr>
              <w:t>SSR</w:t>
            </w:r>
          </w:p>
        </w:tc>
        <w:tc>
          <w:tcPr>
            <w:tcW w:w="2948" w:type="dxa"/>
            <w:shd w:val="clear" w:color="auto" w:fill="F8FAFC"/>
            <w:tcMar>
              <w:top w:w="80" w:type="dxa"/>
              <w:left w:w="120" w:type="dxa"/>
              <w:bottom w:w="80" w:type="dxa"/>
              <w:right w:w="120" w:type="dxa"/>
            </w:tcMar>
          </w:tcPr>
          <w:p w14:paraId="0BF9EC9F">
            <w:pPr>
              <w:spacing w:before="0" w:after="0" w:line="276" w:lineRule="auto"/>
              <w:jc w:val="left"/>
            </w:pPr>
            <w:r>
              <w:rPr>
                <w:rFonts w:ascii="Times New Roman" w:hAnsi="Times New Roman"/>
                <w:sz w:val="21"/>
              </w:rPr>
              <w:t>Server-Side Rendering</w:t>
            </w:r>
          </w:p>
        </w:tc>
        <w:tc>
          <w:tcPr>
            <w:tcW w:w="4819" w:type="dxa"/>
            <w:shd w:val="clear" w:color="auto" w:fill="F8FAFC"/>
            <w:tcMar>
              <w:top w:w="80" w:type="dxa"/>
              <w:left w:w="120" w:type="dxa"/>
              <w:bottom w:w="80" w:type="dxa"/>
              <w:right w:w="120" w:type="dxa"/>
            </w:tcMar>
          </w:tcPr>
          <w:p w14:paraId="026E7E8A">
            <w:pPr>
              <w:spacing w:before="0" w:after="0" w:line="276" w:lineRule="auto"/>
              <w:jc w:val="left"/>
            </w:pPr>
            <w:r>
              <w:rPr>
                <w:rFonts w:ascii="Times New Roman" w:hAnsi="Times New Roman"/>
                <w:sz w:val="21"/>
              </w:rPr>
              <w:t>Kết xuất giao diện phía máy chủ</w:t>
            </w:r>
          </w:p>
        </w:tc>
      </w:tr>
      <w:tr w14:paraId="3A6917B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2250722D">
            <w:pPr>
              <w:spacing w:before="0" w:after="0" w:line="276" w:lineRule="auto"/>
              <w:jc w:val="center"/>
            </w:pPr>
            <w:r>
              <w:rPr>
                <w:rFonts w:ascii="Times New Roman" w:hAnsi="Times New Roman"/>
                <w:sz w:val="21"/>
              </w:rPr>
              <w:t>UI / UX</w:t>
            </w:r>
          </w:p>
        </w:tc>
        <w:tc>
          <w:tcPr>
            <w:tcW w:w="2948" w:type="dxa"/>
            <w:shd w:val="clear" w:color="auto" w:fill="FFFFFF"/>
            <w:tcMar>
              <w:top w:w="80" w:type="dxa"/>
              <w:left w:w="120" w:type="dxa"/>
              <w:bottom w:w="80" w:type="dxa"/>
              <w:right w:w="120" w:type="dxa"/>
            </w:tcMar>
          </w:tcPr>
          <w:p w14:paraId="62E90FCC">
            <w:pPr>
              <w:spacing w:before="0" w:after="0" w:line="276" w:lineRule="auto"/>
              <w:jc w:val="left"/>
            </w:pPr>
            <w:r>
              <w:rPr>
                <w:rFonts w:ascii="Times New Roman" w:hAnsi="Times New Roman"/>
                <w:sz w:val="21"/>
              </w:rPr>
              <w:t>User Interface / User Experience</w:t>
            </w:r>
          </w:p>
        </w:tc>
        <w:tc>
          <w:tcPr>
            <w:tcW w:w="4819" w:type="dxa"/>
            <w:shd w:val="clear" w:color="auto" w:fill="FFFFFF"/>
            <w:tcMar>
              <w:top w:w="80" w:type="dxa"/>
              <w:left w:w="120" w:type="dxa"/>
              <w:bottom w:w="80" w:type="dxa"/>
              <w:right w:w="120" w:type="dxa"/>
            </w:tcMar>
          </w:tcPr>
          <w:p w14:paraId="13E32849">
            <w:pPr>
              <w:spacing w:before="0" w:after="0" w:line="276" w:lineRule="auto"/>
              <w:jc w:val="left"/>
            </w:pPr>
            <w:r>
              <w:rPr>
                <w:rFonts w:ascii="Times New Roman" w:hAnsi="Times New Roman"/>
                <w:sz w:val="21"/>
              </w:rPr>
              <w:t>Giao diện người dùng / Trải nghiệm người dùng</w:t>
            </w:r>
          </w:p>
        </w:tc>
      </w:tr>
      <w:tr w14:paraId="18D30D9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80AEFDB">
            <w:pPr>
              <w:spacing w:before="0" w:after="0" w:line="276" w:lineRule="auto"/>
              <w:jc w:val="center"/>
            </w:pPr>
            <w:r>
              <w:rPr>
                <w:rFonts w:ascii="Times New Roman" w:hAnsi="Times New Roman"/>
                <w:sz w:val="21"/>
              </w:rPr>
              <w:t>UML</w:t>
            </w:r>
          </w:p>
        </w:tc>
        <w:tc>
          <w:tcPr>
            <w:tcW w:w="2948" w:type="dxa"/>
            <w:shd w:val="clear" w:color="auto" w:fill="F8FAFC"/>
            <w:tcMar>
              <w:top w:w="80" w:type="dxa"/>
              <w:left w:w="120" w:type="dxa"/>
              <w:bottom w:w="80" w:type="dxa"/>
              <w:right w:w="120" w:type="dxa"/>
            </w:tcMar>
          </w:tcPr>
          <w:p w14:paraId="0B87FE60">
            <w:pPr>
              <w:spacing w:before="0" w:after="0" w:line="276" w:lineRule="auto"/>
              <w:jc w:val="left"/>
            </w:pPr>
            <w:r>
              <w:rPr>
                <w:rFonts w:ascii="Times New Roman" w:hAnsi="Times New Roman"/>
                <w:sz w:val="21"/>
              </w:rPr>
              <w:t>Unified Modeling Language</w:t>
            </w:r>
          </w:p>
        </w:tc>
        <w:tc>
          <w:tcPr>
            <w:tcW w:w="4819" w:type="dxa"/>
            <w:shd w:val="clear" w:color="auto" w:fill="F8FAFC"/>
            <w:tcMar>
              <w:top w:w="80" w:type="dxa"/>
              <w:left w:w="120" w:type="dxa"/>
              <w:bottom w:w="80" w:type="dxa"/>
              <w:right w:w="120" w:type="dxa"/>
            </w:tcMar>
          </w:tcPr>
          <w:p w14:paraId="692E1DA8">
            <w:pPr>
              <w:spacing w:before="0" w:after="0" w:line="276" w:lineRule="auto"/>
              <w:jc w:val="left"/>
            </w:pPr>
            <w:r>
              <w:rPr>
                <w:rFonts w:ascii="Times New Roman" w:hAnsi="Times New Roman"/>
                <w:sz w:val="21"/>
              </w:rPr>
              <w:t>Ngôn ngữ mô hình hóa thống nhất trong công nghệ phần mềm</w:t>
            </w:r>
          </w:p>
        </w:tc>
      </w:tr>
      <w:tr w14:paraId="3E9B53C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4568A970">
            <w:pPr>
              <w:spacing w:before="0" w:after="0" w:line="276" w:lineRule="auto"/>
              <w:jc w:val="center"/>
            </w:pPr>
            <w:r>
              <w:rPr>
                <w:rFonts w:ascii="Times New Roman" w:hAnsi="Times New Roman"/>
                <w:sz w:val="21"/>
              </w:rPr>
              <w:t>UVicorn</w:t>
            </w:r>
          </w:p>
        </w:tc>
        <w:tc>
          <w:tcPr>
            <w:tcW w:w="2948" w:type="dxa"/>
            <w:shd w:val="clear" w:color="auto" w:fill="FFFFFF"/>
            <w:tcMar>
              <w:top w:w="80" w:type="dxa"/>
              <w:left w:w="120" w:type="dxa"/>
              <w:bottom w:w="80" w:type="dxa"/>
              <w:right w:w="120" w:type="dxa"/>
            </w:tcMar>
          </w:tcPr>
          <w:p w14:paraId="2FBE877A">
            <w:pPr>
              <w:spacing w:before="0" w:after="0" w:line="276" w:lineRule="auto"/>
              <w:jc w:val="left"/>
            </w:pPr>
            <w:r>
              <w:rPr>
                <w:rFonts w:ascii="Times New Roman" w:hAnsi="Times New Roman"/>
                <w:sz w:val="21"/>
              </w:rPr>
              <w:t>Lightning-fast ASGI server</w:t>
            </w:r>
          </w:p>
        </w:tc>
        <w:tc>
          <w:tcPr>
            <w:tcW w:w="4819" w:type="dxa"/>
            <w:shd w:val="clear" w:color="auto" w:fill="FFFFFF"/>
            <w:tcMar>
              <w:top w:w="80" w:type="dxa"/>
              <w:left w:w="120" w:type="dxa"/>
              <w:bottom w:w="80" w:type="dxa"/>
              <w:right w:w="120" w:type="dxa"/>
            </w:tcMar>
          </w:tcPr>
          <w:p w14:paraId="41F497C3">
            <w:pPr>
              <w:spacing w:before="0" w:after="0" w:line="276" w:lineRule="auto"/>
              <w:jc w:val="left"/>
            </w:pPr>
            <w:r>
              <w:rPr>
                <w:rFonts w:ascii="Times New Roman" w:hAnsi="Times New Roman"/>
                <w:sz w:val="21"/>
              </w:rPr>
              <w:t>Máy chủ web ASGI hiệu năng cực cao dành cho FastAPI</w:t>
            </w:r>
          </w:p>
        </w:tc>
      </w:tr>
      <w:tr w14:paraId="0DDB38A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5B633A2C">
            <w:pPr>
              <w:spacing w:before="0" w:after="0" w:line="276" w:lineRule="auto"/>
              <w:jc w:val="center"/>
            </w:pPr>
            <w:r>
              <w:rPr>
                <w:rFonts w:ascii="Times New Roman" w:hAnsi="Times New Roman"/>
                <w:sz w:val="21"/>
              </w:rPr>
              <w:t>WebSocket</w:t>
            </w:r>
          </w:p>
        </w:tc>
        <w:tc>
          <w:tcPr>
            <w:tcW w:w="2948" w:type="dxa"/>
            <w:shd w:val="clear" w:color="auto" w:fill="F8FAFC"/>
            <w:tcMar>
              <w:top w:w="80" w:type="dxa"/>
              <w:left w:w="120" w:type="dxa"/>
              <w:bottom w:w="80" w:type="dxa"/>
              <w:right w:w="120" w:type="dxa"/>
            </w:tcMar>
          </w:tcPr>
          <w:p w14:paraId="7F690FEC">
            <w:pPr>
              <w:spacing w:before="0" w:after="0" w:line="276" w:lineRule="auto"/>
              <w:jc w:val="left"/>
            </w:pPr>
            <w:r>
              <w:rPr>
                <w:rFonts w:ascii="Times New Roman" w:hAnsi="Times New Roman"/>
                <w:sz w:val="21"/>
              </w:rPr>
              <w:t>Full-duplex Communication Protocol</w:t>
            </w:r>
          </w:p>
        </w:tc>
        <w:tc>
          <w:tcPr>
            <w:tcW w:w="4819" w:type="dxa"/>
            <w:shd w:val="clear" w:color="auto" w:fill="F8FAFC"/>
            <w:tcMar>
              <w:top w:w="80" w:type="dxa"/>
              <w:left w:w="120" w:type="dxa"/>
              <w:bottom w:w="80" w:type="dxa"/>
              <w:right w:w="120" w:type="dxa"/>
            </w:tcMar>
          </w:tcPr>
          <w:p w14:paraId="78DCAE26">
            <w:pPr>
              <w:spacing w:before="0" w:after="0" w:line="276" w:lineRule="auto"/>
              <w:jc w:val="left"/>
            </w:pPr>
            <w:r>
              <w:rPr>
                <w:rFonts w:ascii="Times New Roman" w:hAnsi="Times New Roman"/>
                <w:sz w:val="21"/>
              </w:rPr>
              <w:t>Giao thức truyền thông hai chiều thời gian thực giữa máy khách và máy chủ</w:t>
            </w:r>
          </w:p>
        </w:tc>
      </w:tr>
    </w:tbl>
    <w:p w14:paraId="00B9B70E">
      <w:pPr>
        <w:spacing w:after="80"/>
      </w:pPr>
    </w:p>
    <w:p w14:paraId="4AEEBAF5">
      <w:pPr>
        <w:pageBreakBefore/>
        <w:spacing w:before="360" w:after="240"/>
        <w:jc w:val="center"/>
      </w:pPr>
      <w:r>
        <w:rPr>
          <w:rFonts w:ascii="Times New Roman" w:hAnsi="Times New Roman"/>
          <w:b/>
          <w:sz w:val="28"/>
        </w:rPr>
        <w:t>DANH MỤC HÌNH VẼ</w:t>
      </w:r>
    </w:p>
    <w:p w14:paraId="550661FB">
      <w:pPr>
        <w:spacing w:before="0" w:after="80" w:line="312" w:lineRule="auto"/>
        <w:ind w:firstLine="720"/>
        <w:jc w:val="both"/>
      </w:pPr>
      <w:r>
        <w:rPr>
          <w:rFonts w:ascii="Times New Roman" w:hAnsi="Times New Roman"/>
          <w:sz w:val="26"/>
        </w:rPr>
        <w:t>Danh mục tổng hợp toàn bộ các hình vẽ, sơ đồ kiến trúc và ảnh chụp giao diện hệ thống:</w:t>
      </w:r>
    </w:p>
    <w:p w14:paraId="25019511">
      <w:pPr>
        <w:spacing w:before="160" w:after="60"/>
        <w:jc w:val="left"/>
      </w:pPr>
      <w:r>
        <w:rPr>
          <w:rFonts w:ascii="Times New Roman" w:hAnsi="Times New Roman"/>
          <w:b/>
          <w:sz w:val="23"/>
        </w:rPr>
        <w:t>Danh mục: Danh mục hình vẽ trong báo cáo đồ án</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523"/>
        <w:gridCol w:w="5894"/>
        <w:gridCol w:w="1388"/>
      </w:tblGrid>
      <w:tr w14:paraId="09EE1A6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1E3A8A"/>
            <w:tcMar>
              <w:top w:w="120" w:type="dxa"/>
              <w:left w:w="150" w:type="dxa"/>
              <w:bottom w:w="120" w:type="dxa"/>
              <w:right w:w="150" w:type="dxa"/>
            </w:tcMar>
          </w:tcPr>
          <w:p w14:paraId="7F7C7484">
            <w:pPr>
              <w:spacing w:before="0" w:after="0"/>
              <w:jc w:val="center"/>
            </w:pPr>
            <w:r>
              <w:rPr>
                <w:rFonts w:ascii="Times New Roman" w:hAnsi="Times New Roman"/>
                <w:b/>
                <w:color w:val="FFFFFF"/>
                <w:sz w:val="22"/>
              </w:rPr>
              <w:t>KÝ HIỆU HÌNH</w:t>
            </w:r>
          </w:p>
        </w:tc>
        <w:tc>
          <w:tcPr>
            <w:tcW w:w="6350" w:type="dxa"/>
            <w:shd w:val="clear" w:color="auto" w:fill="1E3A8A"/>
            <w:tcMar>
              <w:top w:w="120" w:type="dxa"/>
              <w:left w:w="150" w:type="dxa"/>
              <w:bottom w:w="120" w:type="dxa"/>
              <w:right w:w="150" w:type="dxa"/>
            </w:tcMar>
          </w:tcPr>
          <w:p w14:paraId="686264DE">
            <w:pPr>
              <w:spacing w:before="0" w:after="0"/>
              <w:jc w:val="center"/>
            </w:pPr>
            <w:r>
              <w:rPr>
                <w:rFonts w:ascii="Times New Roman" w:hAnsi="Times New Roman"/>
                <w:b/>
                <w:color w:val="FFFFFF"/>
                <w:sz w:val="22"/>
              </w:rPr>
              <w:t>TÊN / MÔ TẢ NỘI DUNG HÌNH VẼ</w:t>
            </w:r>
          </w:p>
        </w:tc>
        <w:tc>
          <w:tcPr>
            <w:tcW w:w="1417" w:type="dxa"/>
            <w:shd w:val="clear" w:color="auto" w:fill="1E3A8A"/>
            <w:tcMar>
              <w:top w:w="120" w:type="dxa"/>
              <w:left w:w="150" w:type="dxa"/>
              <w:bottom w:w="120" w:type="dxa"/>
              <w:right w:w="150" w:type="dxa"/>
            </w:tcMar>
          </w:tcPr>
          <w:p w14:paraId="1CD493CD">
            <w:pPr>
              <w:spacing w:before="0" w:after="0"/>
              <w:jc w:val="center"/>
            </w:pPr>
            <w:r>
              <w:rPr>
                <w:rFonts w:ascii="Times New Roman" w:hAnsi="Times New Roman"/>
                <w:b/>
                <w:color w:val="FFFFFF"/>
                <w:sz w:val="22"/>
              </w:rPr>
              <w:t>TRANG</w:t>
            </w:r>
          </w:p>
        </w:tc>
      </w:tr>
      <w:tr w14:paraId="0AD941E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AB8D354">
            <w:pPr>
              <w:spacing w:before="0" w:after="0" w:line="276" w:lineRule="auto"/>
              <w:jc w:val="center"/>
            </w:pPr>
            <w:r>
              <w:rPr>
                <w:rFonts w:ascii="Times New Roman" w:hAnsi="Times New Roman"/>
                <w:sz w:val="21"/>
              </w:rPr>
              <w:t>Hình 1.1</w:t>
            </w:r>
          </w:p>
        </w:tc>
        <w:tc>
          <w:tcPr>
            <w:tcW w:w="6350" w:type="dxa"/>
            <w:shd w:val="clear" w:color="auto" w:fill="FFFFFF"/>
            <w:tcMar>
              <w:top w:w="80" w:type="dxa"/>
              <w:left w:w="120" w:type="dxa"/>
              <w:bottom w:w="80" w:type="dxa"/>
              <w:right w:w="120" w:type="dxa"/>
            </w:tcMar>
          </w:tcPr>
          <w:p w14:paraId="24E5DEA7">
            <w:pPr>
              <w:spacing w:before="0" w:after="0" w:line="276" w:lineRule="auto"/>
              <w:jc w:val="left"/>
            </w:pPr>
            <w:r>
              <w:rPr>
                <w:rFonts w:ascii="Times New Roman" w:hAnsi="Times New Roman"/>
                <w:sz w:val="21"/>
              </w:rPr>
              <w:t>Thực trạng ùn tắc giao thông tại các bãi đỗ xe truyền thống đô thị</w:t>
            </w:r>
          </w:p>
        </w:tc>
        <w:tc>
          <w:tcPr>
            <w:tcW w:w="1417" w:type="dxa"/>
            <w:shd w:val="clear" w:color="auto" w:fill="FFFFFF"/>
            <w:tcMar>
              <w:top w:w="80" w:type="dxa"/>
              <w:left w:w="120" w:type="dxa"/>
              <w:bottom w:w="80" w:type="dxa"/>
              <w:right w:w="120" w:type="dxa"/>
            </w:tcMar>
          </w:tcPr>
          <w:p w14:paraId="5C8D811F">
            <w:pPr>
              <w:spacing w:before="0" w:after="0" w:line="276" w:lineRule="auto"/>
              <w:jc w:val="left"/>
            </w:pPr>
            <w:r>
              <w:rPr>
                <w:rFonts w:ascii="Times New Roman" w:hAnsi="Times New Roman"/>
                <w:sz w:val="21"/>
              </w:rPr>
              <w:t>4</w:t>
            </w:r>
          </w:p>
        </w:tc>
      </w:tr>
      <w:tr w14:paraId="6CA61BE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5680E87">
            <w:pPr>
              <w:spacing w:before="0" w:after="0" w:line="276" w:lineRule="auto"/>
              <w:jc w:val="center"/>
            </w:pPr>
            <w:r>
              <w:rPr>
                <w:rFonts w:ascii="Times New Roman" w:hAnsi="Times New Roman"/>
                <w:sz w:val="21"/>
              </w:rPr>
              <w:t>Hình 2.1</w:t>
            </w:r>
          </w:p>
        </w:tc>
        <w:tc>
          <w:tcPr>
            <w:tcW w:w="6350" w:type="dxa"/>
            <w:shd w:val="clear" w:color="auto" w:fill="F8FAFC"/>
            <w:tcMar>
              <w:top w:w="80" w:type="dxa"/>
              <w:left w:w="120" w:type="dxa"/>
              <w:bottom w:w="80" w:type="dxa"/>
              <w:right w:w="120" w:type="dxa"/>
            </w:tcMar>
          </w:tcPr>
          <w:p w14:paraId="08DD417E">
            <w:pPr>
              <w:spacing w:before="0" w:after="0" w:line="276" w:lineRule="auto"/>
              <w:jc w:val="left"/>
            </w:pPr>
            <w:r>
              <w:rPr>
                <w:rFonts w:ascii="Times New Roman" w:hAnsi="Times New Roman"/>
                <w:sz w:val="21"/>
              </w:rPr>
              <w:t>Sơ đồ Use Case tổng quát hệ thống Smart Parking System (Customer, Staff, Admin)</w:t>
            </w:r>
          </w:p>
        </w:tc>
        <w:tc>
          <w:tcPr>
            <w:tcW w:w="1417" w:type="dxa"/>
            <w:shd w:val="clear" w:color="auto" w:fill="F8FAFC"/>
            <w:tcMar>
              <w:top w:w="80" w:type="dxa"/>
              <w:left w:w="120" w:type="dxa"/>
              <w:bottom w:w="80" w:type="dxa"/>
              <w:right w:w="120" w:type="dxa"/>
            </w:tcMar>
          </w:tcPr>
          <w:p w14:paraId="078B8E0C">
            <w:pPr>
              <w:spacing w:before="0" w:after="0" w:line="276" w:lineRule="auto"/>
              <w:jc w:val="left"/>
            </w:pPr>
            <w:r>
              <w:rPr>
                <w:rFonts w:ascii="Times New Roman" w:hAnsi="Times New Roman"/>
                <w:sz w:val="21"/>
              </w:rPr>
              <w:t>15</w:t>
            </w:r>
          </w:p>
        </w:tc>
      </w:tr>
      <w:tr w14:paraId="6E2F0AF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B7A03FD">
            <w:pPr>
              <w:spacing w:before="0" w:after="0" w:line="276" w:lineRule="auto"/>
              <w:jc w:val="center"/>
            </w:pPr>
            <w:r>
              <w:rPr>
                <w:rFonts w:ascii="Times New Roman" w:hAnsi="Times New Roman"/>
                <w:sz w:val="21"/>
              </w:rPr>
              <w:t>Hình 2.2</w:t>
            </w:r>
          </w:p>
        </w:tc>
        <w:tc>
          <w:tcPr>
            <w:tcW w:w="6350" w:type="dxa"/>
            <w:shd w:val="clear" w:color="auto" w:fill="FFFFFF"/>
            <w:tcMar>
              <w:top w:w="80" w:type="dxa"/>
              <w:left w:w="120" w:type="dxa"/>
              <w:bottom w:w="80" w:type="dxa"/>
              <w:right w:w="120" w:type="dxa"/>
            </w:tcMar>
          </w:tcPr>
          <w:p w14:paraId="45F4B8BD">
            <w:pPr>
              <w:spacing w:before="0" w:after="0" w:line="276" w:lineRule="auto"/>
              <w:jc w:val="left"/>
            </w:pPr>
            <w:r>
              <w:rPr>
                <w:rFonts w:ascii="Times New Roman" w:hAnsi="Times New Roman"/>
                <w:sz w:val="21"/>
              </w:rPr>
              <w:t>Sơ đồ kiến trúc phân tầng hệ thống Smart Parking System (Frontend, FastAPI, PostgreSQL)</w:t>
            </w:r>
          </w:p>
        </w:tc>
        <w:tc>
          <w:tcPr>
            <w:tcW w:w="1417" w:type="dxa"/>
            <w:shd w:val="clear" w:color="auto" w:fill="FFFFFF"/>
            <w:tcMar>
              <w:top w:w="80" w:type="dxa"/>
              <w:left w:w="120" w:type="dxa"/>
              <w:bottom w:w="80" w:type="dxa"/>
              <w:right w:w="120" w:type="dxa"/>
            </w:tcMar>
          </w:tcPr>
          <w:p w14:paraId="4D7AF7AA">
            <w:pPr>
              <w:spacing w:before="0" w:after="0" w:line="276" w:lineRule="auto"/>
              <w:jc w:val="left"/>
            </w:pPr>
            <w:r>
              <w:rPr>
                <w:rFonts w:ascii="Times New Roman" w:hAnsi="Times New Roman"/>
                <w:sz w:val="21"/>
              </w:rPr>
              <w:t>19</w:t>
            </w:r>
          </w:p>
        </w:tc>
      </w:tr>
      <w:tr w14:paraId="0CB084C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64368A67">
            <w:pPr>
              <w:spacing w:before="0" w:after="0" w:line="276" w:lineRule="auto"/>
              <w:jc w:val="center"/>
            </w:pPr>
            <w:r>
              <w:rPr>
                <w:rFonts w:ascii="Times New Roman" w:hAnsi="Times New Roman"/>
                <w:sz w:val="21"/>
              </w:rPr>
              <w:t>Hình 2.3</w:t>
            </w:r>
          </w:p>
        </w:tc>
        <w:tc>
          <w:tcPr>
            <w:tcW w:w="6350" w:type="dxa"/>
            <w:shd w:val="clear" w:color="auto" w:fill="F8FAFC"/>
            <w:tcMar>
              <w:top w:w="80" w:type="dxa"/>
              <w:left w:w="120" w:type="dxa"/>
              <w:bottom w:w="80" w:type="dxa"/>
              <w:right w:w="120" w:type="dxa"/>
            </w:tcMar>
          </w:tcPr>
          <w:p w14:paraId="0B57C1F1">
            <w:pPr>
              <w:spacing w:before="0" w:after="0" w:line="276" w:lineRule="auto"/>
              <w:jc w:val="left"/>
            </w:pPr>
            <w:r>
              <w:rPr>
                <w:rFonts w:ascii="Times New Roman" w:hAnsi="Times New Roman"/>
                <w:sz w:val="21"/>
              </w:rPr>
              <w:t>Sơ đồ thực thể liên kết (ERD) cơ sở dữ liệu quan hệ chuẩn hóa 6 bảng</w:t>
            </w:r>
          </w:p>
        </w:tc>
        <w:tc>
          <w:tcPr>
            <w:tcW w:w="1417" w:type="dxa"/>
            <w:shd w:val="clear" w:color="auto" w:fill="F8FAFC"/>
            <w:tcMar>
              <w:top w:w="80" w:type="dxa"/>
              <w:left w:w="120" w:type="dxa"/>
              <w:bottom w:w="80" w:type="dxa"/>
              <w:right w:w="120" w:type="dxa"/>
            </w:tcMar>
          </w:tcPr>
          <w:p w14:paraId="01C0FB6C">
            <w:pPr>
              <w:spacing w:before="0" w:after="0" w:line="276" w:lineRule="auto"/>
              <w:jc w:val="left"/>
            </w:pPr>
            <w:r>
              <w:rPr>
                <w:rFonts w:ascii="Times New Roman" w:hAnsi="Times New Roman"/>
                <w:sz w:val="21"/>
              </w:rPr>
              <w:t>23</w:t>
            </w:r>
          </w:p>
        </w:tc>
      </w:tr>
      <w:tr w14:paraId="31BCC2D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396F632">
            <w:pPr>
              <w:spacing w:before="0" w:after="0" w:line="276" w:lineRule="auto"/>
              <w:jc w:val="center"/>
            </w:pPr>
            <w:r>
              <w:rPr>
                <w:rFonts w:ascii="Times New Roman" w:hAnsi="Times New Roman"/>
                <w:sz w:val="21"/>
              </w:rPr>
              <w:t>Hình 3.1</w:t>
            </w:r>
          </w:p>
        </w:tc>
        <w:tc>
          <w:tcPr>
            <w:tcW w:w="6350" w:type="dxa"/>
            <w:shd w:val="clear" w:color="auto" w:fill="FFFFFF"/>
            <w:tcMar>
              <w:top w:w="80" w:type="dxa"/>
              <w:left w:w="120" w:type="dxa"/>
              <w:bottom w:w="80" w:type="dxa"/>
              <w:right w:w="120" w:type="dxa"/>
            </w:tcMar>
          </w:tcPr>
          <w:p w14:paraId="53E4F2A9">
            <w:pPr>
              <w:spacing w:before="0" w:after="0" w:line="276" w:lineRule="auto"/>
              <w:jc w:val="left"/>
            </w:pPr>
            <w:r>
              <w:rPr>
                <w:rFonts w:ascii="Times New Roman" w:hAnsi="Times New Roman"/>
                <w:sz w:val="21"/>
              </w:rPr>
              <w:t>Minh họa nguyên lý thuật toán tìm đường tối ưu A* né vật cản trên lưới 2D</w:t>
            </w:r>
          </w:p>
        </w:tc>
        <w:tc>
          <w:tcPr>
            <w:tcW w:w="1417" w:type="dxa"/>
            <w:shd w:val="clear" w:color="auto" w:fill="FFFFFF"/>
            <w:tcMar>
              <w:top w:w="80" w:type="dxa"/>
              <w:left w:w="120" w:type="dxa"/>
              <w:bottom w:w="80" w:type="dxa"/>
              <w:right w:w="120" w:type="dxa"/>
            </w:tcMar>
          </w:tcPr>
          <w:p w14:paraId="638D95E3">
            <w:pPr>
              <w:spacing w:before="0" w:after="0" w:line="276" w:lineRule="auto"/>
              <w:jc w:val="left"/>
            </w:pPr>
            <w:r>
              <w:rPr>
                <w:rFonts w:ascii="Times New Roman" w:hAnsi="Times New Roman"/>
                <w:sz w:val="21"/>
              </w:rPr>
              <w:t>40</w:t>
            </w:r>
          </w:p>
        </w:tc>
      </w:tr>
      <w:tr w14:paraId="63AA997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03B32FF5">
            <w:pPr>
              <w:spacing w:before="0" w:after="0" w:line="276" w:lineRule="auto"/>
              <w:jc w:val="center"/>
            </w:pPr>
            <w:r>
              <w:rPr>
                <w:rFonts w:ascii="Times New Roman" w:hAnsi="Times New Roman"/>
                <w:sz w:val="21"/>
              </w:rPr>
              <w:t>Hình 3.2</w:t>
            </w:r>
          </w:p>
        </w:tc>
        <w:tc>
          <w:tcPr>
            <w:tcW w:w="6350" w:type="dxa"/>
            <w:shd w:val="clear" w:color="auto" w:fill="F8FAFC"/>
            <w:tcMar>
              <w:top w:w="80" w:type="dxa"/>
              <w:left w:w="120" w:type="dxa"/>
              <w:bottom w:w="80" w:type="dxa"/>
              <w:right w:w="120" w:type="dxa"/>
            </w:tcMar>
          </w:tcPr>
          <w:p w14:paraId="5C97757E">
            <w:pPr>
              <w:spacing w:before="0" w:after="0" w:line="276" w:lineRule="auto"/>
              <w:jc w:val="left"/>
            </w:pPr>
            <w:r>
              <w:rPr>
                <w:rFonts w:ascii="Times New Roman" w:hAnsi="Times New Roman"/>
                <w:sz w:val="21"/>
              </w:rPr>
              <w:t>Kiến trúc mô hình rừng ngẫu nhiên (Random Forest Regressor 200 Trees) dự báo tỷ lệ lấp đầy</w:t>
            </w:r>
          </w:p>
        </w:tc>
        <w:tc>
          <w:tcPr>
            <w:tcW w:w="1417" w:type="dxa"/>
            <w:shd w:val="clear" w:color="auto" w:fill="F8FAFC"/>
            <w:tcMar>
              <w:top w:w="80" w:type="dxa"/>
              <w:left w:w="120" w:type="dxa"/>
              <w:bottom w:w="80" w:type="dxa"/>
              <w:right w:w="120" w:type="dxa"/>
            </w:tcMar>
          </w:tcPr>
          <w:p w14:paraId="31CD2D8E">
            <w:pPr>
              <w:spacing w:before="0" w:after="0" w:line="276" w:lineRule="auto"/>
              <w:jc w:val="left"/>
            </w:pPr>
            <w:r>
              <w:rPr>
                <w:rFonts w:ascii="Times New Roman" w:hAnsi="Times New Roman"/>
                <w:sz w:val="21"/>
              </w:rPr>
              <w:t>46</w:t>
            </w:r>
          </w:p>
        </w:tc>
      </w:tr>
      <w:tr w14:paraId="34D5431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DE521AE">
            <w:pPr>
              <w:spacing w:before="0" w:after="0" w:line="276" w:lineRule="auto"/>
              <w:jc w:val="center"/>
            </w:pPr>
            <w:r>
              <w:rPr>
                <w:rFonts w:ascii="Times New Roman" w:hAnsi="Times New Roman"/>
                <w:sz w:val="21"/>
              </w:rPr>
              <w:t>Hình 4.1</w:t>
            </w:r>
          </w:p>
        </w:tc>
        <w:tc>
          <w:tcPr>
            <w:tcW w:w="6350" w:type="dxa"/>
            <w:shd w:val="clear" w:color="auto" w:fill="FFFFFF"/>
            <w:tcMar>
              <w:top w:w="80" w:type="dxa"/>
              <w:left w:w="120" w:type="dxa"/>
              <w:bottom w:w="80" w:type="dxa"/>
              <w:right w:w="120" w:type="dxa"/>
            </w:tcMar>
          </w:tcPr>
          <w:p w14:paraId="474E163E">
            <w:pPr>
              <w:spacing w:before="0" w:after="0" w:line="276" w:lineRule="auto"/>
              <w:jc w:val="left"/>
            </w:pPr>
            <w:r>
              <w:rPr>
                <w:rFonts w:ascii="Times New Roman" w:hAnsi="Times New Roman"/>
                <w:sz w:val="21"/>
              </w:rPr>
              <w:t>Giao diện tổng quan hệ thống Smart Parking System thời gian thực</w:t>
            </w:r>
          </w:p>
        </w:tc>
        <w:tc>
          <w:tcPr>
            <w:tcW w:w="1417" w:type="dxa"/>
            <w:shd w:val="clear" w:color="auto" w:fill="FFFFFF"/>
            <w:tcMar>
              <w:top w:w="80" w:type="dxa"/>
              <w:left w:w="120" w:type="dxa"/>
              <w:bottom w:w="80" w:type="dxa"/>
              <w:right w:w="120" w:type="dxa"/>
            </w:tcMar>
          </w:tcPr>
          <w:p w14:paraId="1B543AA3">
            <w:pPr>
              <w:spacing w:before="0" w:after="0" w:line="276" w:lineRule="auto"/>
              <w:jc w:val="left"/>
            </w:pPr>
            <w:r>
              <w:rPr>
                <w:rFonts w:ascii="Times New Roman" w:hAnsi="Times New Roman"/>
                <w:sz w:val="21"/>
              </w:rPr>
              <w:t>52</w:t>
            </w:r>
          </w:p>
        </w:tc>
      </w:tr>
      <w:tr w14:paraId="6F440F2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770FD6CD">
            <w:pPr>
              <w:spacing w:before="0" w:after="0" w:line="276" w:lineRule="auto"/>
              <w:jc w:val="center"/>
            </w:pPr>
            <w:r>
              <w:rPr>
                <w:rFonts w:ascii="Times New Roman" w:hAnsi="Times New Roman"/>
                <w:sz w:val="21"/>
              </w:rPr>
              <w:t>Hình 4.2</w:t>
            </w:r>
          </w:p>
        </w:tc>
        <w:tc>
          <w:tcPr>
            <w:tcW w:w="6350" w:type="dxa"/>
            <w:shd w:val="clear" w:color="auto" w:fill="F8FAFC"/>
            <w:tcMar>
              <w:top w:w="80" w:type="dxa"/>
              <w:left w:w="120" w:type="dxa"/>
              <w:bottom w:w="80" w:type="dxa"/>
              <w:right w:w="120" w:type="dxa"/>
            </w:tcMar>
          </w:tcPr>
          <w:p w14:paraId="10224834">
            <w:pPr>
              <w:spacing w:before="0" w:after="0" w:line="276" w:lineRule="auto"/>
              <w:jc w:val="left"/>
            </w:pPr>
            <w:r>
              <w:rPr>
                <w:rFonts w:ascii="Times New Roman" w:hAnsi="Times New Roman"/>
                <w:sz w:val="21"/>
              </w:rPr>
              <w:t>Minh họa giao diện xác thực, bảo mật và phân quyền vai trò người dùng (JWT Bearer)</w:t>
            </w:r>
          </w:p>
        </w:tc>
        <w:tc>
          <w:tcPr>
            <w:tcW w:w="1417" w:type="dxa"/>
            <w:shd w:val="clear" w:color="auto" w:fill="F8FAFC"/>
            <w:tcMar>
              <w:top w:w="80" w:type="dxa"/>
              <w:left w:w="120" w:type="dxa"/>
              <w:bottom w:w="80" w:type="dxa"/>
              <w:right w:w="120" w:type="dxa"/>
            </w:tcMar>
          </w:tcPr>
          <w:p w14:paraId="4C744E1B">
            <w:pPr>
              <w:spacing w:before="0" w:after="0" w:line="276" w:lineRule="auto"/>
              <w:jc w:val="left"/>
            </w:pPr>
            <w:r>
              <w:rPr>
                <w:rFonts w:ascii="Times New Roman" w:hAnsi="Times New Roman"/>
                <w:sz w:val="21"/>
              </w:rPr>
              <w:t>56</w:t>
            </w:r>
          </w:p>
        </w:tc>
      </w:tr>
      <w:tr w14:paraId="0B37451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788A300">
            <w:pPr>
              <w:spacing w:before="0" w:after="0" w:line="276" w:lineRule="auto"/>
              <w:jc w:val="center"/>
            </w:pPr>
            <w:r>
              <w:rPr>
                <w:rFonts w:ascii="Times New Roman" w:hAnsi="Times New Roman"/>
                <w:sz w:val="21"/>
              </w:rPr>
              <w:t>Hình 4.3</w:t>
            </w:r>
          </w:p>
        </w:tc>
        <w:tc>
          <w:tcPr>
            <w:tcW w:w="6350" w:type="dxa"/>
            <w:shd w:val="clear" w:color="auto" w:fill="FFFFFF"/>
            <w:tcMar>
              <w:top w:w="80" w:type="dxa"/>
              <w:left w:w="120" w:type="dxa"/>
              <w:bottom w:w="80" w:type="dxa"/>
              <w:right w:w="120" w:type="dxa"/>
            </w:tcMar>
          </w:tcPr>
          <w:p w14:paraId="4EE7CE07">
            <w:pPr>
              <w:spacing w:before="0" w:after="0" w:line="276" w:lineRule="auto"/>
              <w:jc w:val="left"/>
            </w:pPr>
            <w:r>
              <w:rPr>
                <w:rFonts w:ascii="Times New Roman" w:hAnsi="Times New Roman"/>
                <w:sz w:val="21"/>
              </w:rPr>
              <w:t>Hộp thoại đặt giữ chỗ ô đỗ kèm vé điện tử mã QR Code động</w:t>
            </w:r>
          </w:p>
        </w:tc>
        <w:tc>
          <w:tcPr>
            <w:tcW w:w="1417" w:type="dxa"/>
            <w:shd w:val="clear" w:color="auto" w:fill="FFFFFF"/>
            <w:tcMar>
              <w:top w:w="80" w:type="dxa"/>
              <w:left w:w="120" w:type="dxa"/>
              <w:bottom w:w="80" w:type="dxa"/>
              <w:right w:w="120" w:type="dxa"/>
            </w:tcMar>
          </w:tcPr>
          <w:p w14:paraId="0B8A075A">
            <w:pPr>
              <w:spacing w:before="0" w:after="0" w:line="276" w:lineRule="auto"/>
              <w:jc w:val="left"/>
            </w:pPr>
            <w:r>
              <w:rPr>
                <w:rFonts w:ascii="Times New Roman" w:hAnsi="Times New Roman"/>
                <w:sz w:val="21"/>
              </w:rPr>
              <w:t>58</w:t>
            </w:r>
          </w:p>
        </w:tc>
      </w:tr>
      <w:tr w14:paraId="518882B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6076B21">
            <w:pPr>
              <w:spacing w:before="0" w:after="0" w:line="276" w:lineRule="auto"/>
              <w:jc w:val="center"/>
            </w:pPr>
            <w:r>
              <w:rPr>
                <w:rFonts w:ascii="Times New Roman" w:hAnsi="Times New Roman"/>
                <w:sz w:val="21"/>
              </w:rPr>
              <w:t>Hình 4.4</w:t>
            </w:r>
          </w:p>
        </w:tc>
        <w:tc>
          <w:tcPr>
            <w:tcW w:w="6350" w:type="dxa"/>
            <w:shd w:val="clear" w:color="auto" w:fill="F8FAFC"/>
            <w:tcMar>
              <w:top w:w="80" w:type="dxa"/>
              <w:left w:w="120" w:type="dxa"/>
              <w:bottom w:w="80" w:type="dxa"/>
              <w:right w:w="120" w:type="dxa"/>
            </w:tcMar>
          </w:tcPr>
          <w:p w14:paraId="4836F5B3">
            <w:pPr>
              <w:spacing w:before="0" w:after="0" w:line="276" w:lineRule="auto"/>
              <w:jc w:val="left"/>
            </w:pPr>
            <w:r>
              <w:rPr>
                <w:rFonts w:ascii="Times New Roman" w:hAnsi="Times New Roman"/>
                <w:sz w:val="21"/>
              </w:rPr>
              <w:t>Bảng điều khiển phân hệ vận hành và quản trị hệ thống bãi xe (Admin Portal)</w:t>
            </w:r>
          </w:p>
        </w:tc>
        <w:tc>
          <w:tcPr>
            <w:tcW w:w="1417" w:type="dxa"/>
            <w:shd w:val="clear" w:color="auto" w:fill="F8FAFC"/>
            <w:tcMar>
              <w:top w:w="80" w:type="dxa"/>
              <w:left w:w="120" w:type="dxa"/>
              <w:bottom w:w="80" w:type="dxa"/>
              <w:right w:w="120" w:type="dxa"/>
            </w:tcMar>
          </w:tcPr>
          <w:p w14:paraId="0B8385BC">
            <w:pPr>
              <w:spacing w:before="0" w:after="0" w:line="276" w:lineRule="auto"/>
              <w:jc w:val="left"/>
            </w:pPr>
            <w:r>
              <w:rPr>
                <w:rFonts w:ascii="Times New Roman" w:hAnsi="Times New Roman"/>
                <w:sz w:val="21"/>
              </w:rPr>
              <w:t>64</w:t>
            </w:r>
          </w:p>
        </w:tc>
      </w:tr>
      <w:tr w14:paraId="63B485F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43E2E398">
            <w:pPr>
              <w:spacing w:before="0" w:after="0" w:line="276" w:lineRule="auto"/>
              <w:jc w:val="center"/>
            </w:pPr>
            <w:r>
              <w:rPr>
                <w:rFonts w:ascii="Times New Roman" w:hAnsi="Times New Roman"/>
                <w:sz w:val="21"/>
              </w:rPr>
              <w:t>Hình 4.5</w:t>
            </w:r>
          </w:p>
        </w:tc>
        <w:tc>
          <w:tcPr>
            <w:tcW w:w="6350" w:type="dxa"/>
            <w:shd w:val="clear" w:color="auto" w:fill="FFFFFF"/>
            <w:tcMar>
              <w:top w:w="80" w:type="dxa"/>
              <w:left w:w="120" w:type="dxa"/>
              <w:bottom w:w="80" w:type="dxa"/>
              <w:right w:w="120" w:type="dxa"/>
            </w:tcMar>
          </w:tcPr>
          <w:p w14:paraId="660C2447">
            <w:pPr>
              <w:spacing w:before="0" w:after="0" w:line="276" w:lineRule="auto"/>
              <w:jc w:val="left"/>
            </w:pPr>
            <w:r>
              <w:rPr>
                <w:rFonts w:ascii="Times New Roman" w:hAnsi="Times New Roman"/>
                <w:sz w:val="21"/>
              </w:rPr>
              <w:t>Giao diện phân hệ Cổng nhân viên (Staff Portal) và quét mã QR Barrier</w:t>
            </w:r>
          </w:p>
        </w:tc>
        <w:tc>
          <w:tcPr>
            <w:tcW w:w="1417" w:type="dxa"/>
            <w:shd w:val="clear" w:color="auto" w:fill="FFFFFF"/>
            <w:tcMar>
              <w:top w:w="80" w:type="dxa"/>
              <w:left w:w="120" w:type="dxa"/>
              <w:bottom w:w="80" w:type="dxa"/>
              <w:right w:w="120" w:type="dxa"/>
            </w:tcMar>
          </w:tcPr>
          <w:p w14:paraId="59EB17A8">
            <w:pPr>
              <w:spacing w:before="0" w:after="0" w:line="276" w:lineRule="auto"/>
              <w:jc w:val="left"/>
            </w:pPr>
            <w:r>
              <w:rPr>
                <w:rFonts w:ascii="Times New Roman" w:hAnsi="Times New Roman"/>
                <w:sz w:val="21"/>
              </w:rPr>
              <w:t>66</w:t>
            </w:r>
          </w:p>
        </w:tc>
      </w:tr>
    </w:tbl>
    <w:p w14:paraId="78BE27F1">
      <w:pPr>
        <w:spacing w:after="80"/>
      </w:pPr>
    </w:p>
    <w:p w14:paraId="3D2DBBE1">
      <w:pPr>
        <w:pageBreakBefore/>
        <w:spacing w:before="360" w:after="240"/>
        <w:jc w:val="center"/>
      </w:pPr>
      <w:r>
        <w:rPr>
          <w:rFonts w:ascii="Times New Roman" w:hAnsi="Times New Roman"/>
          <w:b/>
          <w:sz w:val="28"/>
        </w:rPr>
        <w:t>DANH MỤC BẢNG BIỂU</w:t>
      </w:r>
    </w:p>
    <w:p w14:paraId="5A889A0E">
      <w:pPr>
        <w:spacing w:before="0" w:after="80" w:line="312" w:lineRule="auto"/>
        <w:ind w:firstLine="720"/>
        <w:jc w:val="both"/>
      </w:pPr>
      <w:r>
        <w:rPr>
          <w:rFonts w:ascii="Times New Roman" w:hAnsi="Times New Roman"/>
          <w:sz w:val="26"/>
        </w:rPr>
        <w:t>Danh mục tổng hợp toàn bộ các bảng số liệu, cấu trúc cơ sở dữ liệu và kết quả thực nghiệm:</w:t>
      </w:r>
    </w:p>
    <w:p w14:paraId="5A10F107">
      <w:pPr>
        <w:spacing w:before="160" w:after="60"/>
        <w:jc w:val="left"/>
      </w:pPr>
      <w:r>
        <w:rPr>
          <w:rFonts w:ascii="Times New Roman" w:hAnsi="Times New Roman"/>
          <w:b/>
          <w:sz w:val="23"/>
        </w:rPr>
        <w:t>Danh mục: Danh mục bảng biểu trong báo cáo đồ án</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521"/>
        <w:gridCol w:w="5899"/>
        <w:gridCol w:w="1385"/>
      </w:tblGrid>
      <w:tr w14:paraId="7DB613B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PrEx>
        <w:trPr>
          <w:jc w:val="center"/>
        </w:trPr>
        <w:tc>
          <w:tcPr>
            <w:tcW w:w="1587" w:type="dxa"/>
            <w:shd w:val="clear" w:color="auto" w:fill="1E3A8A"/>
            <w:tcMar>
              <w:top w:w="120" w:type="dxa"/>
              <w:left w:w="150" w:type="dxa"/>
              <w:bottom w:w="120" w:type="dxa"/>
              <w:right w:w="150" w:type="dxa"/>
            </w:tcMar>
          </w:tcPr>
          <w:p w14:paraId="7B97783E">
            <w:pPr>
              <w:spacing w:before="0" w:after="0"/>
              <w:jc w:val="center"/>
            </w:pPr>
            <w:r>
              <w:rPr>
                <w:rFonts w:ascii="Times New Roman" w:hAnsi="Times New Roman"/>
                <w:b/>
                <w:color w:val="FFFFFF"/>
                <w:sz w:val="22"/>
              </w:rPr>
              <w:t>KÝ HIỆU BẢNG</w:t>
            </w:r>
          </w:p>
        </w:tc>
        <w:tc>
          <w:tcPr>
            <w:tcW w:w="6350" w:type="dxa"/>
            <w:shd w:val="clear" w:color="auto" w:fill="1E3A8A"/>
            <w:tcMar>
              <w:top w:w="120" w:type="dxa"/>
              <w:left w:w="150" w:type="dxa"/>
              <w:bottom w:w="120" w:type="dxa"/>
              <w:right w:w="150" w:type="dxa"/>
            </w:tcMar>
          </w:tcPr>
          <w:p w14:paraId="7EEC00BC">
            <w:pPr>
              <w:spacing w:before="0" w:after="0"/>
              <w:jc w:val="center"/>
            </w:pPr>
            <w:r>
              <w:rPr>
                <w:rFonts w:ascii="Times New Roman" w:hAnsi="Times New Roman"/>
                <w:b/>
                <w:color w:val="FFFFFF"/>
                <w:sz w:val="22"/>
              </w:rPr>
              <w:t>TÊN / MÔ TẢ NỘI DUNG BẢNG BIỂU</w:t>
            </w:r>
          </w:p>
        </w:tc>
        <w:tc>
          <w:tcPr>
            <w:tcW w:w="1417" w:type="dxa"/>
            <w:shd w:val="clear" w:color="auto" w:fill="1E3A8A"/>
            <w:tcMar>
              <w:top w:w="120" w:type="dxa"/>
              <w:left w:w="150" w:type="dxa"/>
              <w:bottom w:w="120" w:type="dxa"/>
              <w:right w:w="150" w:type="dxa"/>
            </w:tcMar>
          </w:tcPr>
          <w:p w14:paraId="67895493">
            <w:pPr>
              <w:spacing w:before="0" w:after="0"/>
              <w:jc w:val="center"/>
            </w:pPr>
            <w:r>
              <w:rPr>
                <w:rFonts w:ascii="Times New Roman" w:hAnsi="Times New Roman"/>
                <w:b/>
                <w:color w:val="FFFFFF"/>
                <w:sz w:val="22"/>
              </w:rPr>
              <w:t>TRANG</w:t>
            </w:r>
          </w:p>
        </w:tc>
      </w:tr>
      <w:tr w14:paraId="43EF5E7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242EB1CF">
            <w:pPr>
              <w:spacing w:before="0" w:after="0" w:line="276" w:lineRule="auto"/>
              <w:jc w:val="center"/>
            </w:pPr>
            <w:r>
              <w:rPr>
                <w:rFonts w:ascii="Times New Roman" w:hAnsi="Times New Roman"/>
                <w:sz w:val="21"/>
              </w:rPr>
              <w:t>Bảng P.1</w:t>
            </w:r>
          </w:p>
        </w:tc>
        <w:tc>
          <w:tcPr>
            <w:tcW w:w="6350" w:type="dxa"/>
            <w:shd w:val="clear" w:color="auto" w:fill="FFFFFF"/>
            <w:tcMar>
              <w:top w:w="80" w:type="dxa"/>
              <w:left w:w="120" w:type="dxa"/>
              <w:bottom w:w="80" w:type="dxa"/>
              <w:right w:w="120" w:type="dxa"/>
            </w:tcMar>
          </w:tcPr>
          <w:p w14:paraId="7B338247">
            <w:pPr>
              <w:spacing w:before="0" w:after="0" w:line="276" w:lineRule="auto"/>
              <w:jc w:val="left"/>
            </w:pPr>
            <w:r>
              <w:rPr>
                <w:rFonts w:ascii="Times New Roman" w:hAnsi="Times New Roman"/>
                <w:sz w:val="21"/>
              </w:rPr>
              <w:t>Danh mục các hạng mục công việc chính của đồ án</w:t>
            </w:r>
          </w:p>
        </w:tc>
        <w:tc>
          <w:tcPr>
            <w:tcW w:w="1417" w:type="dxa"/>
            <w:shd w:val="clear" w:color="auto" w:fill="FFFFFF"/>
            <w:tcMar>
              <w:top w:w="80" w:type="dxa"/>
              <w:left w:w="120" w:type="dxa"/>
              <w:bottom w:w="80" w:type="dxa"/>
              <w:right w:w="120" w:type="dxa"/>
            </w:tcMar>
          </w:tcPr>
          <w:p w14:paraId="35414F10">
            <w:pPr>
              <w:spacing w:before="0" w:after="0" w:line="276" w:lineRule="auto"/>
              <w:jc w:val="left"/>
            </w:pPr>
            <w:r>
              <w:rPr>
                <w:rFonts w:ascii="Times New Roman" w:hAnsi="Times New Roman"/>
                <w:sz w:val="21"/>
              </w:rPr>
              <w:t>v</w:t>
            </w:r>
          </w:p>
        </w:tc>
      </w:tr>
      <w:tr w14:paraId="35B9B82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612EEA4D">
            <w:pPr>
              <w:spacing w:before="0" w:after="0" w:line="276" w:lineRule="auto"/>
              <w:jc w:val="center"/>
            </w:pPr>
            <w:r>
              <w:rPr>
                <w:rFonts w:ascii="Times New Roman" w:hAnsi="Times New Roman"/>
                <w:sz w:val="21"/>
              </w:rPr>
              <w:t>Bảng P.2</w:t>
            </w:r>
          </w:p>
        </w:tc>
        <w:tc>
          <w:tcPr>
            <w:tcW w:w="6350" w:type="dxa"/>
            <w:shd w:val="clear" w:color="auto" w:fill="F8FAFC"/>
            <w:tcMar>
              <w:top w:w="80" w:type="dxa"/>
              <w:left w:w="120" w:type="dxa"/>
              <w:bottom w:w="80" w:type="dxa"/>
              <w:right w:w="120" w:type="dxa"/>
            </w:tcMar>
          </w:tcPr>
          <w:p w14:paraId="4D12B57C">
            <w:pPr>
              <w:spacing w:before="0" w:after="0" w:line="276" w:lineRule="auto"/>
              <w:jc w:val="left"/>
            </w:pPr>
            <w:r>
              <w:rPr>
                <w:rFonts w:ascii="Times New Roman" w:hAnsi="Times New Roman"/>
                <w:sz w:val="21"/>
              </w:rPr>
              <w:t>Bảng phân công chi tiết nhiệm vụ thành viên theo mẫu BAO_CAO_DACS</w:t>
            </w:r>
          </w:p>
        </w:tc>
        <w:tc>
          <w:tcPr>
            <w:tcW w:w="1417" w:type="dxa"/>
            <w:shd w:val="clear" w:color="auto" w:fill="F8FAFC"/>
            <w:tcMar>
              <w:top w:w="80" w:type="dxa"/>
              <w:left w:w="120" w:type="dxa"/>
              <w:bottom w:w="80" w:type="dxa"/>
              <w:right w:w="120" w:type="dxa"/>
            </w:tcMar>
          </w:tcPr>
          <w:p w14:paraId="5F1C1348">
            <w:pPr>
              <w:spacing w:before="0" w:after="0" w:line="276" w:lineRule="auto"/>
              <w:jc w:val="left"/>
            </w:pPr>
            <w:r>
              <w:rPr>
                <w:rFonts w:ascii="Times New Roman" w:hAnsi="Times New Roman"/>
                <w:sz w:val="21"/>
              </w:rPr>
              <w:t>vi</w:t>
            </w:r>
          </w:p>
        </w:tc>
      </w:tr>
      <w:tr w14:paraId="604184C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134B87CF">
            <w:pPr>
              <w:spacing w:before="0" w:after="0" w:line="276" w:lineRule="auto"/>
              <w:jc w:val="center"/>
            </w:pPr>
            <w:r>
              <w:rPr>
                <w:rFonts w:ascii="Times New Roman" w:hAnsi="Times New Roman"/>
                <w:sz w:val="21"/>
              </w:rPr>
              <w:t>Bảng T.1</w:t>
            </w:r>
          </w:p>
        </w:tc>
        <w:tc>
          <w:tcPr>
            <w:tcW w:w="6350" w:type="dxa"/>
            <w:shd w:val="clear" w:color="auto" w:fill="FFFFFF"/>
            <w:tcMar>
              <w:top w:w="80" w:type="dxa"/>
              <w:left w:w="120" w:type="dxa"/>
              <w:bottom w:w="80" w:type="dxa"/>
              <w:right w:w="120" w:type="dxa"/>
            </w:tcMar>
          </w:tcPr>
          <w:p w14:paraId="18CDA1B5">
            <w:pPr>
              <w:spacing w:before="0" w:after="0" w:line="276" w:lineRule="auto"/>
              <w:jc w:val="left"/>
            </w:pPr>
            <w:r>
              <w:rPr>
                <w:rFonts w:ascii="Times New Roman" w:hAnsi="Times New Roman"/>
                <w:sz w:val="21"/>
              </w:rPr>
              <w:t>Bảng danh mục thuật ngữ và ký hiệu viết tắt trong đồ án</w:t>
            </w:r>
          </w:p>
        </w:tc>
        <w:tc>
          <w:tcPr>
            <w:tcW w:w="1417" w:type="dxa"/>
            <w:shd w:val="clear" w:color="auto" w:fill="FFFFFF"/>
            <w:tcMar>
              <w:top w:w="80" w:type="dxa"/>
              <w:left w:w="120" w:type="dxa"/>
              <w:bottom w:w="80" w:type="dxa"/>
              <w:right w:w="120" w:type="dxa"/>
            </w:tcMar>
          </w:tcPr>
          <w:p w14:paraId="44F0D805">
            <w:pPr>
              <w:spacing w:before="0" w:after="0" w:line="276" w:lineRule="auto"/>
              <w:jc w:val="left"/>
            </w:pPr>
            <w:r>
              <w:rPr>
                <w:rFonts w:ascii="Times New Roman" w:hAnsi="Times New Roman"/>
                <w:sz w:val="21"/>
              </w:rPr>
              <w:t>vii</w:t>
            </w:r>
          </w:p>
        </w:tc>
      </w:tr>
      <w:tr w14:paraId="1B240B6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0C6318E0">
            <w:pPr>
              <w:spacing w:before="0" w:after="0" w:line="276" w:lineRule="auto"/>
              <w:jc w:val="center"/>
            </w:pPr>
            <w:r>
              <w:rPr>
                <w:rFonts w:ascii="Times New Roman" w:hAnsi="Times New Roman"/>
                <w:sz w:val="21"/>
              </w:rPr>
              <w:t>Bảng 1.1</w:t>
            </w:r>
          </w:p>
        </w:tc>
        <w:tc>
          <w:tcPr>
            <w:tcW w:w="6350" w:type="dxa"/>
            <w:shd w:val="clear" w:color="auto" w:fill="F8FAFC"/>
            <w:tcMar>
              <w:top w:w="80" w:type="dxa"/>
              <w:left w:w="120" w:type="dxa"/>
              <w:bottom w:w="80" w:type="dxa"/>
              <w:right w:w="120" w:type="dxa"/>
            </w:tcMar>
          </w:tcPr>
          <w:p w14:paraId="0E8EA8B3">
            <w:pPr>
              <w:spacing w:before="0" w:after="0" w:line="276" w:lineRule="auto"/>
              <w:jc w:val="left"/>
            </w:pPr>
            <w:r>
              <w:rPr>
                <w:rFonts w:ascii="Times New Roman" w:hAnsi="Times New Roman"/>
                <w:sz w:val="21"/>
              </w:rPr>
              <w:t>So sánh đặc điểm bãi đỗ xe truyền thống với Smart Parking System</w:t>
            </w:r>
          </w:p>
        </w:tc>
        <w:tc>
          <w:tcPr>
            <w:tcW w:w="1417" w:type="dxa"/>
            <w:shd w:val="clear" w:color="auto" w:fill="F8FAFC"/>
            <w:tcMar>
              <w:top w:w="80" w:type="dxa"/>
              <w:left w:w="120" w:type="dxa"/>
              <w:bottom w:w="80" w:type="dxa"/>
              <w:right w:w="120" w:type="dxa"/>
            </w:tcMar>
          </w:tcPr>
          <w:p w14:paraId="1A0EB411">
            <w:pPr>
              <w:spacing w:before="0" w:after="0" w:line="276" w:lineRule="auto"/>
              <w:jc w:val="left"/>
            </w:pPr>
            <w:r>
              <w:rPr>
                <w:rFonts w:ascii="Times New Roman" w:hAnsi="Times New Roman"/>
                <w:sz w:val="21"/>
              </w:rPr>
              <w:t>5</w:t>
            </w:r>
          </w:p>
        </w:tc>
      </w:tr>
      <w:tr w14:paraId="1218BA2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DE0C6EC">
            <w:pPr>
              <w:spacing w:before="0" w:after="0" w:line="276" w:lineRule="auto"/>
              <w:jc w:val="center"/>
            </w:pPr>
            <w:r>
              <w:rPr>
                <w:rFonts w:ascii="Times New Roman" w:hAnsi="Times New Roman"/>
                <w:sz w:val="21"/>
              </w:rPr>
              <w:t>Bảng 1.2</w:t>
            </w:r>
          </w:p>
        </w:tc>
        <w:tc>
          <w:tcPr>
            <w:tcW w:w="6350" w:type="dxa"/>
            <w:shd w:val="clear" w:color="auto" w:fill="FFFFFF"/>
            <w:tcMar>
              <w:top w:w="80" w:type="dxa"/>
              <w:left w:w="120" w:type="dxa"/>
              <w:bottom w:w="80" w:type="dxa"/>
              <w:right w:w="120" w:type="dxa"/>
            </w:tcMar>
          </w:tcPr>
          <w:p w14:paraId="71F9424F">
            <w:pPr>
              <w:spacing w:before="0" w:after="0" w:line="276" w:lineRule="auto"/>
              <w:jc w:val="left"/>
            </w:pPr>
            <w:r>
              <w:rPr>
                <w:rFonts w:ascii="Times New Roman" w:hAnsi="Times New Roman"/>
                <w:sz w:val="21"/>
              </w:rPr>
              <w:t>Ma trận phân quyền các nhóm tác nhân trong hệ thống</w:t>
            </w:r>
          </w:p>
        </w:tc>
        <w:tc>
          <w:tcPr>
            <w:tcW w:w="1417" w:type="dxa"/>
            <w:shd w:val="clear" w:color="auto" w:fill="FFFFFF"/>
            <w:tcMar>
              <w:top w:w="80" w:type="dxa"/>
              <w:left w:w="120" w:type="dxa"/>
              <w:bottom w:w="80" w:type="dxa"/>
              <w:right w:w="120" w:type="dxa"/>
            </w:tcMar>
          </w:tcPr>
          <w:p w14:paraId="19898DB9">
            <w:pPr>
              <w:spacing w:before="0" w:after="0" w:line="276" w:lineRule="auto"/>
              <w:jc w:val="left"/>
            </w:pPr>
            <w:r>
              <w:rPr>
                <w:rFonts w:ascii="Times New Roman" w:hAnsi="Times New Roman"/>
                <w:sz w:val="21"/>
              </w:rPr>
              <w:t>10</w:t>
            </w:r>
          </w:p>
        </w:tc>
      </w:tr>
      <w:tr w14:paraId="4082435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AE7ECFF">
            <w:pPr>
              <w:spacing w:before="0" w:after="0" w:line="276" w:lineRule="auto"/>
              <w:jc w:val="center"/>
            </w:pPr>
            <w:r>
              <w:rPr>
                <w:rFonts w:ascii="Times New Roman" w:hAnsi="Times New Roman"/>
                <w:sz w:val="21"/>
              </w:rPr>
              <w:t>Bảng 2.1</w:t>
            </w:r>
          </w:p>
        </w:tc>
        <w:tc>
          <w:tcPr>
            <w:tcW w:w="6350" w:type="dxa"/>
            <w:shd w:val="clear" w:color="auto" w:fill="F8FAFC"/>
            <w:tcMar>
              <w:top w:w="80" w:type="dxa"/>
              <w:left w:w="120" w:type="dxa"/>
              <w:bottom w:w="80" w:type="dxa"/>
              <w:right w:w="120" w:type="dxa"/>
            </w:tcMar>
          </w:tcPr>
          <w:p w14:paraId="3CE4542A">
            <w:pPr>
              <w:spacing w:before="0" w:after="0" w:line="276" w:lineRule="auto"/>
              <w:jc w:val="left"/>
            </w:pPr>
            <w:r>
              <w:rPr>
                <w:rFonts w:ascii="Times New Roman" w:hAnsi="Times New Roman"/>
                <w:sz w:val="21"/>
              </w:rPr>
              <w:t>Đặc tả cấu trúc bảng users</w:t>
            </w:r>
          </w:p>
        </w:tc>
        <w:tc>
          <w:tcPr>
            <w:tcW w:w="1417" w:type="dxa"/>
            <w:shd w:val="clear" w:color="auto" w:fill="F8FAFC"/>
            <w:tcMar>
              <w:top w:w="80" w:type="dxa"/>
              <w:left w:w="120" w:type="dxa"/>
              <w:bottom w:w="80" w:type="dxa"/>
              <w:right w:w="120" w:type="dxa"/>
            </w:tcMar>
          </w:tcPr>
          <w:p w14:paraId="5F3A07C2">
            <w:pPr>
              <w:spacing w:before="0" w:after="0" w:line="276" w:lineRule="auto"/>
              <w:jc w:val="left"/>
            </w:pPr>
            <w:r>
              <w:rPr>
                <w:rFonts w:ascii="Times New Roman" w:hAnsi="Times New Roman"/>
                <w:sz w:val="21"/>
              </w:rPr>
              <w:t>24</w:t>
            </w:r>
          </w:p>
        </w:tc>
      </w:tr>
      <w:tr w14:paraId="528FD0D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42436C26">
            <w:pPr>
              <w:spacing w:before="0" w:after="0" w:line="276" w:lineRule="auto"/>
              <w:jc w:val="center"/>
            </w:pPr>
            <w:r>
              <w:rPr>
                <w:rFonts w:ascii="Times New Roman" w:hAnsi="Times New Roman"/>
                <w:sz w:val="21"/>
              </w:rPr>
              <w:t>Bảng 2.2</w:t>
            </w:r>
          </w:p>
        </w:tc>
        <w:tc>
          <w:tcPr>
            <w:tcW w:w="6350" w:type="dxa"/>
            <w:shd w:val="clear" w:color="auto" w:fill="FFFFFF"/>
            <w:tcMar>
              <w:top w:w="80" w:type="dxa"/>
              <w:left w:w="120" w:type="dxa"/>
              <w:bottom w:w="80" w:type="dxa"/>
              <w:right w:w="120" w:type="dxa"/>
            </w:tcMar>
          </w:tcPr>
          <w:p w14:paraId="52771A02">
            <w:pPr>
              <w:spacing w:before="0" w:after="0" w:line="276" w:lineRule="auto"/>
              <w:jc w:val="left"/>
            </w:pPr>
            <w:r>
              <w:rPr>
                <w:rFonts w:ascii="Times New Roman" w:hAnsi="Times New Roman"/>
                <w:sz w:val="21"/>
              </w:rPr>
              <w:t>Đặc tả cấu trúc bảng parking_lots</w:t>
            </w:r>
          </w:p>
        </w:tc>
        <w:tc>
          <w:tcPr>
            <w:tcW w:w="1417" w:type="dxa"/>
            <w:shd w:val="clear" w:color="auto" w:fill="FFFFFF"/>
            <w:tcMar>
              <w:top w:w="80" w:type="dxa"/>
              <w:left w:w="120" w:type="dxa"/>
              <w:bottom w:w="80" w:type="dxa"/>
              <w:right w:w="120" w:type="dxa"/>
            </w:tcMar>
          </w:tcPr>
          <w:p w14:paraId="24716845">
            <w:pPr>
              <w:spacing w:before="0" w:after="0" w:line="276" w:lineRule="auto"/>
              <w:jc w:val="left"/>
            </w:pPr>
            <w:r>
              <w:rPr>
                <w:rFonts w:ascii="Times New Roman" w:hAnsi="Times New Roman"/>
                <w:sz w:val="21"/>
              </w:rPr>
              <w:t>24</w:t>
            </w:r>
          </w:p>
        </w:tc>
      </w:tr>
      <w:tr w14:paraId="761A2C9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765121D5">
            <w:pPr>
              <w:spacing w:before="0" w:after="0" w:line="276" w:lineRule="auto"/>
              <w:jc w:val="center"/>
            </w:pPr>
            <w:r>
              <w:rPr>
                <w:rFonts w:ascii="Times New Roman" w:hAnsi="Times New Roman"/>
                <w:sz w:val="21"/>
              </w:rPr>
              <w:t>Bảng 2.3</w:t>
            </w:r>
          </w:p>
        </w:tc>
        <w:tc>
          <w:tcPr>
            <w:tcW w:w="6350" w:type="dxa"/>
            <w:shd w:val="clear" w:color="auto" w:fill="F8FAFC"/>
            <w:tcMar>
              <w:top w:w="80" w:type="dxa"/>
              <w:left w:w="120" w:type="dxa"/>
              <w:bottom w:w="80" w:type="dxa"/>
              <w:right w:w="120" w:type="dxa"/>
            </w:tcMar>
          </w:tcPr>
          <w:p w14:paraId="184FDD8E">
            <w:pPr>
              <w:spacing w:before="0" w:after="0" w:line="276" w:lineRule="auto"/>
              <w:jc w:val="left"/>
            </w:pPr>
            <w:r>
              <w:rPr>
                <w:rFonts w:ascii="Times New Roman" w:hAnsi="Times New Roman"/>
                <w:sz w:val="21"/>
              </w:rPr>
              <w:t>Đặc tả cấu trúc bảng parking_slots</w:t>
            </w:r>
          </w:p>
        </w:tc>
        <w:tc>
          <w:tcPr>
            <w:tcW w:w="1417" w:type="dxa"/>
            <w:shd w:val="clear" w:color="auto" w:fill="F8FAFC"/>
            <w:tcMar>
              <w:top w:w="80" w:type="dxa"/>
              <w:left w:w="120" w:type="dxa"/>
              <w:bottom w:w="80" w:type="dxa"/>
              <w:right w:w="120" w:type="dxa"/>
            </w:tcMar>
          </w:tcPr>
          <w:p w14:paraId="6BD44CEF">
            <w:pPr>
              <w:spacing w:before="0" w:after="0" w:line="276" w:lineRule="auto"/>
              <w:jc w:val="left"/>
            </w:pPr>
            <w:r>
              <w:rPr>
                <w:rFonts w:ascii="Times New Roman" w:hAnsi="Times New Roman"/>
                <w:sz w:val="21"/>
              </w:rPr>
              <w:t>25</w:t>
            </w:r>
          </w:p>
        </w:tc>
      </w:tr>
      <w:tr w14:paraId="3799970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5A6040CF">
            <w:pPr>
              <w:spacing w:before="0" w:after="0" w:line="276" w:lineRule="auto"/>
              <w:jc w:val="center"/>
            </w:pPr>
            <w:r>
              <w:rPr>
                <w:rFonts w:ascii="Times New Roman" w:hAnsi="Times New Roman"/>
                <w:sz w:val="21"/>
              </w:rPr>
              <w:t>Bảng 2.4</w:t>
            </w:r>
          </w:p>
        </w:tc>
        <w:tc>
          <w:tcPr>
            <w:tcW w:w="6350" w:type="dxa"/>
            <w:shd w:val="clear" w:color="auto" w:fill="FFFFFF"/>
            <w:tcMar>
              <w:top w:w="80" w:type="dxa"/>
              <w:left w:w="120" w:type="dxa"/>
              <w:bottom w:w="80" w:type="dxa"/>
              <w:right w:w="120" w:type="dxa"/>
            </w:tcMar>
          </w:tcPr>
          <w:p w14:paraId="615626C4">
            <w:pPr>
              <w:spacing w:before="0" w:after="0" w:line="276" w:lineRule="auto"/>
              <w:jc w:val="left"/>
            </w:pPr>
            <w:r>
              <w:rPr>
                <w:rFonts w:ascii="Times New Roman" w:hAnsi="Times New Roman"/>
                <w:sz w:val="21"/>
              </w:rPr>
              <w:t>Đặc tả cấu trúc bảng bookings</w:t>
            </w:r>
          </w:p>
        </w:tc>
        <w:tc>
          <w:tcPr>
            <w:tcW w:w="1417" w:type="dxa"/>
            <w:shd w:val="clear" w:color="auto" w:fill="FFFFFF"/>
            <w:tcMar>
              <w:top w:w="80" w:type="dxa"/>
              <w:left w:w="120" w:type="dxa"/>
              <w:bottom w:w="80" w:type="dxa"/>
              <w:right w:w="120" w:type="dxa"/>
            </w:tcMar>
          </w:tcPr>
          <w:p w14:paraId="66D4D368">
            <w:pPr>
              <w:spacing w:before="0" w:after="0" w:line="276" w:lineRule="auto"/>
              <w:jc w:val="left"/>
            </w:pPr>
            <w:r>
              <w:rPr>
                <w:rFonts w:ascii="Times New Roman" w:hAnsi="Times New Roman"/>
                <w:sz w:val="21"/>
              </w:rPr>
              <w:t>26</w:t>
            </w:r>
          </w:p>
        </w:tc>
      </w:tr>
      <w:tr w14:paraId="045DEB8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939DFD0">
            <w:pPr>
              <w:spacing w:before="0" w:after="0" w:line="276" w:lineRule="auto"/>
              <w:jc w:val="center"/>
            </w:pPr>
            <w:r>
              <w:rPr>
                <w:rFonts w:ascii="Times New Roman" w:hAnsi="Times New Roman"/>
                <w:sz w:val="21"/>
              </w:rPr>
              <w:t>Bảng 2.5</w:t>
            </w:r>
          </w:p>
        </w:tc>
        <w:tc>
          <w:tcPr>
            <w:tcW w:w="6350" w:type="dxa"/>
            <w:shd w:val="clear" w:color="auto" w:fill="F8FAFC"/>
            <w:tcMar>
              <w:top w:w="80" w:type="dxa"/>
              <w:left w:w="120" w:type="dxa"/>
              <w:bottom w:w="80" w:type="dxa"/>
              <w:right w:w="120" w:type="dxa"/>
            </w:tcMar>
          </w:tcPr>
          <w:p w14:paraId="6C1E6792">
            <w:pPr>
              <w:spacing w:before="0" w:after="0" w:line="276" w:lineRule="auto"/>
              <w:jc w:val="left"/>
            </w:pPr>
            <w:r>
              <w:rPr>
                <w:rFonts w:ascii="Times New Roman" w:hAnsi="Times New Roman"/>
                <w:sz w:val="21"/>
              </w:rPr>
              <w:t>Đặc tả cấu trúc bảng sessions</w:t>
            </w:r>
          </w:p>
        </w:tc>
        <w:tc>
          <w:tcPr>
            <w:tcW w:w="1417" w:type="dxa"/>
            <w:shd w:val="clear" w:color="auto" w:fill="F8FAFC"/>
            <w:tcMar>
              <w:top w:w="80" w:type="dxa"/>
              <w:left w:w="120" w:type="dxa"/>
              <w:bottom w:w="80" w:type="dxa"/>
              <w:right w:w="120" w:type="dxa"/>
            </w:tcMar>
          </w:tcPr>
          <w:p w14:paraId="4DA3A9D0">
            <w:pPr>
              <w:spacing w:before="0" w:after="0" w:line="276" w:lineRule="auto"/>
              <w:jc w:val="left"/>
            </w:pPr>
            <w:r>
              <w:rPr>
                <w:rFonts w:ascii="Times New Roman" w:hAnsi="Times New Roman"/>
                <w:sz w:val="21"/>
              </w:rPr>
              <w:t>27</w:t>
            </w:r>
          </w:p>
        </w:tc>
      </w:tr>
      <w:tr w14:paraId="503CDE5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6C8FB139">
            <w:pPr>
              <w:spacing w:before="0" w:after="0" w:line="276" w:lineRule="auto"/>
              <w:jc w:val="center"/>
            </w:pPr>
            <w:r>
              <w:rPr>
                <w:rFonts w:ascii="Times New Roman" w:hAnsi="Times New Roman"/>
                <w:sz w:val="21"/>
              </w:rPr>
              <w:t>Bảng 2.6</w:t>
            </w:r>
          </w:p>
        </w:tc>
        <w:tc>
          <w:tcPr>
            <w:tcW w:w="6350" w:type="dxa"/>
            <w:shd w:val="clear" w:color="auto" w:fill="FFFFFF"/>
            <w:tcMar>
              <w:top w:w="80" w:type="dxa"/>
              <w:left w:w="120" w:type="dxa"/>
              <w:bottom w:w="80" w:type="dxa"/>
              <w:right w:w="120" w:type="dxa"/>
            </w:tcMar>
          </w:tcPr>
          <w:p w14:paraId="275F4829">
            <w:pPr>
              <w:spacing w:before="0" w:after="0" w:line="276" w:lineRule="auto"/>
              <w:jc w:val="left"/>
            </w:pPr>
            <w:r>
              <w:rPr>
                <w:rFonts w:ascii="Times New Roman" w:hAnsi="Times New Roman"/>
                <w:sz w:val="21"/>
              </w:rPr>
              <w:t>Đặc tả cấu trúc bảng occupancy_history</w:t>
            </w:r>
          </w:p>
        </w:tc>
        <w:tc>
          <w:tcPr>
            <w:tcW w:w="1417" w:type="dxa"/>
            <w:shd w:val="clear" w:color="auto" w:fill="FFFFFF"/>
            <w:tcMar>
              <w:top w:w="80" w:type="dxa"/>
              <w:left w:w="120" w:type="dxa"/>
              <w:bottom w:w="80" w:type="dxa"/>
              <w:right w:w="120" w:type="dxa"/>
            </w:tcMar>
          </w:tcPr>
          <w:p w14:paraId="702AD553">
            <w:pPr>
              <w:spacing w:before="0" w:after="0" w:line="276" w:lineRule="auto"/>
              <w:jc w:val="left"/>
            </w:pPr>
            <w:r>
              <w:rPr>
                <w:rFonts w:ascii="Times New Roman" w:hAnsi="Times New Roman"/>
                <w:sz w:val="21"/>
              </w:rPr>
              <w:t>27</w:t>
            </w:r>
          </w:p>
        </w:tc>
      </w:tr>
      <w:tr w14:paraId="17CC1A1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57CD9DE0">
            <w:pPr>
              <w:spacing w:before="0" w:after="0" w:line="276" w:lineRule="auto"/>
              <w:jc w:val="center"/>
            </w:pPr>
            <w:r>
              <w:rPr>
                <w:rFonts w:ascii="Times New Roman" w:hAnsi="Times New Roman"/>
                <w:sz w:val="21"/>
              </w:rPr>
              <w:t>Bảng 3.1</w:t>
            </w:r>
          </w:p>
        </w:tc>
        <w:tc>
          <w:tcPr>
            <w:tcW w:w="6350" w:type="dxa"/>
            <w:shd w:val="clear" w:color="auto" w:fill="F8FAFC"/>
            <w:tcMar>
              <w:top w:w="80" w:type="dxa"/>
              <w:left w:w="120" w:type="dxa"/>
              <w:bottom w:w="80" w:type="dxa"/>
              <w:right w:w="120" w:type="dxa"/>
            </w:tcMar>
          </w:tcPr>
          <w:p w14:paraId="7A5FAB6C">
            <w:pPr>
              <w:spacing w:before="0" w:after="0" w:line="276" w:lineRule="auto"/>
              <w:jc w:val="left"/>
            </w:pPr>
            <w:r>
              <w:rPr>
                <w:rFonts w:ascii="Times New Roman" w:hAnsi="Times New Roman"/>
                <w:sz w:val="21"/>
              </w:rPr>
              <w:t>Các đặc trưng trích xuất phục vụ huấn luyện mô hình Random Forest</w:t>
            </w:r>
          </w:p>
        </w:tc>
        <w:tc>
          <w:tcPr>
            <w:tcW w:w="1417" w:type="dxa"/>
            <w:shd w:val="clear" w:color="auto" w:fill="F8FAFC"/>
            <w:tcMar>
              <w:top w:w="80" w:type="dxa"/>
              <w:left w:w="120" w:type="dxa"/>
              <w:bottom w:w="80" w:type="dxa"/>
              <w:right w:w="120" w:type="dxa"/>
            </w:tcMar>
          </w:tcPr>
          <w:p w14:paraId="4BDF8D3F">
            <w:pPr>
              <w:spacing w:before="0" w:after="0" w:line="276" w:lineRule="auto"/>
              <w:jc w:val="left"/>
            </w:pPr>
            <w:r>
              <w:rPr>
                <w:rFonts w:ascii="Times New Roman" w:hAnsi="Times New Roman"/>
                <w:sz w:val="21"/>
              </w:rPr>
              <w:t>47</w:t>
            </w:r>
          </w:p>
        </w:tc>
      </w:tr>
      <w:tr w14:paraId="308C5C6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37BCEB8B">
            <w:pPr>
              <w:spacing w:before="0" w:after="0" w:line="276" w:lineRule="auto"/>
              <w:jc w:val="center"/>
            </w:pPr>
            <w:r>
              <w:rPr>
                <w:rFonts w:ascii="Times New Roman" w:hAnsi="Times New Roman"/>
                <w:sz w:val="21"/>
              </w:rPr>
              <w:t>Bảng 3.2</w:t>
            </w:r>
          </w:p>
        </w:tc>
        <w:tc>
          <w:tcPr>
            <w:tcW w:w="6350" w:type="dxa"/>
            <w:shd w:val="clear" w:color="auto" w:fill="FFFFFF"/>
            <w:tcMar>
              <w:top w:w="80" w:type="dxa"/>
              <w:left w:w="120" w:type="dxa"/>
              <w:bottom w:w="80" w:type="dxa"/>
              <w:right w:w="120" w:type="dxa"/>
            </w:tcMar>
          </w:tcPr>
          <w:p w14:paraId="768674D1">
            <w:pPr>
              <w:spacing w:before="0" w:after="0" w:line="276" w:lineRule="auto"/>
              <w:jc w:val="left"/>
            </w:pPr>
            <w:r>
              <w:rPr>
                <w:rFonts w:ascii="Times New Roman" w:hAnsi="Times New Roman"/>
                <w:sz w:val="21"/>
              </w:rPr>
              <w:t>Kết quả đánh giá thực nghiệm các mô hình học máy dự báo lấp đầy</w:t>
            </w:r>
          </w:p>
        </w:tc>
        <w:tc>
          <w:tcPr>
            <w:tcW w:w="1417" w:type="dxa"/>
            <w:shd w:val="clear" w:color="auto" w:fill="FFFFFF"/>
            <w:tcMar>
              <w:top w:w="80" w:type="dxa"/>
              <w:left w:w="120" w:type="dxa"/>
              <w:bottom w:w="80" w:type="dxa"/>
              <w:right w:w="120" w:type="dxa"/>
            </w:tcMar>
          </w:tcPr>
          <w:p w14:paraId="153A5DED">
            <w:pPr>
              <w:spacing w:before="0" w:after="0" w:line="276" w:lineRule="auto"/>
              <w:jc w:val="left"/>
            </w:pPr>
            <w:r>
              <w:rPr>
                <w:rFonts w:ascii="Times New Roman" w:hAnsi="Times New Roman"/>
                <w:sz w:val="21"/>
              </w:rPr>
              <w:t>49</w:t>
            </w:r>
          </w:p>
        </w:tc>
      </w:tr>
      <w:tr w14:paraId="6B7BEE5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155D4A0D">
            <w:pPr>
              <w:spacing w:before="0" w:after="0" w:line="276" w:lineRule="auto"/>
              <w:jc w:val="center"/>
            </w:pPr>
            <w:r>
              <w:rPr>
                <w:rFonts w:ascii="Times New Roman" w:hAnsi="Times New Roman"/>
                <w:sz w:val="21"/>
              </w:rPr>
              <w:t>Bảng 4.1</w:t>
            </w:r>
          </w:p>
        </w:tc>
        <w:tc>
          <w:tcPr>
            <w:tcW w:w="6350" w:type="dxa"/>
            <w:shd w:val="clear" w:color="auto" w:fill="F8FAFC"/>
            <w:tcMar>
              <w:top w:w="80" w:type="dxa"/>
              <w:left w:w="120" w:type="dxa"/>
              <w:bottom w:w="80" w:type="dxa"/>
              <w:right w:w="120" w:type="dxa"/>
            </w:tcMar>
          </w:tcPr>
          <w:p w14:paraId="063D64A5">
            <w:pPr>
              <w:spacing w:before="0" w:after="0" w:line="276" w:lineRule="auto"/>
              <w:jc w:val="left"/>
            </w:pPr>
            <w:r>
              <w:rPr>
                <w:rFonts w:ascii="Times New Roman" w:hAnsi="Times New Roman"/>
                <w:sz w:val="21"/>
              </w:rPr>
              <w:t>Danh sách các công nghệ cốt lõi sử dụng trong đồ án</w:t>
            </w:r>
          </w:p>
        </w:tc>
        <w:tc>
          <w:tcPr>
            <w:tcW w:w="1417" w:type="dxa"/>
            <w:shd w:val="clear" w:color="auto" w:fill="F8FAFC"/>
            <w:tcMar>
              <w:top w:w="80" w:type="dxa"/>
              <w:left w:w="120" w:type="dxa"/>
              <w:bottom w:w="80" w:type="dxa"/>
              <w:right w:w="120" w:type="dxa"/>
            </w:tcMar>
          </w:tcPr>
          <w:p w14:paraId="4D029A87">
            <w:pPr>
              <w:spacing w:before="0" w:after="0" w:line="276" w:lineRule="auto"/>
              <w:jc w:val="left"/>
            </w:pPr>
            <w:r>
              <w:rPr>
                <w:rFonts w:ascii="Times New Roman" w:hAnsi="Times New Roman"/>
                <w:sz w:val="21"/>
              </w:rPr>
              <w:t>51</w:t>
            </w:r>
          </w:p>
        </w:tc>
      </w:tr>
      <w:tr w14:paraId="776B665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215A98C8">
            <w:pPr>
              <w:spacing w:before="0" w:after="0" w:line="276" w:lineRule="auto"/>
              <w:jc w:val="center"/>
            </w:pPr>
            <w:r>
              <w:rPr>
                <w:rFonts w:ascii="Times New Roman" w:hAnsi="Times New Roman"/>
                <w:sz w:val="21"/>
              </w:rPr>
              <w:t>Bảng 5.1</w:t>
            </w:r>
          </w:p>
        </w:tc>
        <w:tc>
          <w:tcPr>
            <w:tcW w:w="6350" w:type="dxa"/>
            <w:shd w:val="clear" w:color="auto" w:fill="FFFFFF"/>
            <w:tcMar>
              <w:top w:w="80" w:type="dxa"/>
              <w:left w:w="120" w:type="dxa"/>
              <w:bottom w:w="80" w:type="dxa"/>
              <w:right w:w="120" w:type="dxa"/>
            </w:tcMar>
          </w:tcPr>
          <w:p w14:paraId="4D7C900D">
            <w:pPr>
              <w:spacing w:before="0" w:after="0" w:line="276" w:lineRule="auto"/>
              <w:jc w:val="left"/>
            </w:pPr>
            <w:r>
              <w:rPr>
                <w:rFonts w:ascii="Times New Roman" w:hAnsi="Times New Roman"/>
                <w:sz w:val="21"/>
              </w:rPr>
              <w:t>Danh sách 11 ca kiểm thử đơn vị tự động Pytest</w:t>
            </w:r>
          </w:p>
        </w:tc>
        <w:tc>
          <w:tcPr>
            <w:tcW w:w="1417" w:type="dxa"/>
            <w:shd w:val="clear" w:color="auto" w:fill="FFFFFF"/>
            <w:tcMar>
              <w:top w:w="80" w:type="dxa"/>
              <w:left w:w="120" w:type="dxa"/>
              <w:bottom w:w="80" w:type="dxa"/>
              <w:right w:w="120" w:type="dxa"/>
            </w:tcMar>
          </w:tcPr>
          <w:p w14:paraId="1FC04C59">
            <w:pPr>
              <w:spacing w:before="0" w:after="0" w:line="276" w:lineRule="auto"/>
              <w:jc w:val="left"/>
            </w:pPr>
            <w:r>
              <w:rPr>
                <w:rFonts w:ascii="Times New Roman" w:hAnsi="Times New Roman"/>
                <w:sz w:val="21"/>
              </w:rPr>
              <w:t>72</w:t>
            </w:r>
          </w:p>
        </w:tc>
      </w:tr>
      <w:tr w14:paraId="58181C5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73A936CC">
            <w:pPr>
              <w:spacing w:before="0" w:after="0" w:line="276" w:lineRule="auto"/>
              <w:jc w:val="center"/>
            </w:pPr>
            <w:r>
              <w:rPr>
                <w:rFonts w:ascii="Times New Roman" w:hAnsi="Times New Roman"/>
                <w:sz w:val="21"/>
              </w:rPr>
              <w:t>Bảng 5.2</w:t>
            </w:r>
          </w:p>
        </w:tc>
        <w:tc>
          <w:tcPr>
            <w:tcW w:w="6350" w:type="dxa"/>
            <w:shd w:val="clear" w:color="auto" w:fill="F8FAFC"/>
            <w:tcMar>
              <w:top w:w="80" w:type="dxa"/>
              <w:left w:w="120" w:type="dxa"/>
              <w:bottom w:w="80" w:type="dxa"/>
              <w:right w:w="120" w:type="dxa"/>
            </w:tcMar>
          </w:tcPr>
          <w:p w14:paraId="1BCF0BEF">
            <w:pPr>
              <w:spacing w:before="0" w:after="0" w:line="276" w:lineRule="auto"/>
              <w:jc w:val="left"/>
            </w:pPr>
            <w:r>
              <w:rPr>
                <w:rFonts w:ascii="Times New Roman" w:hAnsi="Times New Roman"/>
                <w:sz w:val="21"/>
              </w:rPr>
              <w:t>Kết quả thực nghiệm kiểm thử tương tranh đặt chỗ đa luồng</w:t>
            </w:r>
          </w:p>
        </w:tc>
        <w:tc>
          <w:tcPr>
            <w:tcW w:w="1417" w:type="dxa"/>
            <w:shd w:val="clear" w:color="auto" w:fill="F8FAFC"/>
            <w:tcMar>
              <w:top w:w="80" w:type="dxa"/>
              <w:left w:w="120" w:type="dxa"/>
              <w:bottom w:w="80" w:type="dxa"/>
              <w:right w:w="120" w:type="dxa"/>
            </w:tcMar>
          </w:tcPr>
          <w:p w14:paraId="09957895">
            <w:pPr>
              <w:spacing w:before="0" w:after="0" w:line="276" w:lineRule="auto"/>
              <w:jc w:val="left"/>
            </w:pPr>
            <w:r>
              <w:rPr>
                <w:rFonts w:ascii="Times New Roman" w:hAnsi="Times New Roman"/>
                <w:sz w:val="21"/>
              </w:rPr>
              <w:t>74</w:t>
            </w:r>
          </w:p>
        </w:tc>
      </w:tr>
      <w:tr w14:paraId="1F8464B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FFFFF"/>
            <w:tcMar>
              <w:top w:w="80" w:type="dxa"/>
              <w:left w:w="120" w:type="dxa"/>
              <w:bottom w:w="80" w:type="dxa"/>
              <w:right w:w="120" w:type="dxa"/>
            </w:tcMar>
          </w:tcPr>
          <w:p w14:paraId="277BB1CC">
            <w:pPr>
              <w:spacing w:before="0" w:after="0" w:line="276" w:lineRule="auto"/>
              <w:jc w:val="center"/>
            </w:pPr>
            <w:r>
              <w:rPr>
                <w:rFonts w:ascii="Times New Roman" w:hAnsi="Times New Roman"/>
                <w:sz w:val="21"/>
              </w:rPr>
              <w:t>Bảng 5.3</w:t>
            </w:r>
          </w:p>
        </w:tc>
        <w:tc>
          <w:tcPr>
            <w:tcW w:w="6350" w:type="dxa"/>
            <w:shd w:val="clear" w:color="auto" w:fill="FFFFFF"/>
            <w:tcMar>
              <w:top w:w="80" w:type="dxa"/>
              <w:left w:w="120" w:type="dxa"/>
              <w:bottom w:w="80" w:type="dxa"/>
              <w:right w:w="120" w:type="dxa"/>
            </w:tcMar>
          </w:tcPr>
          <w:p w14:paraId="45BDAD47">
            <w:pPr>
              <w:spacing w:before="0" w:after="0" w:line="276" w:lineRule="auto"/>
              <w:jc w:val="left"/>
            </w:pPr>
            <w:r>
              <w:rPr>
                <w:rFonts w:ascii="Times New Roman" w:hAnsi="Times New Roman"/>
                <w:sz w:val="21"/>
              </w:rPr>
              <w:t>Đánh giá mức độ hoàn thành các mục tiêu đồ án đã đề ra</w:t>
            </w:r>
          </w:p>
        </w:tc>
        <w:tc>
          <w:tcPr>
            <w:tcW w:w="1417" w:type="dxa"/>
            <w:shd w:val="clear" w:color="auto" w:fill="FFFFFF"/>
            <w:tcMar>
              <w:top w:w="80" w:type="dxa"/>
              <w:left w:w="120" w:type="dxa"/>
              <w:bottom w:w="80" w:type="dxa"/>
              <w:right w:w="120" w:type="dxa"/>
            </w:tcMar>
          </w:tcPr>
          <w:p w14:paraId="00590012">
            <w:pPr>
              <w:spacing w:before="0" w:after="0" w:line="276" w:lineRule="auto"/>
              <w:jc w:val="left"/>
            </w:pPr>
            <w:r>
              <w:rPr>
                <w:rFonts w:ascii="Times New Roman" w:hAnsi="Times New Roman"/>
                <w:sz w:val="21"/>
              </w:rPr>
              <w:t>81</w:t>
            </w:r>
          </w:p>
        </w:tc>
      </w:tr>
      <w:tr w14:paraId="7C84EF3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587" w:type="dxa"/>
            <w:shd w:val="clear" w:color="auto" w:fill="F8FAFC"/>
            <w:tcMar>
              <w:top w:w="80" w:type="dxa"/>
              <w:left w:w="120" w:type="dxa"/>
              <w:bottom w:w="80" w:type="dxa"/>
              <w:right w:w="120" w:type="dxa"/>
            </w:tcMar>
          </w:tcPr>
          <w:p w14:paraId="2E5F9BE5">
            <w:pPr>
              <w:spacing w:before="0" w:after="0" w:line="276" w:lineRule="auto"/>
              <w:jc w:val="center"/>
            </w:pPr>
            <w:r>
              <w:rPr>
                <w:rFonts w:ascii="Times New Roman" w:hAnsi="Times New Roman"/>
                <w:sz w:val="21"/>
              </w:rPr>
              <w:t>Bảng A.1</w:t>
            </w:r>
          </w:p>
        </w:tc>
        <w:tc>
          <w:tcPr>
            <w:tcW w:w="6350" w:type="dxa"/>
            <w:shd w:val="clear" w:color="auto" w:fill="F8FAFC"/>
            <w:tcMar>
              <w:top w:w="80" w:type="dxa"/>
              <w:left w:w="120" w:type="dxa"/>
              <w:bottom w:w="80" w:type="dxa"/>
              <w:right w:w="120" w:type="dxa"/>
            </w:tcMar>
          </w:tcPr>
          <w:p w14:paraId="68E8E18B">
            <w:pPr>
              <w:spacing w:before="0" w:after="0" w:line="276" w:lineRule="auto"/>
              <w:jc w:val="left"/>
            </w:pPr>
            <w:r>
              <w:rPr>
                <w:rFonts w:ascii="Times New Roman" w:hAnsi="Times New Roman"/>
                <w:sz w:val="21"/>
              </w:rPr>
              <w:t>Đặc tả chi tiết các tham số và phản hồi của 28 RESTful APIs</w:t>
            </w:r>
          </w:p>
        </w:tc>
        <w:tc>
          <w:tcPr>
            <w:tcW w:w="1417" w:type="dxa"/>
            <w:shd w:val="clear" w:color="auto" w:fill="F8FAFC"/>
            <w:tcMar>
              <w:top w:w="80" w:type="dxa"/>
              <w:left w:w="120" w:type="dxa"/>
              <w:bottom w:w="80" w:type="dxa"/>
              <w:right w:w="120" w:type="dxa"/>
            </w:tcMar>
          </w:tcPr>
          <w:p w14:paraId="166977BB">
            <w:pPr>
              <w:spacing w:before="0" w:after="0" w:line="276" w:lineRule="auto"/>
              <w:jc w:val="left"/>
            </w:pPr>
            <w:r>
              <w:rPr>
                <w:rFonts w:ascii="Times New Roman" w:hAnsi="Times New Roman"/>
                <w:sz w:val="21"/>
              </w:rPr>
              <w:t>89</w:t>
            </w:r>
          </w:p>
        </w:tc>
      </w:tr>
    </w:tbl>
    <w:p w14:paraId="749E59BF">
      <w:pPr>
        <w:spacing w:after="80"/>
      </w:pPr>
    </w:p>
    <w:p w14:paraId="1EF09369">
      <w:pPr>
        <w:pageBreakBefore/>
        <w:spacing w:before="360" w:after="240" w:line="312" w:lineRule="auto"/>
        <w:jc w:val="center"/>
      </w:pPr>
      <w:r>
        <w:rPr>
          <w:rFonts w:ascii="Times New Roman" w:hAnsi="Times New Roman"/>
          <w:b/>
          <w:sz w:val="28"/>
        </w:rPr>
        <w:t>CHƯƠNG 1: TỔNG QUAN VÀ ĐẶT VẤN ĐỀ</w:t>
      </w:r>
    </w:p>
    <w:p w14:paraId="03EFB451">
      <w:pPr>
        <w:spacing w:before="240" w:after="120" w:line="312" w:lineRule="auto"/>
        <w:jc w:val="left"/>
      </w:pPr>
      <w:r>
        <w:rPr>
          <w:rFonts w:ascii="Times New Roman" w:hAnsi="Times New Roman"/>
          <w:b/>
          <w:sz w:val="26"/>
        </w:rPr>
        <w:t>1.1. Tính cấp thiết của đề tài</w:t>
      </w:r>
    </w:p>
    <w:p w14:paraId="6AB5A915">
      <w:pPr>
        <w:spacing w:before="0" w:after="80" w:line="312" w:lineRule="auto"/>
        <w:ind w:firstLine="720"/>
        <w:jc w:val="both"/>
      </w:pPr>
      <w:r>
        <w:rPr>
          <w:rFonts w:ascii="Times New Roman" w:hAnsi="Times New Roman"/>
          <w:sz w:val="26"/>
        </w:rPr>
        <w:t>Trong bối cảnh quá trình đô thị hóa đang diễn ra với tốc độ chóng mặt tại các đô thị lớn ở Việt Nam như Hà Nội, Thành phố Hồ Chí Minh, Đà Nẵng, sự bùng nổ của phương tiện giao thông cá nhân – đặc biệt là ô tô gia đình và xe máy – đã tạo ra áp lực đè nặng lên cơ sở hạ tầng giao thông tĩnh. Quỹ đất dành cho bãi đỗ xe luôn trong tình trạng thiếu hụt trầm trọng so với tốc độ tăng trưởng phương tiện thực tế hàng năm.</w:t>
      </w:r>
    </w:p>
    <w:p w14:paraId="4D7359D9">
      <w:pPr>
        <w:spacing w:before="0" w:after="80" w:line="312" w:lineRule="auto"/>
        <w:ind w:firstLine="720"/>
        <w:jc w:val="both"/>
      </w:pPr>
      <w:r>
        <w:rPr>
          <w:rFonts w:ascii="Times New Roman" w:hAnsi="Times New Roman"/>
          <w:sz w:val="26"/>
        </w:rPr>
        <w:t>Tình trạng người điều khiển phương tiện phải lòng vòng tìm kiếm vị trí đỗ xe tại các trung tâm thương mại, tòa nhà văn phòng, khu chung cư hay bệnh viện là một vấn đề nhức nhối diễn ra hàng ngày. Theo các nghiên cứu giao thông đô thị quốc tế (như nghiên cứu nổi tiếng của GS. Donald Shoup - UCLA), có tới 30% lượng phương tiện lưu thông trên các tuyến phố nội đô vào giờ cao điểm bắt nguồn từ những xe đang đi vòng quanh tìm chỗ đỗ. Hệ quả trực tiếp của thực trạng này là gia tăng ùn tắc giao thông, lãng phí thời gian, tiêu hao nhiên liệu vô ích và phát thải một lượng khí thải carbon khổng lồ gây ô nhiễm môi trường sống.</w:t>
      </w:r>
    </w:p>
    <w:p w14:paraId="1BDDD736">
      <w:pPr>
        <w:spacing w:before="0" w:after="80" w:line="312" w:lineRule="auto"/>
        <w:ind w:firstLine="720"/>
        <w:jc w:val="both"/>
      </w:pPr>
      <w:r>
        <w:rPr>
          <w:rFonts w:ascii="Times New Roman" w:hAnsi="Times New Roman"/>
          <w:sz w:val="26"/>
        </w:rPr>
        <w:t>Tại Việt Nam, phần lớn các bãi đỗ xe hiện nay vẫn đang vận hành theo các phương thức truyền thống mang tính thủ công hoặc bán tự động đơn giản:</w:t>
      </w:r>
    </w:p>
    <w:p w14:paraId="3B8F98B3">
      <w:pPr>
        <w:spacing w:before="0" w:after="60" w:line="300" w:lineRule="auto"/>
        <w:ind w:left="720"/>
        <w:jc w:val="both"/>
      </w:pPr>
      <w:r>
        <w:rPr>
          <w:rFonts w:ascii="Times New Roman" w:hAnsi="Times New Roman"/>
          <w:b/>
          <w:sz w:val="26"/>
        </w:rPr>
        <w:t xml:space="preserve">–  Hạn chế về tốc độ kiểm soát: </w:t>
      </w:r>
      <w:r>
        <w:rPr>
          <w:rFonts w:ascii="Times New Roman" w:hAnsi="Times New Roman"/>
          <w:sz w:val="26"/>
        </w:rPr>
        <w:t>Quản lý bằng thẻ từ nhựa thủ công: Nhân viên bảo vệ phải quẹt thẻ tại cổng, thu tiền mặt trực tiếp. Quy trình này dễ dẫn đến ùn tắc kéo dài tại cổng barrier vào các khung giờ cao điểm khi lượng xe ra vào dồn dập.</w:t>
      </w:r>
    </w:p>
    <w:p w14:paraId="53C8CEBA">
      <w:pPr>
        <w:spacing w:before="0" w:after="60" w:line="300" w:lineRule="auto"/>
        <w:ind w:left="720"/>
        <w:jc w:val="both"/>
      </w:pPr>
      <w:r>
        <w:rPr>
          <w:rFonts w:ascii="Times New Roman" w:hAnsi="Times New Roman"/>
          <w:b/>
          <w:sz w:val="26"/>
        </w:rPr>
        <w:t xml:space="preserve">–  Trải nghiệm người dùng kém: </w:t>
      </w:r>
      <w:r>
        <w:rPr>
          <w:rFonts w:ascii="Times New Roman" w:hAnsi="Times New Roman"/>
          <w:sz w:val="26"/>
        </w:rPr>
        <w:t>Thiếu thông tin vị trí trống theo thời gian thực: Khách hàng khi di chuyển qua cổng barrier hoàn toàn không biết khu vực nào, tầng nào, hoặc vị trí cụ thể nào còn trống. Việc tự lái xe dò tìm trong bãi đỗ rộng hàng nghìn mét vuông gây ức chế tâm lý và tiềm ẩn rủi ro va quẹt.</w:t>
      </w:r>
    </w:p>
    <w:p w14:paraId="1B9814A6">
      <w:pPr>
        <w:spacing w:before="0" w:after="60" w:line="300" w:lineRule="auto"/>
        <w:ind w:left="720"/>
        <w:jc w:val="both"/>
      </w:pPr>
      <w:r>
        <w:rPr>
          <w:rFonts w:ascii="Times New Roman" w:hAnsi="Times New Roman"/>
          <w:b/>
          <w:sz w:val="26"/>
        </w:rPr>
        <w:t xml:space="preserve">–  Khó khăn trong quản trị tài chính: </w:t>
      </w:r>
      <w:r>
        <w:rPr>
          <w:rFonts w:ascii="Times New Roman" w:hAnsi="Times New Roman"/>
          <w:sz w:val="26"/>
        </w:rPr>
        <w:t>Nguy cơ thất thoát doanh thu và gian lận vé: Việc thanh toán tiền mặt truyền thống rất khó kiểm soát tuyệt đối, dễ xảy ra sai lệch số liệu doanh thu giữa ca trực, gây khó khăn cho chủ doanh nghiệp khai thác điểm đỗ.</w:t>
      </w:r>
    </w:p>
    <w:p w14:paraId="3CA1F48F">
      <w:pPr>
        <w:spacing w:before="0" w:after="60" w:line="300" w:lineRule="auto"/>
        <w:ind w:left="720"/>
        <w:jc w:val="both"/>
      </w:pPr>
      <w:r>
        <w:rPr>
          <w:rFonts w:ascii="Times New Roman" w:hAnsi="Times New Roman"/>
          <w:b/>
          <w:sz w:val="26"/>
        </w:rPr>
        <w:t xml:space="preserve">–  Bất cập trong dự báo và điều phối: </w:t>
      </w:r>
      <w:r>
        <w:rPr>
          <w:rFonts w:ascii="Times New Roman" w:hAnsi="Times New Roman"/>
          <w:sz w:val="26"/>
        </w:rPr>
        <w:t>Thiếu công cụ phân tích dữ liệu phục vụ điều hành: Ban quản lý không nắm bắt được quy luật biến động lưu lượng phương tiện theo giờ, theo ngày hay ngày lễ để tối ưu hóa nhân sự, điều chỉnh mức giá linh hoạt hoặc quy hoạch mở rộng bãi đỗ.</w:t>
      </w:r>
    </w:p>
    <w:p w14:paraId="6AAD99BB">
      <w:pPr>
        <w:spacing w:before="200" w:after="80"/>
        <w:jc w:val="center"/>
      </w:pPr>
      <w:r>
        <w:drawing>
          <wp:inline distT="0" distB="0" distL="114300" distR="114300">
            <wp:extent cx="5303520" cy="298323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0961110F">
      <w:pPr>
        <w:spacing w:before="40" w:after="240"/>
        <w:jc w:val="center"/>
      </w:pPr>
      <w:r>
        <w:rPr>
          <w:rFonts w:ascii="Times New Roman" w:hAnsi="Times New Roman"/>
          <w:b/>
          <w:i/>
          <w:sz w:val="22"/>
        </w:rPr>
        <w:t>Hình 1.1: Thực trạng ùn tắc phương tiện tại cổng kiểm soát bãi đỗ xe truyền thống</w:t>
      </w:r>
    </w:p>
    <w:p w14:paraId="5D96D7C3">
      <w:pPr>
        <w:spacing w:before="0" w:after="80" w:line="312" w:lineRule="auto"/>
        <w:ind w:firstLine="720"/>
        <w:jc w:val="both"/>
      </w:pPr>
      <w:r>
        <w:rPr>
          <w:rFonts w:ascii="Times New Roman" w:hAnsi="Times New Roman"/>
          <w:sz w:val="26"/>
        </w:rPr>
        <w:t>Xuất phát từ những bất cập thực tiễn nêu trên, việc nghiên cứu và xây dựng một giải pháp phần mềm toàn diện – 'Hệ thống Quản lý Bãi đỗ xe Thông minh (Smart Parking System - SPS)' – tích hợp các công nghệ phần mềm hiện đại như Web thời gian thực (WebSocket), thuật toán dẫn đường tối ưu trong không gian 2D (A* Algorithm) và mô hình học máy dự báo nhu cầu (Random Forest Regressor) mang tính thời sự cao, cấp thiết và có giá trị ứng dụng thực tiễn to lớn.</w:t>
      </w:r>
    </w:p>
    <w:p w14:paraId="4EEFEBA7">
      <w:pPr>
        <w:spacing w:before="240" w:after="120" w:line="312" w:lineRule="auto"/>
        <w:jc w:val="left"/>
      </w:pPr>
      <w:r>
        <w:rPr>
          <w:rFonts w:ascii="Times New Roman" w:hAnsi="Times New Roman"/>
          <w:b/>
          <w:sz w:val="26"/>
        </w:rPr>
        <w:t>1.2. Khảo sát hiện trạng và các giải pháp tương tự</w:t>
      </w:r>
    </w:p>
    <w:p w14:paraId="22C7096B">
      <w:pPr>
        <w:spacing w:before="0" w:after="80" w:line="312" w:lineRule="auto"/>
        <w:ind w:firstLine="720"/>
        <w:jc w:val="both"/>
      </w:pPr>
      <w:r>
        <w:rPr>
          <w:rFonts w:ascii="Times New Roman" w:hAnsi="Times New Roman"/>
          <w:sz w:val="26"/>
        </w:rPr>
        <w:t>Nhằm có cái nhìn toàn diện và khách quan trước khi bắt tay vào thiết kế kiến trúc hệ thống, đề tài đã tiến hành khảo sát và đánh giá ưu nhược điểm của các mô hình quản lý bãi đỗ xe đang được áp dụng phổ biến trên thế giới cũng như tại thị trường Việt Nam hiện nay.</w:t>
      </w:r>
    </w:p>
    <w:p w14:paraId="419911EE">
      <w:pPr>
        <w:spacing w:before="160" w:after="80" w:line="312" w:lineRule="auto"/>
        <w:jc w:val="left"/>
      </w:pPr>
      <w:r>
        <w:rPr>
          <w:rFonts w:ascii="Times New Roman" w:hAnsi="Times New Roman"/>
          <w:b/>
          <w:i/>
          <w:sz w:val="26"/>
        </w:rPr>
        <w:t>1.2.1. Bãi đỗ xe truyền thống dùng thẻ giấy / vé giấy bấm giờ</w:t>
      </w:r>
    </w:p>
    <w:p w14:paraId="4AD44191">
      <w:pPr>
        <w:spacing w:before="0" w:after="80" w:line="312" w:lineRule="auto"/>
        <w:ind w:firstLine="720"/>
        <w:jc w:val="both"/>
      </w:pPr>
      <w:r>
        <w:rPr>
          <w:rFonts w:ascii="Times New Roman" w:hAnsi="Times New Roman"/>
          <w:sz w:val="26"/>
        </w:rPr>
        <w:t>Mô hình này phổ biến tại các bãi gửi xe tạm thời hoặc quy mô nhỏ. Khi xe vào, nhân viên bảo vệ ghi biển số xe và giờ vào lên một cuống vé giấy; khi xe ra, nhân viên thu lại cuống vé, tính giờ thủ công và thu tiền mặt.</w:t>
      </w:r>
    </w:p>
    <w:p w14:paraId="1CDAC5EA">
      <w:pPr>
        <w:spacing w:before="0" w:after="60" w:line="300" w:lineRule="auto"/>
        <w:ind w:left="720"/>
        <w:jc w:val="both"/>
      </w:pPr>
      <w:r>
        <w:rPr>
          <w:rFonts w:ascii="Times New Roman" w:hAnsi="Times New Roman"/>
          <w:b/>
          <w:sz w:val="26"/>
        </w:rPr>
        <w:t xml:space="preserve">–  Ưu điểm: </w:t>
      </w:r>
      <w:r>
        <w:rPr>
          <w:rFonts w:ascii="Times New Roman" w:hAnsi="Times New Roman"/>
          <w:sz w:val="26"/>
        </w:rPr>
        <w:t>Chi phí đầu tư ban đầu gần như bằng không, không yêu cầu thiết bị công nghệ phức tạp.</w:t>
      </w:r>
    </w:p>
    <w:p w14:paraId="2235E9DB">
      <w:pPr>
        <w:spacing w:before="0" w:after="60" w:line="300" w:lineRule="auto"/>
        <w:ind w:left="720"/>
        <w:jc w:val="both"/>
      </w:pPr>
      <w:r>
        <w:rPr>
          <w:rFonts w:ascii="Times New Roman" w:hAnsi="Times New Roman"/>
          <w:b/>
          <w:sz w:val="26"/>
        </w:rPr>
        <w:t xml:space="preserve">–  Nhược điểm: </w:t>
      </w:r>
      <w:r>
        <w:rPr>
          <w:rFonts w:ascii="Times New Roman" w:hAnsi="Times New Roman"/>
          <w:sz w:val="26"/>
        </w:rPr>
        <w:t>Dễ xảy ra mất mát vé, rách ướt gây tranh chấp; tốc độ phục vụ cực kỳ chậm; khả năng gian lận tiền vé cao; hoàn toàn không có khả năng lưu vết lịch sử hay thống kê báo cáo.</w:t>
      </w:r>
    </w:p>
    <w:p w14:paraId="649F9C2D">
      <w:pPr>
        <w:spacing w:before="160" w:after="80" w:line="312" w:lineRule="auto"/>
        <w:jc w:val="left"/>
      </w:pPr>
      <w:r>
        <w:rPr>
          <w:rFonts w:ascii="Times New Roman" w:hAnsi="Times New Roman"/>
          <w:b/>
          <w:i/>
          <w:sz w:val="26"/>
        </w:rPr>
        <w:t>1.2.2. Bãi đỗ xe bán tự động dùng thẻ từ RFID kết hợp Barrier</w:t>
      </w:r>
    </w:p>
    <w:p w14:paraId="12A0E549">
      <w:pPr>
        <w:spacing w:before="0" w:after="80" w:line="312" w:lineRule="auto"/>
        <w:ind w:firstLine="720"/>
        <w:jc w:val="both"/>
      </w:pPr>
      <w:r>
        <w:rPr>
          <w:rFonts w:ascii="Times New Roman" w:hAnsi="Times New Roman"/>
          <w:sz w:val="26"/>
        </w:rPr>
        <w:t>Đây là giải pháp đang được triển khai phổ biến nhất tại các trung tâm thương mại (như Vincom, Aeon Mall), trường đại học và chung cư cao cấp hiện nay. Hệ thống bao gồm đầu đọc thẻ từ RFID, camera chụp ảnh biển số xe vào/ra và barrier tự động.</w:t>
      </w:r>
    </w:p>
    <w:p w14:paraId="5B949441">
      <w:pPr>
        <w:spacing w:before="0" w:after="60" w:line="300" w:lineRule="auto"/>
        <w:ind w:left="720"/>
        <w:jc w:val="both"/>
      </w:pPr>
      <w:r>
        <w:rPr>
          <w:rFonts w:ascii="Times New Roman" w:hAnsi="Times New Roman"/>
          <w:b/>
          <w:sz w:val="26"/>
        </w:rPr>
        <w:t xml:space="preserve">–  Ưu điểm: </w:t>
      </w:r>
      <w:r>
        <w:rPr>
          <w:rFonts w:ascii="Times New Roman" w:hAnsi="Times New Roman"/>
          <w:sz w:val="26"/>
        </w:rPr>
        <w:t>Tốc độ xử lý qua cổng được cải thiện (khoảng 3 – 5 giây/xe), lưu lại hình ảnh đối chiếu biển số xe nhằm hạn chế rủi ro mất cắp phương tiện.</w:t>
      </w:r>
    </w:p>
    <w:p w14:paraId="045797B8">
      <w:pPr>
        <w:spacing w:before="0" w:after="60" w:line="300" w:lineRule="auto"/>
        <w:ind w:left="720"/>
        <w:jc w:val="both"/>
      </w:pPr>
      <w:r>
        <w:rPr>
          <w:rFonts w:ascii="Times New Roman" w:hAnsi="Times New Roman"/>
          <w:b/>
          <w:sz w:val="26"/>
        </w:rPr>
        <w:t xml:space="preserve">–  Nhược điểm: </w:t>
      </w:r>
      <w:r>
        <w:rPr>
          <w:rFonts w:ascii="Times New Roman" w:hAnsi="Times New Roman"/>
          <w:sz w:val="26"/>
        </w:rPr>
        <w:t>Chưa cung cấp bản đồ số hướng dẫn lái xe đến vị trí cụ thể. Khi qua barrier, tài xế vẫn phải tự quan sát đèn báo trên trần hoặc tự đi tìm. Đa phần các hệ thống này chưa có cổng thông tin điện tử cho khách hàng đặt chỗ trước (Booking), chưa tích hợp thanh toán số trực tuyến qua mã QR động và chưa có thuật toán dự báo thông minh.</w:t>
      </w:r>
    </w:p>
    <w:p w14:paraId="6A746866">
      <w:pPr>
        <w:spacing w:before="160" w:after="80" w:line="312" w:lineRule="auto"/>
        <w:jc w:val="left"/>
      </w:pPr>
      <w:r>
        <w:rPr>
          <w:rFonts w:ascii="Times New Roman" w:hAnsi="Times New Roman"/>
          <w:b/>
          <w:i/>
          <w:sz w:val="26"/>
        </w:rPr>
        <w:t>1.2.3. Các giải pháp Smart Parking trên thế giới</w:t>
      </w:r>
    </w:p>
    <w:p w14:paraId="44AF0B04">
      <w:pPr>
        <w:spacing w:before="0" w:after="80" w:line="312" w:lineRule="auto"/>
        <w:ind w:firstLine="720"/>
        <w:jc w:val="both"/>
      </w:pPr>
      <w:r>
        <w:rPr>
          <w:rFonts w:ascii="Times New Roman" w:hAnsi="Times New Roman"/>
          <w:sz w:val="26"/>
        </w:rPr>
        <w:t>Tại các quốc gia phát triển như Singapore, Đức, Nhật Bản hay Mỹ, các hệ thống Smart Parking (như Parkopedia, SpotHero, RingGo) đã phát triển ở mức độ cao:</w:t>
      </w:r>
    </w:p>
    <w:p w14:paraId="7B7D57A6">
      <w:pPr>
        <w:spacing w:before="0" w:after="60" w:line="300" w:lineRule="auto"/>
        <w:ind w:left="720"/>
        <w:jc w:val="both"/>
      </w:pPr>
      <w:r>
        <w:rPr>
          <w:rFonts w:ascii="Times New Roman" w:hAnsi="Times New Roman"/>
          <w:b/>
          <w:sz w:val="26"/>
        </w:rPr>
        <w:t xml:space="preserve">–  Đặc điểm nổi bật: </w:t>
      </w:r>
      <w:r>
        <w:rPr>
          <w:rFonts w:ascii="Times New Roman" w:hAnsi="Times New Roman"/>
          <w:sz w:val="26"/>
        </w:rPr>
        <w:t>Cho phép người dùng tra cứu điểm đỗ trên ứng dụng di động, đặt trước chỗ đỗ (Reservation), thanh toán không chạm qua thẻ tín dụng quốc tế hoặc ví điện tử Apple Pay/Google Pay.</w:t>
      </w:r>
    </w:p>
    <w:p w14:paraId="733016C6">
      <w:pPr>
        <w:spacing w:before="0" w:after="60" w:line="300" w:lineRule="auto"/>
        <w:ind w:left="720"/>
        <w:jc w:val="both"/>
      </w:pPr>
      <w:r>
        <w:rPr>
          <w:rFonts w:ascii="Times New Roman" w:hAnsi="Times New Roman"/>
          <w:b/>
          <w:sz w:val="26"/>
        </w:rPr>
        <w:t xml:space="preserve">–  Rào cản áp dụng tại Việt Nam: </w:t>
      </w:r>
      <w:r>
        <w:rPr>
          <w:rFonts w:ascii="Times New Roman" w:hAnsi="Times New Roman"/>
          <w:sz w:val="26"/>
        </w:rPr>
        <w:t>Tuy nhiên, các hệ thống thương mại này thường có chi phí bản quyền và chi phí triển khai phần cứng cảm biến siêu âm/camera AI cực kỳ đắt đỏ (hàng trăm triệu đến hàng tỷ đồng cho một điểm đỗ). Việc chuyển giao, tùy biến hoặc áp dụng cho các doanh nghiệp, chuỗi điểm đỗ vừa và nhỏ tại Việt Nam gặp nhiều rào cản lớn về tài chính và tính tương thích.</w:t>
      </w:r>
    </w:p>
    <w:p w14:paraId="21E581B7">
      <w:pPr>
        <w:spacing w:before="160" w:after="60"/>
        <w:jc w:val="left"/>
      </w:pPr>
      <w:r>
        <w:rPr>
          <w:rFonts w:ascii="Times New Roman" w:hAnsi="Times New Roman"/>
          <w:b/>
          <w:sz w:val="23"/>
        </w:rPr>
        <w:t>Bảng 1.1: Bảng so sánh tổng quan giữa các giải pháp quản lý bãi đỗ xe</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657"/>
        <w:gridCol w:w="1644"/>
        <w:gridCol w:w="1747"/>
        <w:gridCol w:w="1759"/>
        <w:gridCol w:w="1998"/>
      </w:tblGrid>
      <w:tr w14:paraId="2FD6E87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1E3A8A"/>
            <w:tcMar>
              <w:top w:w="120" w:type="dxa"/>
              <w:left w:w="150" w:type="dxa"/>
              <w:bottom w:w="120" w:type="dxa"/>
              <w:right w:w="150" w:type="dxa"/>
            </w:tcMar>
          </w:tcPr>
          <w:p w14:paraId="4BF3051E">
            <w:pPr>
              <w:spacing w:before="0" w:after="0"/>
              <w:jc w:val="center"/>
            </w:pPr>
            <w:r>
              <w:rPr>
                <w:rFonts w:ascii="Times New Roman" w:hAnsi="Times New Roman"/>
                <w:b/>
                <w:color w:val="FFFFFF"/>
                <w:sz w:val="22"/>
              </w:rPr>
              <w:t>Tiêu chí so sánh</w:t>
            </w:r>
          </w:p>
        </w:tc>
        <w:tc>
          <w:tcPr>
            <w:tcW w:w="1701" w:type="dxa"/>
            <w:shd w:val="clear" w:color="auto" w:fill="1E3A8A"/>
            <w:tcMar>
              <w:top w:w="120" w:type="dxa"/>
              <w:left w:w="150" w:type="dxa"/>
              <w:bottom w:w="120" w:type="dxa"/>
              <w:right w:w="150" w:type="dxa"/>
            </w:tcMar>
          </w:tcPr>
          <w:p w14:paraId="16AB94E4">
            <w:pPr>
              <w:spacing w:before="0" w:after="0"/>
              <w:jc w:val="center"/>
            </w:pPr>
            <w:r>
              <w:rPr>
                <w:rFonts w:ascii="Times New Roman" w:hAnsi="Times New Roman"/>
                <w:b/>
                <w:color w:val="FFFFFF"/>
                <w:sz w:val="22"/>
              </w:rPr>
              <w:t>Bãi xe truyền thống</w:t>
            </w:r>
          </w:p>
        </w:tc>
        <w:tc>
          <w:tcPr>
            <w:tcW w:w="1814" w:type="dxa"/>
            <w:shd w:val="clear" w:color="auto" w:fill="1E3A8A"/>
            <w:tcMar>
              <w:top w:w="120" w:type="dxa"/>
              <w:left w:w="150" w:type="dxa"/>
              <w:bottom w:w="120" w:type="dxa"/>
              <w:right w:w="150" w:type="dxa"/>
            </w:tcMar>
          </w:tcPr>
          <w:p w14:paraId="149A6143">
            <w:pPr>
              <w:spacing w:before="0" w:after="0"/>
              <w:jc w:val="center"/>
            </w:pPr>
            <w:r>
              <w:rPr>
                <w:rFonts w:ascii="Times New Roman" w:hAnsi="Times New Roman"/>
                <w:b/>
                <w:color w:val="FFFFFF"/>
                <w:sz w:val="22"/>
              </w:rPr>
              <w:t>Thẻ từ RFID bán tự động</w:t>
            </w:r>
          </w:p>
        </w:tc>
        <w:tc>
          <w:tcPr>
            <w:tcW w:w="1814" w:type="dxa"/>
            <w:shd w:val="clear" w:color="auto" w:fill="1E3A8A"/>
            <w:tcMar>
              <w:top w:w="120" w:type="dxa"/>
              <w:left w:w="150" w:type="dxa"/>
              <w:bottom w:w="120" w:type="dxa"/>
              <w:right w:w="150" w:type="dxa"/>
            </w:tcMar>
          </w:tcPr>
          <w:p w14:paraId="5320DFA4">
            <w:pPr>
              <w:spacing w:before="0" w:after="0"/>
              <w:jc w:val="center"/>
            </w:pPr>
            <w:r>
              <w:rPr>
                <w:rFonts w:ascii="Times New Roman" w:hAnsi="Times New Roman"/>
                <w:b/>
                <w:color w:val="FFFFFF"/>
                <w:sz w:val="22"/>
              </w:rPr>
              <w:t>Smart Parking quốc tế</w:t>
            </w:r>
          </w:p>
        </w:tc>
        <w:tc>
          <w:tcPr>
            <w:tcW w:w="2041" w:type="dxa"/>
            <w:shd w:val="clear" w:color="auto" w:fill="1E3A8A"/>
            <w:tcMar>
              <w:top w:w="120" w:type="dxa"/>
              <w:left w:w="150" w:type="dxa"/>
              <w:bottom w:w="120" w:type="dxa"/>
              <w:right w:w="150" w:type="dxa"/>
            </w:tcMar>
          </w:tcPr>
          <w:p w14:paraId="14ADBD4E">
            <w:pPr>
              <w:spacing w:before="0" w:after="0"/>
              <w:jc w:val="center"/>
            </w:pPr>
            <w:r>
              <w:rPr>
                <w:rFonts w:ascii="Times New Roman" w:hAnsi="Times New Roman"/>
                <w:b/>
                <w:color w:val="FFFFFF"/>
                <w:sz w:val="22"/>
              </w:rPr>
              <w:t>Hệ thống SPS đề tài</w:t>
            </w:r>
          </w:p>
        </w:tc>
      </w:tr>
      <w:tr w14:paraId="4E92F2B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48CE824F">
            <w:pPr>
              <w:spacing w:before="0" w:after="0" w:line="276" w:lineRule="auto"/>
              <w:jc w:val="center"/>
            </w:pPr>
            <w:r>
              <w:rPr>
                <w:rFonts w:ascii="Times New Roman" w:hAnsi="Times New Roman"/>
                <w:sz w:val="21"/>
              </w:rPr>
              <w:t>Thiết bị nhận diện</w:t>
            </w:r>
          </w:p>
        </w:tc>
        <w:tc>
          <w:tcPr>
            <w:tcW w:w="1701" w:type="dxa"/>
            <w:shd w:val="clear" w:color="auto" w:fill="FFFFFF"/>
            <w:tcMar>
              <w:top w:w="80" w:type="dxa"/>
              <w:left w:w="120" w:type="dxa"/>
              <w:bottom w:w="80" w:type="dxa"/>
              <w:right w:w="120" w:type="dxa"/>
            </w:tcMar>
          </w:tcPr>
          <w:p w14:paraId="14E3BD60">
            <w:pPr>
              <w:spacing w:before="0" w:after="0" w:line="276" w:lineRule="auto"/>
              <w:jc w:val="left"/>
            </w:pPr>
            <w:r>
              <w:rPr>
                <w:rFonts w:ascii="Times New Roman" w:hAnsi="Times New Roman"/>
                <w:sz w:val="21"/>
              </w:rPr>
              <w:t>Vé giấy thủ công</w:t>
            </w:r>
          </w:p>
        </w:tc>
        <w:tc>
          <w:tcPr>
            <w:tcW w:w="1814" w:type="dxa"/>
            <w:shd w:val="clear" w:color="auto" w:fill="FFFFFF"/>
            <w:tcMar>
              <w:top w:w="80" w:type="dxa"/>
              <w:left w:w="120" w:type="dxa"/>
              <w:bottom w:w="80" w:type="dxa"/>
              <w:right w:w="120" w:type="dxa"/>
            </w:tcMar>
          </w:tcPr>
          <w:p w14:paraId="7BC157CD">
            <w:pPr>
              <w:spacing w:before="0" w:after="0" w:line="276" w:lineRule="auto"/>
              <w:jc w:val="left"/>
            </w:pPr>
            <w:r>
              <w:rPr>
                <w:rFonts w:ascii="Times New Roman" w:hAnsi="Times New Roman"/>
                <w:sz w:val="21"/>
              </w:rPr>
              <w:t>Thẻ từ RFID + Camera</w:t>
            </w:r>
          </w:p>
        </w:tc>
        <w:tc>
          <w:tcPr>
            <w:tcW w:w="1814" w:type="dxa"/>
            <w:shd w:val="clear" w:color="auto" w:fill="FFFFFF"/>
            <w:tcMar>
              <w:top w:w="80" w:type="dxa"/>
              <w:left w:w="120" w:type="dxa"/>
              <w:bottom w:w="80" w:type="dxa"/>
              <w:right w:w="120" w:type="dxa"/>
            </w:tcMar>
          </w:tcPr>
          <w:p w14:paraId="543934AF">
            <w:pPr>
              <w:spacing w:before="0" w:after="0" w:line="276" w:lineRule="auto"/>
              <w:jc w:val="left"/>
            </w:pPr>
            <w:r>
              <w:rPr>
                <w:rFonts w:ascii="Times New Roman" w:hAnsi="Times New Roman"/>
                <w:sz w:val="21"/>
              </w:rPr>
              <w:t>Cảm biến IoT + Camera AI</w:t>
            </w:r>
          </w:p>
        </w:tc>
        <w:tc>
          <w:tcPr>
            <w:tcW w:w="2041" w:type="dxa"/>
            <w:shd w:val="clear" w:color="auto" w:fill="FFFFFF"/>
            <w:tcMar>
              <w:top w:w="80" w:type="dxa"/>
              <w:left w:w="120" w:type="dxa"/>
              <w:bottom w:w="80" w:type="dxa"/>
              <w:right w:w="120" w:type="dxa"/>
            </w:tcMar>
          </w:tcPr>
          <w:p w14:paraId="7E026F0D">
            <w:pPr>
              <w:spacing w:before="0" w:after="0" w:line="276" w:lineRule="auto"/>
              <w:jc w:val="left"/>
            </w:pPr>
            <w:r>
              <w:rPr>
                <w:rFonts w:ascii="Times New Roman" w:hAnsi="Times New Roman"/>
                <w:sz w:val="21"/>
              </w:rPr>
              <w:t>Mã QR động + RFID/Biển số</w:t>
            </w:r>
          </w:p>
        </w:tc>
      </w:tr>
      <w:tr w14:paraId="3FE0CF2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32185207">
            <w:pPr>
              <w:spacing w:before="0" w:after="0" w:line="276" w:lineRule="auto"/>
              <w:jc w:val="center"/>
            </w:pPr>
            <w:r>
              <w:rPr>
                <w:rFonts w:ascii="Times New Roman" w:hAnsi="Times New Roman"/>
                <w:sz w:val="21"/>
              </w:rPr>
              <w:t>Đặt trước (Booking)</w:t>
            </w:r>
          </w:p>
        </w:tc>
        <w:tc>
          <w:tcPr>
            <w:tcW w:w="1701" w:type="dxa"/>
            <w:shd w:val="clear" w:color="auto" w:fill="F8FAFC"/>
            <w:tcMar>
              <w:top w:w="80" w:type="dxa"/>
              <w:left w:w="120" w:type="dxa"/>
              <w:bottom w:w="80" w:type="dxa"/>
              <w:right w:w="120" w:type="dxa"/>
            </w:tcMar>
          </w:tcPr>
          <w:p w14:paraId="661C605A">
            <w:pPr>
              <w:spacing w:before="0" w:after="0" w:line="276" w:lineRule="auto"/>
              <w:jc w:val="left"/>
            </w:pPr>
            <w:r>
              <w:rPr>
                <w:rFonts w:ascii="Times New Roman" w:hAnsi="Times New Roman"/>
                <w:sz w:val="21"/>
              </w:rPr>
              <w:t>Không hỗ trợ</w:t>
            </w:r>
          </w:p>
        </w:tc>
        <w:tc>
          <w:tcPr>
            <w:tcW w:w="1814" w:type="dxa"/>
            <w:shd w:val="clear" w:color="auto" w:fill="F8FAFC"/>
            <w:tcMar>
              <w:top w:w="80" w:type="dxa"/>
              <w:left w:w="120" w:type="dxa"/>
              <w:bottom w:w="80" w:type="dxa"/>
              <w:right w:w="120" w:type="dxa"/>
            </w:tcMar>
          </w:tcPr>
          <w:p w14:paraId="49C1E7B6">
            <w:pPr>
              <w:spacing w:before="0" w:after="0" w:line="276" w:lineRule="auto"/>
              <w:jc w:val="left"/>
            </w:pPr>
            <w:r>
              <w:rPr>
                <w:rFonts w:ascii="Times New Roman" w:hAnsi="Times New Roman"/>
                <w:sz w:val="21"/>
              </w:rPr>
              <w:t>Không hỗ trợ</w:t>
            </w:r>
          </w:p>
        </w:tc>
        <w:tc>
          <w:tcPr>
            <w:tcW w:w="1814" w:type="dxa"/>
            <w:shd w:val="clear" w:color="auto" w:fill="F8FAFC"/>
            <w:tcMar>
              <w:top w:w="80" w:type="dxa"/>
              <w:left w:w="120" w:type="dxa"/>
              <w:bottom w:w="80" w:type="dxa"/>
              <w:right w:w="120" w:type="dxa"/>
            </w:tcMar>
          </w:tcPr>
          <w:p w14:paraId="4016E8F1">
            <w:pPr>
              <w:spacing w:before="0" w:after="0" w:line="276" w:lineRule="auto"/>
              <w:jc w:val="left"/>
            </w:pPr>
            <w:r>
              <w:rPr>
                <w:rFonts w:ascii="Times New Roman" w:hAnsi="Times New Roman"/>
                <w:sz w:val="21"/>
              </w:rPr>
              <w:t>Hỗ trợ (App Mobile)</w:t>
            </w:r>
          </w:p>
        </w:tc>
        <w:tc>
          <w:tcPr>
            <w:tcW w:w="2041" w:type="dxa"/>
            <w:shd w:val="clear" w:color="auto" w:fill="F8FAFC"/>
            <w:tcMar>
              <w:top w:w="80" w:type="dxa"/>
              <w:left w:w="120" w:type="dxa"/>
              <w:bottom w:w="80" w:type="dxa"/>
              <w:right w:w="120" w:type="dxa"/>
            </w:tcMar>
          </w:tcPr>
          <w:p w14:paraId="3831F7B8">
            <w:pPr>
              <w:spacing w:before="0" w:after="0" w:line="276" w:lineRule="auto"/>
              <w:jc w:val="left"/>
            </w:pPr>
            <w:r>
              <w:rPr>
                <w:rFonts w:ascii="Times New Roman" w:hAnsi="Times New Roman"/>
                <w:sz w:val="21"/>
              </w:rPr>
              <w:t>Hỗ trợ đầy đủ (Web/Mobile)</w:t>
            </w:r>
          </w:p>
        </w:tc>
      </w:tr>
      <w:tr w14:paraId="0929E2E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6933469D">
            <w:pPr>
              <w:spacing w:before="0" w:after="0" w:line="276" w:lineRule="auto"/>
              <w:jc w:val="center"/>
            </w:pPr>
            <w:r>
              <w:rPr>
                <w:rFonts w:ascii="Times New Roman" w:hAnsi="Times New Roman"/>
                <w:sz w:val="21"/>
              </w:rPr>
              <w:t>Bản đồ định vị &amp; Dẫn đường</w:t>
            </w:r>
          </w:p>
        </w:tc>
        <w:tc>
          <w:tcPr>
            <w:tcW w:w="1701" w:type="dxa"/>
            <w:shd w:val="clear" w:color="auto" w:fill="FFFFFF"/>
            <w:tcMar>
              <w:top w:w="80" w:type="dxa"/>
              <w:left w:w="120" w:type="dxa"/>
              <w:bottom w:w="80" w:type="dxa"/>
              <w:right w:w="120" w:type="dxa"/>
            </w:tcMar>
          </w:tcPr>
          <w:p w14:paraId="1F9ABA50">
            <w:pPr>
              <w:spacing w:before="0" w:after="0" w:line="276" w:lineRule="auto"/>
              <w:jc w:val="left"/>
            </w:pPr>
            <w:r>
              <w:rPr>
                <w:rFonts w:ascii="Times New Roman" w:hAnsi="Times New Roman"/>
                <w:sz w:val="21"/>
              </w:rPr>
              <w:t>Không có</w:t>
            </w:r>
          </w:p>
        </w:tc>
        <w:tc>
          <w:tcPr>
            <w:tcW w:w="1814" w:type="dxa"/>
            <w:shd w:val="clear" w:color="auto" w:fill="FFFFFF"/>
            <w:tcMar>
              <w:top w:w="80" w:type="dxa"/>
              <w:left w:w="120" w:type="dxa"/>
              <w:bottom w:w="80" w:type="dxa"/>
              <w:right w:w="120" w:type="dxa"/>
            </w:tcMar>
          </w:tcPr>
          <w:p w14:paraId="5D59F342">
            <w:pPr>
              <w:spacing w:before="0" w:after="0" w:line="276" w:lineRule="auto"/>
              <w:jc w:val="left"/>
            </w:pPr>
            <w:r>
              <w:rPr>
                <w:rFonts w:ascii="Times New Roman" w:hAnsi="Times New Roman"/>
                <w:sz w:val="21"/>
              </w:rPr>
              <w:t>Đèn LED trên trần</w:t>
            </w:r>
          </w:p>
        </w:tc>
        <w:tc>
          <w:tcPr>
            <w:tcW w:w="1814" w:type="dxa"/>
            <w:shd w:val="clear" w:color="auto" w:fill="FFFFFF"/>
            <w:tcMar>
              <w:top w:w="80" w:type="dxa"/>
              <w:left w:w="120" w:type="dxa"/>
              <w:bottom w:w="80" w:type="dxa"/>
              <w:right w:w="120" w:type="dxa"/>
            </w:tcMar>
          </w:tcPr>
          <w:p w14:paraId="409055D1">
            <w:pPr>
              <w:spacing w:before="0" w:after="0" w:line="276" w:lineRule="auto"/>
              <w:jc w:val="left"/>
            </w:pPr>
            <w:r>
              <w:rPr>
                <w:rFonts w:ascii="Times New Roman" w:hAnsi="Times New Roman"/>
                <w:sz w:val="21"/>
              </w:rPr>
              <w:t>GPS ngoài trời</w:t>
            </w:r>
          </w:p>
        </w:tc>
        <w:tc>
          <w:tcPr>
            <w:tcW w:w="2041" w:type="dxa"/>
            <w:shd w:val="clear" w:color="auto" w:fill="FFFFFF"/>
            <w:tcMar>
              <w:top w:w="80" w:type="dxa"/>
              <w:left w:w="120" w:type="dxa"/>
              <w:bottom w:w="80" w:type="dxa"/>
              <w:right w:w="120" w:type="dxa"/>
            </w:tcMar>
          </w:tcPr>
          <w:p w14:paraId="4E595564">
            <w:pPr>
              <w:spacing w:before="0" w:after="0" w:line="276" w:lineRule="auto"/>
              <w:jc w:val="left"/>
            </w:pPr>
            <w:r>
              <w:rPr>
                <w:rFonts w:ascii="Times New Roman" w:hAnsi="Times New Roman"/>
                <w:sz w:val="21"/>
              </w:rPr>
              <w:t>Bản đồ 2D + Thuật toán A*</w:t>
            </w:r>
          </w:p>
        </w:tc>
      </w:tr>
      <w:tr w14:paraId="0361ACC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25A56205">
            <w:pPr>
              <w:spacing w:before="0" w:after="0" w:line="276" w:lineRule="auto"/>
              <w:jc w:val="center"/>
            </w:pPr>
            <w:r>
              <w:rPr>
                <w:rFonts w:ascii="Times New Roman" w:hAnsi="Times New Roman"/>
                <w:sz w:val="21"/>
              </w:rPr>
              <w:t>Cập nhật thời gian thực</w:t>
            </w:r>
          </w:p>
        </w:tc>
        <w:tc>
          <w:tcPr>
            <w:tcW w:w="1701" w:type="dxa"/>
            <w:shd w:val="clear" w:color="auto" w:fill="F8FAFC"/>
            <w:tcMar>
              <w:top w:w="80" w:type="dxa"/>
              <w:left w:w="120" w:type="dxa"/>
              <w:bottom w:w="80" w:type="dxa"/>
              <w:right w:w="120" w:type="dxa"/>
            </w:tcMar>
          </w:tcPr>
          <w:p w14:paraId="364ACB9C">
            <w:pPr>
              <w:spacing w:before="0" w:after="0" w:line="276" w:lineRule="auto"/>
              <w:jc w:val="left"/>
            </w:pPr>
            <w:r>
              <w:rPr>
                <w:rFonts w:ascii="Times New Roman" w:hAnsi="Times New Roman"/>
                <w:sz w:val="21"/>
              </w:rPr>
              <w:t>Thủ công</w:t>
            </w:r>
          </w:p>
        </w:tc>
        <w:tc>
          <w:tcPr>
            <w:tcW w:w="1814" w:type="dxa"/>
            <w:shd w:val="clear" w:color="auto" w:fill="F8FAFC"/>
            <w:tcMar>
              <w:top w:w="80" w:type="dxa"/>
              <w:left w:w="120" w:type="dxa"/>
              <w:bottom w:w="80" w:type="dxa"/>
              <w:right w:w="120" w:type="dxa"/>
            </w:tcMar>
          </w:tcPr>
          <w:p w14:paraId="5AA0DBB7">
            <w:pPr>
              <w:spacing w:before="0" w:after="0" w:line="276" w:lineRule="auto"/>
              <w:jc w:val="left"/>
            </w:pPr>
            <w:r>
              <w:rPr>
                <w:rFonts w:ascii="Times New Roman" w:hAnsi="Times New Roman"/>
                <w:sz w:val="21"/>
              </w:rPr>
              <w:t>Bảng LED tổng cổng</w:t>
            </w:r>
          </w:p>
        </w:tc>
        <w:tc>
          <w:tcPr>
            <w:tcW w:w="1814" w:type="dxa"/>
            <w:shd w:val="clear" w:color="auto" w:fill="F8FAFC"/>
            <w:tcMar>
              <w:top w:w="80" w:type="dxa"/>
              <w:left w:w="120" w:type="dxa"/>
              <w:bottom w:w="80" w:type="dxa"/>
              <w:right w:w="120" w:type="dxa"/>
            </w:tcMar>
          </w:tcPr>
          <w:p w14:paraId="6FC81D50">
            <w:pPr>
              <w:spacing w:before="0" w:after="0" w:line="276" w:lineRule="auto"/>
              <w:jc w:val="left"/>
            </w:pPr>
            <w:r>
              <w:rPr>
                <w:rFonts w:ascii="Times New Roman" w:hAnsi="Times New Roman"/>
                <w:sz w:val="21"/>
              </w:rPr>
              <w:t>API / Mobile Push</w:t>
            </w:r>
          </w:p>
        </w:tc>
        <w:tc>
          <w:tcPr>
            <w:tcW w:w="2041" w:type="dxa"/>
            <w:shd w:val="clear" w:color="auto" w:fill="F8FAFC"/>
            <w:tcMar>
              <w:top w:w="80" w:type="dxa"/>
              <w:left w:w="120" w:type="dxa"/>
              <w:bottom w:w="80" w:type="dxa"/>
              <w:right w:w="120" w:type="dxa"/>
            </w:tcMar>
          </w:tcPr>
          <w:p w14:paraId="1A96EA9E">
            <w:pPr>
              <w:spacing w:before="0" w:after="0" w:line="276" w:lineRule="auto"/>
              <w:jc w:val="left"/>
            </w:pPr>
            <w:r>
              <w:rPr>
                <w:rFonts w:ascii="Times New Roman" w:hAnsi="Times New Roman"/>
                <w:sz w:val="21"/>
              </w:rPr>
              <w:t>WebSocket 2 chiều độ trễ mili-giây</w:t>
            </w:r>
          </w:p>
        </w:tc>
      </w:tr>
      <w:tr w14:paraId="5191E63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03421696">
            <w:pPr>
              <w:spacing w:before="0" w:after="0" w:line="276" w:lineRule="auto"/>
              <w:jc w:val="center"/>
            </w:pPr>
            <w:r>
              <w:rPr>
                <w:rFonts w:ascii="Times New Roman" w:hAnsi="Times New Roman"/>
                <w:sz w:val="21"/>
              </w:rPr>
              <w:t>Dự báo nhu cầu (AI)</w:t>
            </w:r>
          </w:p>
        </w:tc>
        <w:tc>
          <w:tcPr>
            <w:tcW w:w="1701" w:type="dxa"/>
            <w:shd w:val="clear" w:color="auto" w:fill="FFFFFF"/>
            <w:tcMar>
              <w:top w:w="80" w:type="dxa"/>
              <w:left w:w="120" w:type="dxa"/>
              <w:bottom w:w="80" w:type="dxa"/>
              <w:right w:w="120" w:type="dxa"/>
            </w:tcMar>
          </w:tcPr>
          <w:p w14:paraId="27A87385">
            <w:pPr>
              <w:spacing w:before="0" w:after="0" w:line="276" w:lineRule="auto"/>
              <w:jc w:val="left"/>
            </w:pPr>
            <w:r>
              <w:rPr>
                <w:rFonts w:ascii="Times New Roman" w:hAnsi="Times New Roman"/>
                <w:sz w:val="21"/>
              </w:rPr>
              <w:t>Không có</w:t>
            </w:r>
          </w:p>
        </w:tc>
        <w:tc>
          <w:tcPr>
            <w:tcW w:w="1814" w:type="dxa"/>
            <w:shd w:val="clear" w:color="auto" w:fill="FFFFFF"/>
            <w:tcMar>
              <w:top w:w="80" w:type="dxa"/>
              <w:left w:w="120" w:type="dxa"/>
              <w:bottom w:w="80" w:type="dxa"/>
              <w:right w:w="120" w:type="dxa"/>
            </w:tcMar>
          </w:tcPr>
          <w:p w14:paraId="37FCB8D7">
            <w:pPr>
              <w:spacing w:before="0" w:after="0" w:line="276" w:lineRule="auto"/>
              <w:jc w:val="left"/>
            </w:pPr>
            <w:r>
              <w:rPr>
                <w:rFonts w:ascii="Times New Roman" w:hAnsi="Times New Roman"/>
                <w:sz w:val="21"/>
              </w:rPr>
              <w:t>Không có</w:t>
            </w:r>
          </w:p>
        </w:tc>
        <w:tc>
          <w:tcPr>
            <w:tcW w:w="1814" w:type="dxa"/>
            <w:shd w:val="clear" w:color="auto" w:fill="FFFFFF"/>
            <w:tcMar>
              <w:top w:w="80" w:type="dxa"/>
              <w:left w:w="120" w:type="dxa"/>
              <w:bottom w:w="80" w:type="dxa"/>
              <w:right w:w="120" w:type="dxa"/>
            </w:tcMar>
          </w:tcPr>
          <w:p w14:paraId="4A7ADCD5">
            <w:pPr>
              <w:spacing w:before="0" w:after="0" w:line="276" w:lineRule="auto"/>
              <w:jc w:val="left"/>
            </w:pPr>
            <w:r>
              <w:rPr>
                <w:rFonts w:ascii="Times New Roman" w:hAnsi="Times New Roman"/>
                <w:sz w:val="21"/>
              </w:rPr>
              <w:t>Mô hình đám mây lớn</w:t>
            </w:r>
          </w:p>
        </w:tc>
        <w:tc>
          <w:tcPr>
            <w:tcW w:w="2041" w:type="dxa"/>
            <w:shd w:val="clear" w:color="auto" w:fill="FFFFFF"/>
            <w:tcMar>
              <w:top w:w="80" w:type="dxa"/>
              <w:left w:w="120" w:type="dxa"/>
              <w:bottom w:w="80" w:type="dxa"/>
              <w:right w:w="120" w:type="dxa"/>
            </w:tcMar>
          </w:tcPr>
          <w:p w14:paraId="7010EE5B">
            <w:pPr>
              <w:spacing w:before="0" w:after="0" w:line="276" w:lineRule="auto"/>
              <w:jc w:val="left"/>
            </w:pPr>
            <w:r>
              <w:rPr>
                <w:rFonts w:ascii="Times New Roman" w:hAnsi="Times New Roman"/>
                <w:sz w:val="21"/>
              </w:rPr>
              <w:t>Random Forest tích hợp (4.320 mẫu)</w:t>
            </w:r>
          </w:p>
        </w:tc>
      </w:tr>
      <w:tr w14:paraId="61FEC64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75F79BDE">
            <w:pPr>
              <w:spacing w:before="0" w:after="0" w:line="276" w:lineRule="auto"/>
              <w:jc w:val="center"/>
            </w:pPr>
            <w:r>
              <w:rPr>
                <w:rFonts w:ascii="Times New Roman" w:hAnsi="Times New Roman"/>
                <w:sz w:val="21"/>
              </w:rPr>
              <w:t>Phương thức thanh toán</w:t>
            </w:r>
          </w:p>
        </w:tc>
        <w:tc>
          <w:tcPr>
            <w:tcW w:w="1701" w:type="dxa"/>
            <w:shd w:val="clear" w:color="auto" w:fill="F8FAFC"/>
            <w:tcMar>
              <w:top w:w="80" w:type="dxa"/>
              <w:left w:w="120" w:type="dxa"/>
              <w:bottom w:w="80" w:type="dxa"/>
              <w:right w:w="120" w:type="dxa"/>
            </w:tcMar>
          </w:tcPr>
          <w:p w14:paraId="2B63974B">
            <w:pPr>
              <w:spacing w:before="0" w:after="0" w:line="276" w:lineRule="auto"/>
              <w:jc w:val="left"/>
            </w:pPr>
            <w:r>
              <w:rPr>
                <w:rFonts w:ascii="Times New Roman" w:hAnsi="Times New Roman"/>
                <w:sz w:val="21"/>
              </w:rPr>
              <w:t>Tiền mặt</w:t>
            </w:r>
          </w:p>
        </w:tc>
        <w:tc>
          <w:tcPr>
            <w:tcW w:w="1814" w:type="dxa"/>
            <w:shd w:val="clear" w:color="auto" w:fill="F8FAFC"/>
            <w:tcMar>
              <w:top w:w="80" w:type="dxa"/>
              <w:left w:w="120" w:type="dxa"/>
              <w:bottom w:w="80" w:type="dxa"/>
              <w:right w:w="120" w:type="dxa"/>
            </w:tcMar>
          </w:tcPr>
          <w:p w14:paraId="0CAF7C1B">
            <w:pPr>
              <w:spacing w:before="0" w:after="0" w:line="276" w:lineRule="auto"/>
              <w:jc w:val="left"/>
            </w:pPr>
            <w:r>
              <w:rPr>
                <w:rFonts w:ascii="Times New Roman" w:hAnsi="Times New Roman"/>
                <w:sz w:val="21"/>
              </w:rPr>
              <w:t>Tiền mặt / Quẹt thẻ</w:t>
            </w:r>
          </w:p>
        </w:tc>
        <w:tc>
          <w:tcPr>
            <w:tcW w:w="1814" w:type="dxa"/>
            <w:shd w:val="clear" w:color="auto" w:fill="F8FAFC"/>
            <w:tcMar>
              <w:top w:w="80" w:type="dxa"/>
              <w:left w:w="120" w:type="dxa"/>
              <w:bottom w:w="80" w:type="dxa"/>
              <w:right w:w="120" w:type="dxa"/>
            </w:tcMar>
          </w:tcPr>
          <w:p w14:paraId="08E61D4E">
            <w:pPr>
              <w:spacing w:before="0" w:after="0" w:line="276" w:lineRule="auto"/>
              <w:jc w:val="left"/>
            </w:pPr>
            <w:r>
              <w:rPr>
                <w:rFonts w:ascii="Times New Roman" w:hAnsi="Times New Roman"/>
                <w:sz w:val="21"/>
              </w:rPr>
              <w:t>Thẻ tín dụng</w:t>
            </w:r>
          </w:p>
        </w:tc>
        <w:tc>
          <w:tcPr>
            <w:tcW w:w="2041" w:type="dxa"/>
            <w:shd w:val="clear" w:color="auto" w:fill="F8FAFC"/>
            <w:tcMar>
              <w:top w:w="80" w:type="dxa"/>
              <w:left w:w="120" w:type="dxa"/>
              <w:bottom w:w="80" w:type="dxa"/>
              <w:right w:w="120" w:type="dxa"/>
            </w:tcMar>
          </w:tcPr>
          <w:p w14:paraId="4D983118">
            <w:pPr>
              <w:spacing w:before="0" w:after="0" w:line="276" w:lineRule="auto"/>
              <w:jc w:val="left"/>
            </w:pPr>
            <w:r>
              <w:rPr>
                <w:rFonts w:ascii="Times New Roman" w:hAnsi="Times New Roman"/>
                <w:sz w:val="21"/>
              </w:rPr>
              <w:t>QR Code đa kênh / Ví số / Tiền mặt</w:t>
            </w:r>
          </w:p>
        </w:tc>
      </w:tr>
      <w:tr w14:paraId="61C5324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0D288FBC">
            <w:pPr>
              <w:spacing w:before="0" w:after="0" w:line="276" w:lineRule="auto"/>
              <w:jc w:val="center"/>
            </w:pPr>
            <w:r>
              <w:rPr>
                <w:rFonts w:ascii="Times New Roman" w:hAnsi="Times New Roman"/>
                <w:sz w:val="21"/>
              </w:rPr>
              <w:t>Chi phí triển khai</w:t>
            </w:r>
          </w:p>
        </w:tc>
        <w:tc>
          <w:tcPr>
            <w:tcW w:w="1701" w:type="dxa"/>
            <w:shd w:val="clear" w:color="auto" w:fill="FFFFFF"/>
            <w:tcMar>
              <w:top w:w="80" w:type="dxa"/>
              <w:left w:w="120" w:type="dxa"/>
              <w:bottom w:w="80" w:type="dxa"/>
              <w:right w:w="120" w:type="dxa"/>
            </w:tcMar>
          </w:tcPr>
          <w:p w14:paraId="62560E43">
            <w:pPr>
              <w:spacing w:before="0" w:after="0" w:line="276" w:lineRule="auto"/>
              <w:jc w:val="left"/>
            </w:pPr>
            <w:r>
              <w:rPr>
                <w:rFonts w:ascii="Times New Roman" w:hAnsi="Times New Roman"/>
                <w:sz w:val="21"/>
              </w:rPr>
              <w:t>Rất thấp</w:t>
            </w:r>
          </w:p>
        </w:tc>
        <w:tc>
          <w:tcPr>
            <w:tcW w:w="1814" w:type="dxa"/>
            <w:shd w:val="clear" w:color="auto" w:fill="FFFFFF"/>
            <w:tcMar>
              <w:top w:w="80" w:type="dxa"/>
              <w:left w:w="120" w:type="dxa"/>
              <w:bottom w:w="80" w:type="dxa"/>
              <w:right w:w="120" w:type="dxa"/>
            </w:tcMar>
          </w:tcPr>
          <w:p w14:paraId="6E07495D">
            <w:pPr>
              <w:spacing w:before="0" w:after="0" w:line="276" w:lineRule="auto"/>
              <w:jc w:val="left"/>
            </w:pPr>
            <w:r>
              <w:rPr>
                <w:rFonts w:ascii="Times New Roman" w:hAnsi="Times New Roman"/>
                <w:sz w:val="21"/>
              </w:rPr>
              <w:t>Trung bình - Cao</w:t>
            </w:r>
          </w:p>
        </w:tc>
        <w:tc>
          <w:tcPr>
            <w:tcW w:w="1814" w:type="dxa"/>
            <w:shd w:val="clear" w:color="auto" w:fill="FFFFFF"/>
            <w:tcMar>
              <w:top w:w="80" w:type="dxa"/>
              <w:left w:w="120" w:type="dxa"/>
              <w:bottom w:w="80" w:type="dxa"/>
              <w:right w:w="120" w:type="dxa"/>
            </w:tcMar>
          </w:tcPr>
          <w:p w14:paraId="066F5BE0">
            <w:pPr>
              <w:spacing w:before="0" w:after="0" w:line="276" w:lineRule="auto"/>
              <w:jc w:val="left"/>
            </w:pPr>
            <w:r>
              <w:rPr>
                <w:rFonts w:ascii="Times New Roman" w:hAnsi="Times New Roman"/>
                <w:sz w:val="21"/>
              </w:rPr>
              <w:t>Rất cao (bản quyền ngoại)</w:t>
            </w:r>
          </w:p>
        </w:tc>
        <w:tc>
          <w:tcPr>
            <w:tcW w:w="2041" w:type="dxa"/>
            <w:shd w:val="clear" w:color="auto" w:fill="FFFFFF"/>
            <w:tcMar>
              <w:top w:w="80" w:type="dxa"/>
              <w:left w:w="120" w:type="dxa"/>
              <w:bottom w:w="80" w:type="dxa"/>
              <w:right w:w="120" w:type="dxa"/>
            </w:tcMar>
          </w:tcPr>
          <w:p w14:paraId="5A609852">
            <w:pPr>
              <w:spacing w:before="0" w:after="0" w:line="276" w:lineRule="auto"/>
              <w:jc w:val="left"/>
            </w:pPr>
            <w:r>
              <w:rPr>
                <w:rFonts w:ascii="Times New Roman" w:hAnsi="Times New Roman"/>
                <w:sz w:val="21"/>
              </w:rPr>
              <w:t>Tối ưu, linh hoạt, mã nguồn mở</w:t>
            </w:r>
          </w:p>
        </w:tc>
      </w:tr>
    </w:tbl>
    <w:p w14:paraId="03368FA7">
      <w:pPr>
        <w:spacing w:after="80"/>
      </w:pPr>
    </w:p>
    <w:p w14:paraId="52AF92E1">
      <w:pPr>
        <w:spacing w:before="240" w:after="120" w:line="312" w:lineRule="auto"/>
        <w:jc w:val="left"/>
      </w:pPr>
      <w:r>
        <w:rPr>
          <w:rFonts w:ascii="Times New Roman" w:hAnsi="Times New Roman"/>
          <w:b/>
          <w:sz w:val="26"/>
        </w:rPr>
        <w:t>1.3. Mục tiêu nghiên cứu và đối tượng của đề tài</w:t>
      </w:r>
    </w:p>
    <w:p w14:paraId="1CA86AEE">
      <w:pPr>
        <w:spacing w:before="160" w:after="80" w:line="312" w:lineRule="auto"/>
        <w:jc w:val="left"/>
      </w:pPr>
      <w:r>
        <w:rPr>
          <w:rFonts w:ascii="Times New Roman" w:hAnsi="Times New Roman"/>
          <w:b/>
          <w:i/>
          <w:sz w:val="26"/>
        </w:rPr>
        <w:t>1.3.1. Mục tiêu nghiên cứu</w:t>
      </w:r>
    </w:p>
    <w:p w14:paraId="3EC68DDB">
      <w:pPr>
        <w:spacing w:before="0" w:after="80" w:line="312" w:lineRule="auto"/>
        <w:ind w:firstLine="720"/>
        <w:jc w:val="both"/>
      </w:pPr>
      <w:r>
        <w:rPr>
          <w:rFonts w:ascii="Times New Roman" w:hAnsi="Times New Roman"/>
          <w:sz w:val="26"/>
        </w:rPr>
        <w:t>Đề tài được thực hiện nhằm hướng tới các mục tiêu cụ thể sau:</w:t>
      </w:r>
    </w:p>
    <w:p w14:paraId="19752A43">
      <w:pPr>
        <w:spacing w:before="0" w:after="60" w:line="300" w:lineRule="auto"/>
        <w:ind w:left="720"/>
        <w:jc w:val="both"/>
      </w:pPr>
      <w:r>
        <w:rPr>
          <w:rFonts w:ascii="Times New Roman" w:hAnsi="Times New Roman"/>
          <w:b/>
          <w:sz w:val="26"/>
        </w:rPr>
        <w:t xml:space="preserve">–  1. Về thuật toán điều hướng: </w:t>
      </w:r>
      <w:r>
        <w:rPr>
          <w:rFonts w:ascii="Times New Roman" w:hAnsi="Times New Roman"/>
          <w:sz w:val="26"/>
        </w:rPr>
        <w:t>Nghiên cứu nguyên lý hoạt động, cấu trúc dữ liệu và triển khai thuật toán tìm đường tối ưu A* (A-Star) trên mô hình lưới 2D (Grid Matrix), ứng dụng điều hướng chỉ dẫn phương tiện từ cổng barrier tới đúng vị trí đỗ được phân bổ, né tránh các chướng ngại vật tĩnh và làn xe đã bị chiếm dụng.</w:t>
      </w:r>
    </w:p>
    <w:p w14:paraId="1E368197">
      <w:pPr>
        <w:spacing w:before="0" w:after="60" w:line="300" w:lineRule="auto"/>
        <w:ind w:left="720"/>
        <w:jc w:val="both"/>
      </w:pPr>
      <w:r>
        <w:rPr>
          <w:rFonts w:ascii="Times New Roman" w:hAnsi="Times New Roman"/>
          <w:b/>
          <w:sz w:val="26"/>
        </w:rPr>
        <w:t xml:space="preserve">–  2. Về mô hình trí tuệ nhân tạo: </w:t>
      </w:r>
      <w:r>
        <w:rPr>
          <w:rFonts w:ascii="Times New Roman" w:hAnsi="Times New Roman"/>
          <w:sz w:val="26"/>
        </w:rPr>
        <w:t>Xây dựng pipeline thu thập/sinh dữ liệu chuỗi thời gian lịch sử (4.320 mẫu dữ liệu bao gồm các đặc trưng thời gian, loại xe, sự kiện, thời tiết) và huấn luyện mô hình học máy Random Forest Regressor với 200 cây quyết định, nhằm dự báo chính xác tỷ lệ lấp đầy bãi đỗ xe trong các khung giờ tương lai.</w:t>
      </w:r>
    </w:p>
    <w:p w14:paraId="239E0379">
      <w:pPr>
        <w:spacing w:before="0" w:after="60" w:line="300" w:lineRule="auto"/>
        <w:ind w:left="720"/>
        <w:jc w:val="both"/>
      </w:pPr>
      <w:r>
        <w:rPr>
          <w:rFonts w:ascii="Times New Roman" w:hAnsi="Times New Roman"/>
          <w:b/>
          <w:sz w:val="26"/>
        </w:rPr>
        <w:t xml:space="preserve">–  3. Về kiến trúc phần mềm: </w:t>
      </w:r>
      <w:r>
        <w:rPr>
          <w:rFonts w:ascii="Times New Roman" w:hAnsi="Times New Roman"/>
          <w:sz w:val="26"/>
        </w:rPr>
        <w:t>Thiết kế kiến trúc hệ thống Client-Server hiện đại, phân tách rõ ràng Frontend (Vue 3, Vite, Tailwind CSS, Pinia) và Backend (FastAPI, SQLAlchemy ORM, Uvicorn, PostgreSQL), đảm bảo tính module hóa cao, độ trễ thấp và khả năng mở rộng (Scalability).</w:t>
      </w:r>
    </w:p>
    <w:p w14:paraId="759C5DF9">
      <w:pPr>
        <w:spacing w:before="0" w:after="60" w:line="300" w:lineRule="auto"/>
        <w:ind w:left="720"/>
        <w:jc w:val="both"/>
      </w:pPr>
      <w:r>
        <w:rPr>
          <w:rFonts w:ascii="Times New Roman" w:hAnsi="Times New Roman"/>
          <w:b/>
          <w:sz w:val="26"/>
        </w:rPr>
        <w:t xml:space="preserve">–  4. Về trải nghiệm người dùng: </w:t>
      </w:r>
      <w:r>
        <w:rPr>
          <w:rFonts w:ascii="Times New Roman" w:hAnsi="Times New Roman"/>
          <w:sz w:val="26"/>
        </w:rPr>
        <w:t>Cung cấp đầy đủ các giao diện phân quyền cho 3 nhóm đối tượng: Khách hàng (Customer), Nhân viên vận hành bãi (Staff/Operator) và Quản trị viên hệ thống (Admin).</w:t>
      </w:r>
    </w:p>
    <w:p w14:paraId="61D3752C">
      <w:pPr>
        <w:spacing w:before="160" w:after="80" w:line="312" w:lineRule="auto"/>
        <w:jc w:val="left"/>
      </w:pPr>
      <w:r>
        <w:rPr>
          <w:rFonts w:ascii="Times New Roman" w:hAnsi="Times New Roman"/>
          <w:b/>
          <w:i/>
          <w:sz w:val="26"/>
        </w:rPr>
        <w:t>1.3.2. Đối tượng và phạm vi nghiên cứu</w:t>
      </w:r>
    </w:p>
    <w:p w14:paraId="15AEC079">
      <w:pPr>
        <w:spacing w:before="0" w:after="60" w:line="300" w:lineRule="auto"/>
        <w:ind w:left="720"/>
        <w:jc w:val="both"/>
      </w:pPr>
      <w:r>
        <w:rPr>
          <w:rFonts w:ascii="Times New Roman" w:hAnsi="Times New Roman"/>
          <w:b/>
          <w:sz w:val="26"/>
        </w:rPr>
        <w:t xml:space="preserve">–  Đối tượng nghiên cứu: </w:t>
      </w:r>
      <w:r>
        <w:rPr>
          <w:rFonts w:ascii="Times New Roman" w:hAnsi="Times New Roman"/>
          <w:sz w:val="26"/>
        </w:rPr>
        <w:t>Hệ thống quản lý điểm đỗ xe ô tô và xe máy tại các tòa nhà văn phòng, khu trung tâm thương mại hoặc các cụm bãi đỗ tập trung đô thị.</w:t>
      </w:r>
    </w:p>
    <w:p w14:paraId="6E0CAF17">
      <w:pPr>
        <w:spacing w:before="0" w:after="60" w:line="300" w:lineRule="auto"/>
        <w:ind w:left="720"/>
        <w:jc w:val="both"/>
      </w:pPr>
      <w:r>
        <w:rPr>
          <w:rFonts w:ascii="Times New Roman" w:hAnsi="Times New Roman"/>
          <w:b/>
          <w:sz w:val="26"/>
        </w:rPr>
        <w:t xml:space="preserve">–  Phạm vi triển khai: </w:t>
      </w:r>
      <w:r>
        <w:rPr>
          <w:rFonts w:ascii="Times New Roman" w:hAnsi="Times New Roman"/>
          <w:sz w:val="26"/>
        </w:rPr>
        <w:t>Tập trung xây dựng ứng dụng Web hoàn chỉnh (Responsive trên cả Desktop và thiết bị di động), mô phỏng cơ chế đóng mở barrier và kiểm soát xe vào/ra qua giao thức WebSocket và quét mã QR.</w:t>
      </w:r>
    </w:p>
    <w:p w14:paraId="4391B75B">
      <w:pPr>
        <w:spacing w:before="0" w:after="60" w:line="300" w:lineRule="auto"/>
        <w:ind w:left="720"/>
        <w:jc w:val="both"/>
      </w:pPr>
      <w:r>
        <w:rPr>
          <w:rFonts w:ascii="Times New Roman" w:hAnsi="Times New Roman"/>
          <w:b/>
          <w:sz w:val="26"/>
        </w:rPr>
        <w:t xml:space="preserve">–  Giới hạn đề tài: </w:t>
      </w:r>
      <w:r>
        <w:rPr>
          <w:rFonts w:ascii="Times New Roman" w:hAnsi="Times New Roman"/>
          <w:sz w:val="26"/>
        </w:rPr>
        <w:t>Đề tài tập trung chuyên sâu vào tầng phần mềm điều hành, xử lý logic nghiệp vụ, thuật toán dẫn đường 2D và mô hình AI dự báo. Các phần cứng vật lý (camera nhận diện biển số thực tế, rào chắn barrier cơ học) được mô phỏng trực quan tương đương trên hệ thống phần mềm.</w:t>
      </w:r>
    </w:p>
    <w:p w14:paraId="7657AC7D">
      <w:pPr>
        <w:spacing w:before="240" w:after="120" w:line="312" w:lineRule="auto"/>
        <w:jc w:val="left"/>
      </w:pPr>
      <w:r>
        <w:rPr>
          <w:rFonts w:ascii="Times New Roman" w:hAnsi="Times New Roman"/>
          <w:b/>
          <w:sz w:val="26"/>
        </w:rPr>
        <w:t>1.4. Phương pháp nghiên cứu và công nghệ lựa chọn</w:t>
      </w:r>
    </w:p>
    <w:p w14:paraId="6B276306">
      <w:pPr>
        <w:spacing w:before="0" w:after="80" w:line="312" w:lineRule="auto"/>
        <w:ind w:firstLine="720"/>
        <w:jc w:val="both"/>
      </w:pPr>
      <w:r>
        <w:rPr>
          <w:rFonts w:ascii="Times New Roman" w:hAnsi="Times New Roman"/>
          <w:sz w:val="26"/>
        </w:rPr>
        <w:t>Để đạt được các mục tiêu đề ra, đề tài áp dụng phương pháp tiếp cận kỹ thuật công nghệ phần mềm thực nghiệm kết hợp với phân tích toán học và học máy:</w:t>
      </w:r>
    </w:p>
    <w:p w14:paraId="26E3A359">
      <w:pPr>
        <w:spacing w:before="0" w:after="60" w:line="300" w:lineRule="auto"/>
        <w:ind w:left="720"/>
        <w:jc w:val="both"/>
      </w:pPr>
      <w:r>
        <w:rPr>
          <w:rFonts w:ascii="Times New Roman" w:hAnsi="Times New Roman"/>
          <w:b/>
          <w:sz w:val="26"/>
        </w:rPr>
        <w:t xml:space="preserve">–  Phương pháp phân tích &amp; thiết kế: </w:t>
      </w:r>
      <w:r>
        <w:rPr>
          <w:rFonts w:ascii="Times New Roman" w:hAnsi="Times New Roman"/>
          <w:sz w:val="26"/>
        </w:rPr>
        <w:t>Khảo sát và đặc tả yêu cầu người dùng theo chuẩn UML (Use Case, Activity, Sequence, ERD).</w:t>
      </w:r>
    </w:p>
    <w:p w14:paraId="1C54E9BE">
      <w:pPr>
        <w:spacing w:before="0" w:after="60" w:line="300" w:lineRule="auto"/>
        <w:ind w:left="720"/>
        <w:jc w:val="both"/>
      </w:pPr>
      <w:r>
        <w:rPr>
          <w:rFonts w:ascii="Times New Roman" w:hAnsi="Times New Roman"/>
          <w:b/>
          <w:sz w:val="26"/>
        </w:rPr>
        <w:t xml:space="preserve">–  Phương pháp thuật toán: </w:t>
      </w:r>
      <w:r>
        <w:rPr>
          <w:rFonts w:ascii="Times New Roman" w:hAnsi="Times New Roman"/>
          <w:sz w:val="26"/>
        </w:rPr>
        <w:t>Mô hình hóa bãi đỗ xe thành ma trận tọa độ lưới 2D $(x, y)$. Áp dụng hàm đánh giá $f(n) = g(n) + h(n)$ với khoảng cách Manhattan để tính toán lộ trình ngắn nhất không va chạm.</w:t>
      </w:r>
    </w:p>
    <w:p w14:paraId="0CE600A8">
      <w:pPr>
        <w:spacing w:before="0" w:after="60" w:line="300" w:lineRule="auto"/>
        <w:ind w:left="720"/>
        <w:jc w:val="both"/>
      </w:pPr>
      <w:r>
        <w:rPr>
          <w:rFonts w:ascii="Times New Roman" w:hAnsi="Times New Roman"/>
          <w:b/>
          <w:sz w:val="26"/>
        </w:rPr>
        <w:t xml:space="preserve">–  Phương pháp học máy: </w:t>
      </w:r>
      <w:r>
        <w:rPr>
          <w:rFonts w:ascii="Times New Roman" w:hAnsi="Times New Roman"/>
          <w:sz w:val="26"/>
        </w:rPr>
        <w:t>Sử dụng thư viện Scikit-learn để tiền xử lý đặc trưng, chuẩn hóa dữ liệu, huấn luyện mô hình hồi quy Random Forest và đánh giá mô hình bằng các chỉ số MAE, MSE, RMSE.</w:t>
      </w:r>
    </w:p>
    <w:p w14:paraId="10E342D6">
      <w:pPr>
        <w:spacing w:before="0" w:after="60" w:line="300" w:lineRule="auto"/>
        <w:ind w:left="720"/>
        <w:jc w:val="both"/>
      </w:pPr>
      <w:r>
        <w:rPr>
          <w:rFonts w:ascii="Times New Roman" w:hAnsi="Times New Roman"/>
          <w:b/>
          <w:sz w:val="26"/>
        </w:rPr>
        <w:t xml:space="preserve">–  Quy trình phát triển phần mềm: </w:t>
      </w:r>
      <w:r>
        <w:rPr>
          <w:rFonts w:ascii="Times New Roman" w:hAnsi="Times New Roman"/>
          <w:sz w:val="26"/>
        </w:rPr>
        <w:t>Áp dụng phương pháp Agile/Scrum lặp ngắn, phát triển song song các module Backend API và Frontend Component, thực hiện Unit Testing và End-to-End Testing liên tục.</w:t>
      </w:r>
    </w:p>
    <w:p w14:paraId="2BD98E1B">
      <w:pPr>
        <w:spacing w:before="240" w:after="120" w:line="312" w:lineRule="auto"/>
        <w:jc w:val="left"/>
      </w:pPr>
      <w:r>
        <w:rPr>
          <w:rFonts w:ascii="Times New Roman" w:hAnsi="Times New Roman"/>
          <w:b/>
          <w:sz w:val="26"/>
        </w:rPr>
        <w:t>1.5. Bố cục tổng thể của báo cáo đồ án</w:t>
      </w:r>
    </w:p>
    <w:p w14:paraId="3B88FB15">
      <w:pPr>
        <w:spacing w:before="0" w:after="80" w:line="312" w:lineRule="auto"/>
        <w:ind w:firstLine="720"/>
        <w:jc w:val="both"/>
      </w:pPr>
      <w:r>
        <w:rPr>
          <w:rFonts w:ascii="Times New Roman" w:hAnsi="Times New Roman"/>
          <w:sz w:val="26"/>
        </w:rPr>
        <w:t>Nội dung báo cáo đồ án được cấu trúc mạch lạc thành 5 chương chính và các phần phụ lục đính kèm như sau:</w:t>
      </w:r>
    </w:p>
    <w:p w14:paraId="2E7A0415">
      <w:pPr>
        <w:spacing w:before="0" w:after="60" w:line="300" w:lineRule="auto"/>
        <w:ind w:left="720"/>
        <w:jc w:val="both"/>
      </w:pPr>
      <w:r>
        <w:rPr>
          <w:rFonts w:ascii="Times New Roman" w:hAnsi="Times New Roman"/>
          <w:b/>
          <w:sz w:val="26"/>
        </w:rPr>
        <w:t xml:space="preserve">–  Chương 1: Tổng quan và đặt vấn đề – </w:t>
      </w:r>
      <w:r>
        <w:rPr>
          <w:rFonts w:ascii="Times New Roman" w:hAnsi="Times New Roman"/>
          <w:sz w:val="26"/>
        </w:rPr>
        <w:t>Trình bày lý do chọn đề tài, tính cấp thiết, phân tích các giải pháp hiện nay, mục tiêu nghiên cứu, phạm vi và bố cục báo cáo.</w:t>
      </w:r>
    </w:p>
    <w:p w14:paraId="53121A2C">
      <w:pPr>
        <w:spacing w:before="0" w:after="60" w:line="300" w:lineRule="auto"/>
        <w:ind w:left="720"/>
        <w:jc w:val="both"/>
      </w:pPr>
      <w:r>
        <w:rPr>
          <w:rFonts w:ascii="Times New Roman" w:hAnsi="Times New Roman"/>
          <w:b/>
          <w:sz w:val="26"/>
        </w:rPr>
        <w:t xml:space="preserve">–  Chương 2: Phân tích yêu cầu và thiết kế hệ thống – </w:t>
      </w:r>
      <w:r>
        <w:rPr>
          <w:rFonts w:ascii="Times New Roman" w:hAnsi="Times New Roman"/>
          <w:sz w:val="26"/>
        </w:rPr>
        <w:t>Đặc tả yêu cầu chức năng/phi chức năng, sơ đồ Use Case, kiến trúc 3 tầng, thiết kế cơ sở dữ liệu quan hệ chi tiết với 6 bảng cốt lõi, giải pháp chống Race Condition bằng SELECT FOR UPDATE và cơ chế bảo mật JWT/Bcrypt.</w:t>
      </w:r>
    </w:p>
    <w:p w14:paraId="3C631B34">
      <w:pPr>
        <w:spacing w:before="0" w:after="60" w:line="300" w:lineRule="auto"/>
        <w:ind w:left="720"/>
        <w:jc w:val="both"/>
      </w:pPr>
      <w:r>
        <w:rPr>
          <w:rFonts w:ascii="Times New Roman" w:hAnsi="Times New Roman"/>
          <w:b/>
          <w:sz w:val="26"/>
        </w:rPr>
        <w:t xml:space="preserve">–  Chương 3: Thuật toán điều hướng A* và mô hình học máy Random Forest – </w:t>
      </w:r>
      <w:r>
        <w:rPr>
          <w:rFonts w:ascii="Times New Roman" w:hAnsi="Times New Roman"/>
          <w:sz w:val="26"/>
        </w:rPr>
        <w:t>Cơ sở toán học thuật toán A* trong không gian lưới 2D, mô hình hoạt ảnh GSAP 3 và thiết kế đường ống huấn luyện học máy Random Forest Regressor 200 cây dự báo nhu cầu điểm đỗ.</w:t>
      </w:r>
    </w:p>
    <w:p w14:paraId="0BD5BA07">
      <w:pPr>
        <w:spacing w:before="0" w:after="60" w:line="300" w:lineRule="auto"/>
        <w:ind w:left="720"/>
        <w:jc w:val="both"/>
      </w:pPr>
      <w:r>
        <w:rPr>
          <w:rFonts w:ascii="Times New Roman" w:hAnsi="Times New Roman"/>
          <w:b/>
          <w:sz w:val="26"/>
        </w:rPr>
        <w:t xml:space="preserve">–  Chương 4: Hiện thực hóa và xây dựng hệ thống – </w:t>
      </w:r>
      <w:r>
        <w:rPr>
          <w:rFonts w:ascii="Times New Roman" w:hAnsi="Times New Roman"/>
          <w:sz w:val="26"/>
        </w:rPr>
        <w:t>Chi tiết triển khai kỹ thuật Backend FastAPI (28 REST endpoints, WebSocket) và Frontend Vue 3 Composition API, Tailwind CSS cho 3 cổng tương tác (Khách hàng, Nhân viên, Quản trị viên).</w:t>
      </w:r>
    </w:p>
    <w:p w14:paraId="41228CBD">
      <w:pPr>
        <w:spacing w:before="0" w:after="60" w:line="300" w:lineRule="auto"/>
        <w:ind w:left="720"/>
        <w:jc w:val="both"/>
      </w:pPr>
      <w:r>
        <w:rPr>
          <w:rFonts w:ascii="Times New Roman" w:hAnsi="Times New Roman"/>
          <w:b/>
          <w:sz w:val="26"/>
        </w:rPr>
        <w:t xml:space="preserve">–  Chương 5: Kiểm thử, đánh giá kết quả và kết luận – </w:t>
      </w:r>
      <w:r>
        <w:rPr>
          <w:rFonts w:ascii="Times New Roman" w:hAnsi="Times New Roman"/>
          <w:sz w:val="26"/>
        </w:rPr>
        <w:t>Kế hoạch kiểm thử, kết quả 11 kịch bản Unit Test (Pytest), kiểm thử đặt chỗ đồng thời đa luồng, kiểm thử giao diện Playwright, phân tích rủi ro, kết luận và phương hướng phát triển tương lai.</w:t>
      </w:r>
    </w:p>
    <w:p w14:paraId="18877A16">
      <w:pPr>
        <w:spacing w:before="0" w:after="60" w:line="300" w:lineRule="auto"/>
        <w:ind w:left="720"/>
        <w:jc w:val="both"/>
      </w:pPr>
      <w:r>
        <w:rPr>
          <w:rFonts w:ascii="Times New Roman" w:hAnsi="Times New Roman"/>
          <w:b/>
          <w:sz w:val="26"/>
        </w:rPr>
        <w:t xml:space="preserve">–  Tài liệu tham khảo &amp; Phụ lục – </w:t>
      </w:r>
      <w:r>
        <w:rPr>
          <w:rFonts w:ascii="Times New Roman" w:hAnsi="Times New Roman"/>
          <w:sz w:val="26"/>
        </w:rPr>
        <w:t>Bao gồm Danh mục tài liệu tham khảo theo định dạng chuẩn IEEE, Phụ lục A đặc tả 28 REST API endpoints, Phụ lục B cấu trúc cây thư mục mã nguồn và Phụ lục C tài liệu hướng dẫn thiết lập môi trường.</w:t>
      </w:r>
    </w:p>
    <w:p w14:paraId="7955872B">
      <w:pPr>
        <w:pageBreakBefore/>
        <w:spacing w:before="360" w:after="240" w:line="312" w:lineRule="auto"/>
        <w:jc w:val="center"/>
      </w:pPr>
      <w:r>
        <w:rPr>
          <w:rFonts w:ascii="Times New Roman" w:hAnsi="Times New Roman"/>
          <w:b/>
          <w:sz w:val="28"/>
        </w:rPr>
        <w:t>CHƯƠNG 2: PHÂN TÍCH YÊU CẦU VÀ THIẾT KẾ HỆ THỐNG</w:t>
      </w:r>
    </w:p>
    <w:p w14:paraId="5C2EDABD">
      <w:pPr>
        <w:spacing w:before="240" w:after="120" w:line="312" w:lineRule="auto"/>
        <w:jc w:val="left"/>
      </w:pPr>
      <w:r>
        <w:rPr>
          <w:rFonts w:ascii="Times New Roman" w:hAnsi="Times New Roman"/>
          <w:b/>
          <w:sz w:val="26"/>
        </w:rPr>
        <w:t>2.1. Phân tích yêu cầu hệ thống</w:t>
      </w:r>
    </w:p>
    <w:p w14:paraId="5513FA5E">
      <w:pPr>
        <w:spacing w:before="0" w:after="80" w:line="312" w:lineRule="auto"/>
        <w:ind w:firstLine="720"/>
        <w:jc w:val="both"/>
      </w:pPr>
      <w:r>
        <w:rPr>
          <w:rFonts w:ascii="Times New Roman" w:hAnsi="Times New Roman"/>
          <w:sz w:val="26"/>
        </w:rPr>
        <w:t>Để xây dựng một hệ thống phần mềm quản lý bãi đỗ xe thông minh hoạt động ổn định, chính xác và thân thiện với người sử dụng, việc xác định đầy đủ các yêu cầu chức năng (Functional Requirements) và yêu cầu phi chức năng (Non-functional Requirements) đóng vai trò quyết định sống còn đối với sự thành bại của dự án.</w:t>
      </w:r>
    </w:p>
    <w:p w14:paraId="658BCFAC">
      <w:pPr>
        <w:spacing w:before="160" w:after="80" w:line="312" w:lineRule="auto"/>
        <w:jc w:val="left"/>
      </w:pPr>
      <w:r>
        <w:rPr>
          <w:rFonts w:ascii="Times New Roman" w:hAnsi="Times New Roman"/>
          <w:b/>
          <w:i/>
          <w:sz w:val="26"/>
        </w:rPr>
        <w:t>2.1.1. Yêu cầu chức năng (Functional Requirements)</w:t>
      </w:r>
    </w:p>
    <w:p w14:paraId="6D1A1127">
      <w:pPr>
        <w:spacing w:before="0" w:after="80" w:line="312" w:lineRule="auto"/>
        <w:ind w:firstLine="720"/>
        <w:jc w:val="both"/>
      </w:pPr>
      <w:r>
        <w:rPr>
          <w:rFonts w:ascii="Times New Roman" w:hAnsi="Times New Roman"/>
          <w:sz w:val="26"/>
        </w:rPr>
        <w:t>Hệ thống Smart Parking System phục vụ 3 nhóm đối tượng người dùng (Actors) chính với các quyền hạn và vai trò tách biệt rõ rệt:</w:t>
      </w:r>
    </w:p>
    <w:p w14:paraId="0AE50830">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Đăng ký tài khoản, đăng nhập hệ thống an toàn bằng mật khẩu mã hóa Bcrypt.</w:t>
      </w:r>
    </w:p>
    <w:p w14:paraId="0BE6BFE8">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Xem danh sách và bản đồ trực quan các bãi đỗ xe trong mạng lưới; xem số lượng vị trí đỗ còn trống theo thời gian thực (Live Slot Count).</w:t>
      </w:r>
    </w:p>
    <w:p w14:paraId="54B93052">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Đặt giữ chỗ đỗ xe trước (Booking Reservation) với cơ chế khóa chỗ tức thời, chọn thời gian bắt đầu và kết thúc dự kiến.</w:t>
      </w:r>
    </w:p>
    <w:p w14:paraId="60A9244D">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Tra cứu lộ trình dẫn đường tối ưu 2D từ cổng vào bãi tới đúng ô đỗ đã đặt thông qua thuật toán A*.</w:t>
      </w:r>
    </w:p>
    <w:p w14:paraId="30529CBD">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Xem và xuất vé đỗ xe điện tử có chứa mã QR Code động để xác thực tại cổng ra/vào.</w:t>
      </w:r>
    </w:p>
    <w:p w14:paraId="7873DA53">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Đăng ký vé tháng (Monthly Pass Subscription) cho phương tiện thường xuyên lưu trú để nhận mức giá ưu đãi.</w:t>
      </w:r>
    </w:p>
    <w:p w14:paraId="474E02C7">
      <w:pPr>
        <w:spacing w:before="0" w:after="60" w:line="300" w:lineRule="auto"/>
        <w:ind w:left="720"/>
        <w:jc w:val="both"/>
      </w:pPr>
      <w:r>
        <w:rPr>
          <w:rFonts w:ascii="Times New Roman" w:hAnsi="Times New Roman"/>
          <w:b/>
          <w:sz w:val="26"/>
        </w:rPr>
        <w:t xml:space="preserve">–  Khách hàng (Customer): </w:t>
      </w:r>
      <w:r>
        <w:rPr>
          <w:rFonts w:ascii="Times New Roman" w:hAnsi="Times New Roman"/>
          <w:sz w:val="26"/>
        </w:rPr>
        <w:t>Quản lý danh sách phương tiện cá nhân (biển số, loại xe) và xem lịch sử các lượt gửi xe kèm hóa đơn thanh toán điện tử.</w:t>
      </w:r>
    </w:p>
    <w:p w14:paraId="13367BC9">
      <w:pPr>
        <w:spacing w:before="0" w:after="60" w:line="300" w:lineRule="auto"/>
        <w:ind w:left="720"/>
        <w:jc w:val="both"/>
      </w:pPr>
      <w:r>
        <w:rPr>
          <w:rFonts w:ascii="Times New Roman" w:hAnsi="Times New Roman"/>
          <w:b/>
          <w:sz w:val="26"/>
        </w:rPr>
        <w:t xml:space="preserve">–  Nhân viên vận hành (Staff / Operator): </w:t>
      </w:r>
      <w:r>
        <w:rPr>
          <w:rFonts w:ascii="Times New Roman" w:hAnsi="Times New Roman"/>
          <w:sz w:val="26"/>
        </w:rPr>
        <w:t>Đăng nhập cổng nghiệp vụ bãi xe, hệ thống tự động khóa phạm vi quản lý theo điểm đỗ được phân công (assigned_lot).</w:t>
      </w:r>
    </w:p>
    <w:p w14:paraId="38E618C0">
      <w:pPr>
        <w:spacing w:before="0" w:after="60" w:line="300" w:lineRule="auto"/>
        <w:ind w:left="720"/>
        <w:jc w:val="both"/>
      </w:pPr>
      <w:r>
        <w:rPr>
          <w:rFonts w:ascii="Times New Roman" w:hAnsi="Times New Roman"/>
          <w:b/>
          <w:sz w:val="26"/>
        </w:rPr>
        <w:t xml:space="preserve">–  Nhân viên vận hành (Staff / Operator): </w:t>
      </w:r>
      <w:r>
        <w:rPr>
          <w:rFonts w:ascii="Times New Roman" w:hAnsi="Times New Roman"/>
          <w:sz w:val="26"/>
        </w:rPr>
        <w:t>Giám sát bảng điều khiển trực quan (Parking Lot Grid View) hiển thị trạng thái từng ô đỗ: Trống (Green), Đang có xe (Red), Đã đặt trước (Yellow), Đang bảo trì (Gray).</w:t>
      </w:r>
    </w:p>
    <w:p w14:paraId="6B9684CA">
      <w:pPr>
        <w:spacing w:before="0" w:after="60" w:line="300" w:lineRule="auto"/>
        <w:ind w:left="720"/>
        <w:jc w:val="both"/>
      </w:pPr>
      <w:r>
        <w:rPr>
          <w:rFonts w:ascii="Times New Roman" w:hAnsi="Times New Roman"/>
          <w:b/>
          <w:sz w:val="26"/>
        </w:rPr>
        <w:t xml:space="preserve">–  Nhân viên vận hành (Staff / Operator): </w:t>
      </w:r>
      <w:r>
        <w:rPr>
          <w:rFonts w:ascii="Times New Roman" w:hAnsi="Times New Roman"/>
          <w:sz w:val="26"/>
        </w:rPr>
        <w:t>Vận hành cổng Barrier vào/ra: Quét mã QR của khách hàng, đối chiếu thông tin biển số xe, kích hoạt sự kiện mở barrier.</w:t>
      </w:r>
    </w:p>
    <w:p w14:paraId="23B358A3">
      <w:pPr>
        <w:spacing w:before="0" w:after="60" w:line="300" w:lineRule="auto"/>
        <w:ind w:left="720"/>
        <w:jc w:val="both"/>
      </w:pPr>
      <w:r>
        <w:rPr>
          <w:rFonts w:ascii="Times New Roman" w:hAnsi="Times New Roman"/>
          <w:b/>
          <w:sz w:val="26"/>
        </w:rPr>
        <w:t xml:space="preserve">–  Nhân viên vận hành (Staff / Operator): </w:t>
      </w:r>
      <w:r>
        <w:rPr>
          <w:rFonts w:ascii="Times New Roman" w:hAnsi="Times New Roman"/>
          <w:sz w:val="26"/>
        </w:rPr>
        <w:t>Tiếp nhận xe vãng lai (Check-in thủ công trực tiếp): Cấp phát nhanh ô đỗ trống gần nhất cho khách không đặt trước qua app.</w:t>
      </w:r>
    </w:p>
    <w:p w14:paraId="5711D4EB">
      <w:pPr>
        <w:spacing w:before="0" w:after="60" w:line="300" w:lineRule="auto"/>
        <w:ind w:left="720"/>
        <w:jc w:val="both"/>
      </w:pPr>
      <w:r>
        <w:rPr>
          <w:rFonts w:ascii="Times New Roman" w:hAnsi="Times New Roman"/>
          <w:b/>
          <w:sz w:val="26"/>
        </w:rPr>
        <w:t xml:space="preserve">–  Nhân viên vận hành (Staff / Operator): </w:t>
      </w:r>
      <w:r>
        <w:rPr>
          <w:rFonts w:ascii="Times New Roman" w:hAnsi="Times New Roman"/>
          <w:sz w:val="26"/>
        </w:rPr>
        <w:t>Xử lý check-out và thu phí: Tính toán tổng thời lượng đỗ thực tế, áp dụng bảng giá tương ứng và in hóa đơn điện tử.</w:t>
      </w:r>
    </w:p>
    <w:p w14:paraId="5D38E7C4">
      <w:pPr>
        <w:spacing w:before="0" w:after="60" w:line="300" w:lineRule="auto"/>
        <w:ind w:left="720"/>
        <w:jc w:val="both"/>
      </w:pPr>
      <w:r>
        <w:rPr>
          <w:rFonts w:ascii="Times New Roman" w:hAnsi="Times New Roman"/>
          <w:b/>
          <w:sz w:val="26"/>
        </w:rPr>
        <w:t xml:space="preserve">–  Quản trị viên (Admin): </w:t>
      </w:r>
      <w:r>
        <w:rPr>
          <w:rFonts w:ascii="Times New Roman" w:hAnsi="Times New Roman"/>
          <w:sz w:val="26"/>
        </w:rPr>
        <w:t>Quản lý toàn bộ danh mục bãi đỗ xe trong hệ thống (Thêm, sửa, xóa thông tin bãi, cấu hình ma trận lưới layout tọa độ $X \times Y$).</w:t>
      </w:r>
    </w:p>
    <w:p w14:paraId="37F9EA30">
      <w:pPr>
        <w:spacing w:before="0" w:after="60" w:line="300" w:lineRule="auto"/>
        <w:ind w:left="720"/>
        <w:jc w:val="both"/>
      </w:pPr>
      <w:r>
        <w:rPr>
          <w:rFonts w:ascii="Times New Roman" w:hAnsi="Times New Roman"/>
          <w:b/>
          <w:sz w:val="26"/>
        </w:rPr>
        <w:t xml:space="preserve">–  Quản trị viên (Admin): </w:t>
      </w:r>
      <w:r>
        <w:rPr>
          <w:rFonts w:ascii="Times New Roman" w:hAnsi="Times New Roman"/>
          <w:sz w:val="26"/>
        </w:rPr>
        <w:t>Quản lý danh mục từng vị trí đỗ (Parking Slots): Định danh mã ô đỗ, tọa độ $(x, y)$, phân loại xe (ô tô, xe máy, xe điện sạc).</w:t>
      </w:r>
    </w:p>
    <w:p w14:paraId="26ED8878">
      <w:pPr>
        <w:spacing w:before="0" w:after="60" w:line="300" w:lineRule="auto"/>
        <w:ind w:left="720"/>
        <w:jc w:val="both"/>
      </w:pPr>
      <w:r>
        <w:rPr>
          <w:rFonts w:ascii="Times New Roman" w:hAnsi="Times New Roman"/>
          <w:b/>
          <w:sz w:val="26"/>
        </w:rPr>
        <w:t xml:space="preserve">–  Quản trị viên (Admin): </w:t>
      </w:r>
      <w:r>
        <w:rPr>
          <w:rFonts w:ascii="Times New Roman" w:hAnsi="Times New Roman"/>
          <w:sz w:val="26"/>
        </w:rPr>
        <w:t>Quản trị người dùng và nhân sự: Cấp tài khoản cho nhân viên bãi, gán quyền làm việc tại bãi đỗ cụ thể (địa chỉ nơi làm việc rõ ràng).</w:t>
      </w:r>
    </w:p>
    <w:p w14:paraId="26F1F1D6">
      <w:pPr>
        <w:spacing w:before="0" w:after="60" w:line="300" w:lineRule="auto"/>
        <w:ind w:left="720"/>
        <w:jc w:val="both"/>
      </w:pPr>
      <w:r>
        <w:rPr>
          <w:rFonts w:ascii="Times New Roman" w:hAnsi="Times New Roman"/>
          <w:b/>
          <w:sz w:val="26"/>
        </w:rPr>
        <w:t xml:space="preserve">–  Quản trị viên (Admin): </w:t>
      </w:r>
      <w:r>
        <w:rPr>
          <w:rFonts w:ascii="Times New Roman" w:hAnsi="Times New Roman"/>
          <w:sz w:val="26"/>
        </w:rPr>
        <w:t>Bảng biểu thống kê Dashboard tài chính: Biểu đồ doanh thu theo ngày/tháng/năm, tỷ lệ lấp đầy (Occupancy Rate) trung bình.</w:t>
      </w:r>
    </w:p>
    <w:p w14:paraId="7A5E20D6">
      <w:pPr>
        <w:spacing w:before="0" w:after="60" w:line="300" w:lineRule="auto"/>
        <w:ind w:left="720"/>
        <w:jc w:val="both"/>
      </w:pPr>
      <w:r>
        <w:rPr>
          <w:rFonts w:ascii="Times New Roman" w:hAnsi="Times New Roman"/>
          <w:b/>
          <w:sz w:val="26"/>
        </w:rPr>
        <w:t xml:space="preserve">–  Quản trị viên (Admin): </w:t>
      </w:r>
      <w:r>
        <w:rPr>
          <w:rFonts w:ascii="Times New Roman" w:hAnsi="Times New Roman"/>
          <w:sz w:val="26"/>
        </w:rPr>
        <w:t>Vận hành mô hình Trí tuệ nhân tạo (AI): Xem biểu đồ dự báo nhu cầu đỗ xe trong 24 giờ tới được tạo ra bởi mô hình Random Forest Regressor.</w:t>
      </w:r>
    </w:p>
    <w:p w14:paraId="739153AF">
      <w:pPr>
        <w:spacing w:before="160" w:after="80" w:line="312" w:lineRule="auto"/>
        <w:jc w:val="left"/>
      </w:pPr>
      <w:r>
        <w:rPr>
          <w:rFonts w:ascii="Times New Roman" w:hAnsi="Times New Roman"/>
          <w:b/>
          <w:i/>
          <w:sz w:val="26"/>
        </w:rPr>
        <w:t>2.1.2. Yêu cầu phi chức năng (Non-functional Requirements)</w:t>
      </w:r>
    </w:p>
    <w:p w14:paraId="7B4AAF25">
      <w:pPr>
        <w:spacing w:before="0" w:after="60" w:line="300" w:lineRule="auto"/>
        <w:ind w:left="720"/>
        <w:jc w:val="both"/>
      </w:pPr>
      <w:r>
        <w:rPr>
          <w:rFonts w:ascii="Times New Roman" w:hAnsi="Times New Roman"/>
          <w:b/>
          <w:sz w:val="26"/>
        </w:rPr>
        <w:t xml:space="preserve">–  Hiệu năng (Performance): </w:t>
      </w:r>
      <w:r>
        <w:rPr>
          <w:rFonts w:ascii="Times New Roman" w:hAnsi="Times New Roman"/>
          <w:sz w:val="26"/>
        </w:rPr>
        <w:t>Thời gian phản hồi (Response Time) của các API nghiệp vụ thông thường phải dưới 200ms; API tính toán đường đi A* dưới 100ms; cập nhật trạng thái WebSocket tức thì dưới 50ms.</w:t>
      </w:r>
    </w:p>
    <w:p w14:paraId="69D27817">
      <w:pPr>
        <w:spacing w:before="0" w:after="60" w:line="300" w:lineRule="auto"/>
        <w:ind w:left="720"/>
        <w:jc w:val="both"/>
      </w:pPr>
      <w:r>
        <w:rPr>
          <w:rFonts w:ascii="Times New Roman" w:hAnsi="Times New Roman"/>
          <w:b/>
          <w:sz w:val="26"/>
        </w:rPr>
        <w:t xml:space="preserve">–  Bảo mật (Security): </w:t>
      </w:r>
      <w:r>
        <w:rPr>
          <w:rFonts w:ascii="Times New Roman" w:hAnsi="Times New Roman"/>
          <w:sz w:val="26"/>
        </w:rPr>
        <w:t>Mật khẩu người dùng bắt buộc mã hóa salt hashing bằng Bcrypt trước khi lưu trữ vào CSDL; xác thực phiên làm việc thông qua JWT (JSON Web Token) có thời hạn sống (Expires Time) chặt chẽ; phân quyền dựa trên vai trò (Role-Based Access Control - RBAC).</w:t>
      </w:r>
    </w:p>
    <w:p w14:paraId="4271BFD6">
      <w:pPr>
        <w:spacing w:before="0" w:after="60" w:line="300" w:lineRule="auto"/>
        <w:ind w:left="720"/>
        <w:jc w:val="both"/>
      </w:pPr>
      <w:r>
        <w:rPr>
          <w:rFonts w:ascii="Times New Roman" w:hAnsi="Times New Roman"/>
          <w:b/>
          <w:sz w:val="26"/>
        </w:rPr>
        <w:t xml:space="preserve">–  Tính nhất quán và toàn vẹn (Data Consistency): </w:t>
      </w:r>
      <w:r>
        <w:rPr>
          <w:rFonts w:ascii="Times New Roman" w:hAnsi="Times New Roman"/>
          <w:sz w:val="26"/>
        </w:rPr>
        <w:t>Đảm bảo tính toàn vẹn dữ liệu trong môi trường đa luồng; ngăn chặn triệt để tình trạng hai khách hàng cùng đặt thành công một vị trí đỗ tại cùng một thời điểm (Race Condition / Double-booking).</w:t>
      </w:r>
    </w:p>
    <w:p w14:paraId="6B1CA114">
      <w:pPr>
        <w:spacing w:before="0" w:after="60" w:line="300" w:lineRule="auto"/>
        <w:ind w:left="720"/>
        <w:jc w:val="both"/>
      </w:pPr>
      <w:r>
        <w:rPr>
          <w:rFonts w:ascii="Times New Roman" w:hAnsi="Times New Roman"/>
          <w:b/>
          <w:sz w:val="26"/>
        </w:rPr>
        <w:t xml:space="preserve">–  Khả năng mở rộng (Scalability): </w:t>
      </w:r>
      <w:r>
        <w:rPr>
          <w:rFonts w:ascii="Times New Roman" w:hAnsi="Times New Roman"/>
          <w:sz w:val="26"/>
        </w:rPr>
        <w:t>Kiến trúc Backend dạng Stateless RESTful cho phép dễ dàng mở rộng chiều ngang (Horizontal Scaling); cơ sở dữ liệu PostgreSQL chuẩn hóa đáp ứng hàng trăm ngàn lượt giao dịch mỗi ngày.</w:t>
      </w:r>
    </w:p>
    <w:p w14:paraId="607157F3">
      <w:pPr>
        <w:spacing w:before="0" w:after="60" w:line="300" w:lineRule="auto"/>
        <w:ind w:left="720"/>
        <w:jc w:val="both"/>
      </w:pPr>
      <w:r>
        <w:rPr>
          <w:rFonts w:ascii="Times New Roman" w:hAnsi="Times New Roman"/>
          <w:b/>
          <w:sz w:val="26"/>
        </w:rPr>
        <w:t xml:space="preserve">–  Tính khả dụng (Usability): </w:t>
      </w:r>
      <w:r>
        <w:rPr>
          <w:rFonts w:ascii="Times New Roman" w:hAnsi="Times New Roman"/>
          <w:sz w:val="26"/>
        </w:rPr>
        <w:t>Giao diện người dùng được thiết kế chuẩn Responsive Design (tương thích máy tính để bàn, máy tính bảng và điện thoại di động thông minh), giao diện sáng tạo, thông báo lỗi trực quan.</w:t>
      </w:r>
    </w:p>
    <w:p w14:paraId="04DCD6D2">
      <w:pPr>
        <w:spacing w:before="240" w:after="120" w:line="312" w:lineRule="auto"/>
        <w:jc w:val="left"/>
      </w:pPr>
      <w:r>
        <w:rPr>
          <w:rFonts w:ascii="Times New Roman" w:hAnsi="Times New Roman"/>
          <w:b/>
          <w:sz w:val="26"/>
        </w:rPr>
        <w:t>2.2. Mô hình hóa chức năng hệ thống (UML Use Case)</w:t>
      </w:r>
    </w:p>
    <w:p w14:paraId="2E699C55">
      <w:pPr>
        <w:spacing w:before="0" w:after="80" w:line="312" w:lineRule="auto"/>
        <w:ind w:firstLine="720"/>
        <w:jc w:val="both"/>
      </w:pPr>
      <w:r>
        <w:rPr>
          <w:rFonts w:ascii="Times New Roman" w:hAnsi="Times New Roman"/>
          <w:sz w:val="26"/>
        </w:rPr>
        <w:t>Sơ đồ Use Case tổng quát giúp phân định ranh giới hệ thống, các tác nhân bên ngoài và các nhóm ca sử dụng chính trong hệ thống quản lý bãi đỗ xe thông minh.</w:t>
      </w:r>
    </w:p>
    <w:p w14:paraId="7B4BD59A">
      <w:pPr>
        <w:spacing w:before="200" w:after="80"/>
        <w:jc w:val="center"/>
      </w:pPr>
      <w:r>
        <w:drawing>
          <wp:inline distT="0" distB="0" distL="114300" distR="114300">
            <wp:extent cx="5303520" cy="344678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447288"/>
                    </a:xfrm>
                    <a:prstGeom prst="rect">
                      <a:avLst/>
                    </a:prstGeom>
                  </pic:spPr>
                </pic:pic>
              </a:graphicData>
            </a:graphic>
          </wp:inline>
        </w:drawing>
      </w:r>
    </w:p>
    <w:p w14:paraId="005CC3A5">
      <w:pPr>
        <w:spacing w:before="40" w:after="240"/>
        <w:jc w:val="center"/>
      </w:pPr>
      <w:r>
        <w:rPr>
          <w:rFonts w:ascii="Times New Roman" w:hAnsi="Times New Roman"/>
          <w:b/>
          <w:i/>
          <w:sz w:val="22"/>
        </w:rPr>
        <w:t>Hình 2.1: Sơ đồ Use Case tổng quát của Hệ thống Smart Parking System</w:t>
      </w:r>
    </w:p>
    <w:p w14:paraId="2D2761F9">
      <w:pPr>
        <w:spacing w:before="0" w:after="80" w:line="312" w:lineRule="auto"/>
        <w:ind w:firstLine="720"/>
        <w:jc w:val="both"/>
      </w:pPr>
      <w:r>
        <w:rPr>
          <w:rFonts w:ascii="Times New Roman" w:hAnsi="Times New Roman"/>
          <w:sz w:val="26"/>
        </w:rPr>
        <w:t>Chi tiết các ca sử dụng then chốt của từng tác nhân được đặc tả trong bảng phân rã chức năng dưới đây:</w:t>
      </w:r>
    </w:p>
    <w:p w14:paraId="0294FCF2">
      <w:pPr>
        <w:spacing w:before="160" w:after="60"/>
        <w:jc w:val="left"/>
      </w:pPr>
      <w:r>
        <w:rPr>
          <w:rFonts w:ascii="Times New Roman" w:hAnsi="Times New Roman"/>
          <w:b/>
          <w:sz w:val="23"/>
        </w:rPr>
        <w:t>Bảng 2.1: Danh mục đặc tả các ca sử dụng (Use Cases) chính trong hệ thống</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108"/>
        <w:gridCol w:w="2305"/>
        <w:gridCol w:w="2196"/>
        <w:gridCol w:w="3196"/>
      </w:tblGrid>
      <w:tr w14:paraId="19D0329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1E3A8A"/>
            <w:tcMar>
              <w:top w:w="120" w:type="dxa"/>
              <w:left w:w="150" w:type="dxa"/>
              <w:bottom w:w="120" w:type="dxa"/>
              <w:right w:w="150" w:type="dxa"/>
            </w:tcMar>
          </w:tcPr>
          <w:p w14:paraId="328840BA">
            <w:pPr>
              <w:spacing w:before="0" w:after="0"/>
              <w:jc w:val="center"/>
            </w:pPr>
            <w:r>
              <w:rPr>
                <w:rFonts w:ascii="Times New Roman" w:hAnsi="Times New Roman"/>
                <w:b/>
                <w:color w:val="FFFFFF"/>
                <w:sz w:val="22"/>
              </w:rPr>
              <w:t>Mã UC</w:t>
            </w:r>
          </w:p>
        </w:tc>
        <w:tc>
          <w:tcPr>
            <w:tcW w:w="2381" w:type="dxa"/>
            <w:shd w:val="clear" w:color="auto" w:fill="1E3A8A"/>
            <w:tcMar>
              <w:top w:w="120" w:type="dxa"/>
              <w:left w:w="150" w:type="dxa"/>
              <w:bottom w:w="120" w:type="dxa"/>
              <w:right w:w="150" w:type="dxa"/>
            </w:tcMar>
          </w:tcPr>
          <w:p w14:paraId="30E4E7EA">
            <w:pPr>
              <w:spacing w:before="0" w:after="0"/>
              <w:jc w:val="center"/>
            </w:pPr>
            <w:r>
              <w:rPr>
                <w:rFonts w:ascii="Times New Roman" w:hAnsi="Times New Roman"/>
                <w:b/>
                <w:color w:val="FFFFFF"/>
                <w:sz w:val="22"/>
              </w:rPr>
              <w:t>Tên ca sử dụng</w:t>
            </w:r>
          </w:p>
        </w:tc>
        <w:tc>
          <w:tcPr>
            <w:tcW w:w="2268" w:type="dxa"/>
            <w:shd w:val="clear" w:color="auto" w:fill="1E3A8A"/>
            <w:tcMar>
              <w:top w:w="120" w:type="dxa"/>
              <w:left w:w="150" w:type="dxa"/>
              <w:bottom w:w="120" w:type="dxa"/>
              <w:right w:w="150" w:type="dxa"/>
            </w:tcMar>
          </w:tcPr>
          <w:p w14:paraId="33BFD5BD">
            <w:pPr>
              <w:spacing w:before="0" w:after="0"/>
              <w:jc w:val="center"/>
            </w:pPr>
            <w:r>
              <w:rPr>
                <w:rFonts w:ascii="Times New Roman" w:hAnsi="Times New Roman"/>
                <w:b/>
                <w:color w:val="FFFFFF"/>
                <w:sz w:val="22"/>
              </w:rPr>
              <w:t>Tác nhân chính</w:t>
            </w:r>
          </w:p>
        </w:tc>
        <w:tc>
          <w:tcPr>
            <w:tcW w:w="3288" w:type="dxa"/>
            <w:shd w:val="clear" w:color="auto" w:fill="1E3A8A"/>
            <w:tcMar>
              <w:top w:w="120" w:type="dxa"/>
              <w:left w:w="150" w:type="dxa"/>
              <w:bottom w:w="120" w:type="dxa"/>
              <w:right w:w="150" w:type="dxa"/>
            </w:tcMar>
          </w:tcPr>
          <w:p w14:paraId="7766435E">
            <w:pPr>
              <w:spacing w:before="0" w:after="0"/>
              <w:jc w:val="center"/>
            </w:pPr>
            <w:r>
              <w:rPr>
                <w:rFonts w:ascii="Times New Roman" w:hAnsi="Times New Roman"/>
                <w:b/>
                <w:color w:val="FFFFFF"/>
                <w:sz w:val="22"/>
              </w:rPr>
              <w:t>Mô tả vắn tắt chức năng</w:t>
            </w:r>
          </w:p>
        </w:tc>
      </w:tr>
      <w:tr w14:paraId="591AE69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12CE44AA">
            <w:pPr>
              <w:spacing w:before="0" w:after="0" w:line="276" w:lineRule="auto"/>
              <w:jc w:val="center"/>
            </w:pPr>
            <w:r>
              <w:rPr>
                <w:rFonts w:ascii="Times New Roman" w:hAnsi="Times New Roman"/>
                <w:sz w:val="21"/>
              </w:rPr>
              <w:t>UC-01</w:t>
            </w:r>
          </w:p>
        </w:tc>
        <w:tc>
          <w:tcPr>
            <w:tcW w:w="2381" w:type="dxa"/>
            <w:shd w:val="clear" w:color="auto" w:fill="FFFFFF"/>
            <w:tcMar>
              <w:top w:w="80" w:type="dxa"/>
              <w:left w:w="120" w:type="dxa"/>
              <w:bottom w:w="80" w:type="dxa"/>
              <w:right w:w="120" w:type="dxa"/>
            </w:tcMar>
          </w:tcPr>
          <w:p w14:paraId="12E5A0A1">
            <w:pPr>
              <w:spacing w:before="0" w:after="0" w:line="276" w:lineRule="auto"/>
              <w:jc w:val="left"/>
            </w:pPr>
            <w:r>
              <w:rPr>
                <w:rFonts w:ascii="Times New Roman" w:hAnsi="Times New Roman"/>
                <w:sz w:val="21"/>
              </w:rPr>
              <w:t>Đăng ký / Đăng nhập</w:t>
            </w:r>
          </w:p>
        </w:tc>
        <w:tc>
          <w:tcPr>
            <w:tcW w:w="2268" w:type="dxa"/>
            <w:shd w:val="clear" w:color="auto" w:fill="FFFFFF"/>
            <w:tcMar>
              <w:top w:w="80" w:type="dxa"/>
              <w:left w:w="120" w:type="dxa"/>
              <w:bottom w:w="80" w:type="dxa"/>
              <w:right w:w="120" w:type="dxa"/>
            </w:tcMar>
          </w:tcPr>
          <w:p w14:paraId="4F420FCF">
            <w:pPr>
              <w:spacing w:before="0" w:after="0" w:line="276" w:lineRule="auto"/>
              <w:jc w:val="left"/>
            </w:pPr>
            <w:r>
              <w:rPr>
                <w:rFonts w:ascii="Times New Roman" w:hAnsi="Times New Roman"/>
                <w:sz w:val="21"/>
              </w:rPr>
              <w:t>Khách hàng, Nhân viên, Admin</w:t>
            </w:r>
          </w:p>
        </w:tc>
        <w:tc>
          <w:tcPr>
            <w:tcW w:w="3288" w:type="dxa"/>
            <w:shd w:val="clear" w:color="auto" w:fill="FFFFFF"/>
            <w:tcMar>
              <w:top w:w="80" w:type="dxa"/>
              <w:left w:w="120" w:type="dxa"/>
              <w:bottom w:w="80" w:type="dxa"/>
              <w:right w:w="120" w:type="dxa"/>
            </w:tcMar>
          </w:tcPr>
          <w:p w14:paraId="488B55FC">
            <w:pPr>
              <w:spacing w:before="0" w:after="0" w:line="276" w:lineRule="auto"/>
              <w:jc w:val="left"/>
            </w:pPr>
            <w:r>
              <w:rPr>
                <w:rFonts w:ascii="Times New Roman" w:hAnsi="Times New Roman"/>
                <w:sz w:val="21"/>
              </w:rPr>
              <w:t>Xác thực danh tính qua JWT Token, phân luồng quyền hạn tương ứng</w:t>
            </w:r>
          </w:p>
        </w:tc>
      </w:tr>
      <w:tr w14:paraId="2F0AEB0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8FAFC"/>
            <w:tcMar>
              <w:top w:w="80" w:type="dxa"/>
              <w:left w:w="120" w:type="dxa"/>
              <w:bottom w:w="80" w:type="dxa"/>
              <w:right w:w="120" w:type="dxa"/>
            </w:tcMar>
          </w:tcPr>
          <w:p w14:paraId="090A4F78">
            <w:pPr>
              <w:spacing w:before="0" w:after="0" w:line="276" w:lineRule="auto"/>
              <w:jc w:val="center"/>
            </w:pPr>
            <w:r>
              <w:rPr>
                <w:rFonts w:ascii="Times New Roman" w:hAnsi="Times New Roman"/>
                <w:sz w:val="21"/>
              </w:rPr>
              <w:t>UC-02</w:t>
            </w:r>
          </w:p>
        </w:tc>
        <w:tc>
          <w:tcPr>
            <w:tcW w:w="2381" w:type="dxa"/>
            <w:shd w:val="clear" w:color="auto" w:fill="F8FAFC"/>
            <w:tcMar>
              <w:top w:w="80" w:type="dxa"/>
              <w:left w:w="120" w:type="dxa"/>
              <w:bottom w:w="80" w:type="dxa"/>
              <w:right w:w="120" w:type="dxa"/>
            </w:tcMar>
          </w:tcPr>
          <w:p w14:paraId="52A73E27">
            <w:pPr>
              <w:spacing w:before="0" w:after="0" w:line="276" w:lineRule="auto"/>
              <w:jc w:val="left"/>
            </w:pPr>
            <w:r>
              <w:rPr>
                <w:rFonts w:ascii="Times New Roman" w:hAnsi="Times New Roman"/>
                <w:sz w:val="21"/>
              </w:rPr>
              <w:t>Tra cứu bãi &amp; Xem slot</w:t>
            </w:r>
          </w:p>
        </w:tc>
        <w:tc>
          <w:tcPr>
            <w:tcW w:w="2268" w:type="dxa"/>
            <w:shd w:val="clear" w:color="auto" w:fill="F8FAFC"/>
            <w:tcMar>
              <w:top w:w="80" w:type="dxa"/>
              <w:left w:w="120" w:type="dxa"/>
              <w:bottom w:w="80" w:type="dxa"/>
              <w:right w:w="120" w:type="dxa"/>
            </w:tcMar>
          </w:tcPr>
          <w:p w14:paraId="7B9AD167">
            <w:pPr>
              <w:spacing w:before="0" w:after="0" w:line="276" w:lineRule="auto"/>
              <w:jc w:val="left"/>
            </w:pPr>
            <w:r>
              <w:rPr>
                <w:rFonts w:ascii="Times New Roman" w:hAnsi="Times New Roman"/>
                <w:sz w:val="21"/>
              </w:rPr>
              <w:t>Khách hàng</w:t>
            </w:r>
          </w:p>
        </w:tc>
        <w:tc>
          <w:tcPr>
            <w:tcW w:w="3288" w:type="dxa"/>
            <w:shd w:val="clear" w:color="auto" w:fill="F8FAFC"/>
            <w:tcMar>
              <w:top w:w="80" w:type="dxa"/>
              <w:left w:w="120" w:type="dxa"/>
              <w:bottom w:w="80" w:type="dxa"/>
              <w:right w:w="120" w:type="dxa"/>
            </w:tcMar>
          </w:tcPr>
          <w:p w14:paraId="0CA0F805">
            <w:pPr>
              <w:spacing w:before="0" w:after="0" w:line="276" w:lineRule="auto"/>
              <w:jc w:val="left"/>
            </w:pPr>
            <w:r>
              <w:rPr>
                <w:rFonts w:ascii="Times New Roman" w:hAnsi="Times New Roman"/>
                <w:sz w:val="21"/>
              </w:rPr>
              <w:t>Hiển thị danh sách bãi đỗ và tình trạng slot trống theo thời gian thực</w:t>
            </w:r>
          </w:p>
        </w:tc>
      </w:tr>
      <w:tr w14:paraId="2945BC7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4D638B9C">
            <w:pPr>
              <w:spacing w:before="0" w:after="0" w:line="276" w:lineRule="auto"/>
              <w:jc w:val="center"/>
            </w:pPr>
            <w:r>
              <w:rPr>
                <w:rFonts w:ascii="Times New Roman" w:hAnsi="Times New Roman"/>
                <w:sz w:val="21"/>
              </w:rPr>
              <w:t>UC-03</w:t>
            </w:r>
          </w:p>
        </w:tc>
        <w:tc>
          <w:tcPr>
            <w:tcW w:w="2381" w:type="dxa"/>
            <w:shd w:val="clear" w:color="auto" w:fill="FFFFFF"/>
            <w:tcMar>
              <w:top w:w="80" w:type="dxa"/>
              <w:left w:w="120" w:type="dxa"/>
              <w:bottom w:w="80" w:type="dxa"/>
              <w:right w:w="120" w:type="dxa"/>
            </w:tcMar>
          </w:tcPr>
          <w:p w14:paraId="5005D745">
            <w:pPr>
              <w:spacing w:before="0" w:after="0" w:line="276" w:lineRule="auto"/>
              <w:jc w:val="left"/>
            </w:pPr>
            <w:r>
              <w:rPr>
                <w:rFonts w:ascii="Times New Roman" w:hAnsi="Times New Roman"/>
                <w:sz w:val="21"/>
              </w:rPr>
              <w:t>Đặt giữ chỗ đỗ xe</w:t>
            </w:r>
          </w:p>
        </w:tc>
        <w:tc>
          <w:tcPr>
            <w:tcW w:w="2268" w:type="dxa"/>
            <w:shd w:val="clear" w:color="auto" w:fill="FFFFFF"/>
            <w:tcMar>
              <w:top w:w="80" w:type="dxa"/>
              <w:left w:w="120" w:type="dxa"/>
              <w:bottom w:w="80" w:type="dxa"/>
              <w:right w:w="120" w:type="dxa"/>
            </w:tcMar>
          </w:tcPr>
          <w:p w14:paraId="6EFCC614">
            <w:pPr>
              <w:spacing w:before="0" w:after="0" w:line="276" w:lineRule="auto"/>
              <w:jc w:val="left"/>
            </w:pPr>
            <w:r>
              <w:rPr>
                <w:rFonts w:ascii="Times New Roman" w:hAnsi="Times New Roman"/>
                <w:sz w:val="21"/>
              </w:rPr>
              <w:t>Khách hàng</w:t>
            </w:r>
          </w:p>
        </w:tc>
        <w:tc>
          <w:tcPr>
            <w:tcW w:w="3288" w:type="dxa"/>
            <w:shd w:val="clear" w:color="auto" w:fill="FFFFFF"/>
            <w:tcMar>
              <w:top w:w="80" w:type="dxa"/>
              <w:left w:w="120" w:type="dxa"/>
              <w:bottom w:w="80" w:type="dxa"/>
              <w:right w:w="120" w:type="dxa"/>
            </w:tcMar>
          </w:tcPr>
          <w:p w14:paraId="50293A23">
            <w:pPr>
              <w:spacing w:before="0" w:after="0" w:line="276" w:lineRule="auto"/>
              <w:jc w:val="left"/>
            </w:pPr>
            <w:r>
              <w:rPr>
                <w:rFonts w:ascii="Times New Roman" w:hAnsi="Times New Roman"/>
                <w:sz w:val="21"/>
              </w:rPr>
              <w:t>Chọn vị trí đỗ, khóa ô đỗ (SELECT FOR UPDATE) và khởi tạo đơn đặt chỗ</w:t>
            </w:r>
          </w:p>
        </w:tc>
      </w:tr>
      <w:tr w14:paraId="5A53C35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8FAFC"/>
            <w:tcMar>
              <w:top w:w="80" w:type="dxa"/>
              <w:left w:w="120" w:type="dxa"/>
              <w:bottom w:w="80" w:type="dxa"/>
              <w:right w:w="120" w:type="dxa"/>
            </w:tcMar>
          </w:tcPr>
          <w:p w14:paraId="01EFFC27">
            <w:pPr>
              <w:spacing w:before="0" w:after="0" w:line="276" w:lineRule="auto"/>
              <w:jc w:val="center"/>
            </w:pPr>
            <w:r>
              <w:rPr>
                <w:rFonts w:ascii="Times New Roman" w:hAnsi="Times New Roman"/>
                <w:sz w:val="21"/>
              </w:rPr>
              <w:t>UC-04</w:t>
            </w:r>
          </w:p>
        </w:tc>
        <w:tc>
          <w:tcPr>
            <w:tcW w:w="2381" w:type="dxa"/>
            <w:shd w:val="clear" w:color="auto" w:fill="F8FAFC"/>
            <w:tcMar>
              <w:top w:w="80" w:type="dxa"/>
              <w:left w:w="120" w:type="dxa"/>
              <w:bottom w:w="80" w:type="dxa"/>
              <w:right w:w="120" w:type="dxa"/>
            </w:tcMar>
          </w:tcPr>
          <w:p w14:paraId="2A2FA3D3">
            <w:pPr>
              <w:spacing w:before="0" w:after="0" w:line="276" w:lineRule="auto"/>
              <w:jc w:val="left"/>
            </w:pPr>
            <w:r>
              <w:rPr>
                <w:rFonts w:ascii="Times New Roman" w:hAnsi="Times New Roman"/>
                <w:sz w:val="21"/>
              </w:rPr>
              <w:t>Dẫn đường chỉ lối A*</w:t>
            </w:r>
          </w:p>
        </w:tc>
        <w:tc>
          <w:tcPr>
            <w:tcW w:w="2268" w:type="dxa"/>
            <w:shd w:val="clear" w:color="auto" w:fill="F8FAFC"/>
            <w:tcMar>
              <w:top w:w="80" w:type="dxa"/>
              <w:left w:w="120" w:type="dxa"/>
              <w:bottom w:w="80" w:type="dxa"/>
              <w:right w:w="120" w:type="dxa"/>
            </w:tcMar>
          </w:tcPr>
          <w:p w14:paraId="6FBF8BE9">
            <w:pPr>
              <w:spacing w:before="0" w:after="0" w:line="276" w:lineRule="auto"/>
              <w:jc w:val="left"/>
            </w:pPr>
            <w:r>
              <w:rPr>
                <w:rFonts w:ascii="Times New Roman" w:hAnsi="Times New Roman"/>
                <w:sz w:val="21"/>
              </w:rPr>
              <w:t>Khách hàng</w:t>
            </w:r>
          </w:p>
        </w:tc>
        <w:tc>
          <w:tcPr>
            <w:tcW w:w="3288" w:type="dxa"/>
            <w:shd w:val="clear" w:color="auto" w:fill="F8FAFC"/>
            <w:tcMar>
              <w:top w:w="80" w:type="dxa"/>
              <w:left w:w="120" w:type="dxa"/>
              <w:bottom w:w="80" w:type="dxa"/>
              <w:right w:w="120" w:type="dxa"/>
            </w:tcMar>
          </w:tcPr>
          <w:p w14:paraId="3B6CD402">
            <w:pPr>
              <w:spacing w:before="0" w:after="0" w:line="276" w:lineRule="auto"/>
              <w:jc w:val="left"/>
            </w:pPr>
            <w:r>
              <w:rPr>
                <w:rFonts w:ascii="Times New Roman" w:hAnsi="Times New Roman"/>
                <w:sz w:val="21"/>
              </w:rPr>
              <w:t>Hiển thị bản đồ 2D và đường đi tối ưu từ cổng bãi tới ô đỗ đã chọn</w:t>
            </w:r>
          </w:p>
        </w:tc>
      </w:tr>
      <w:tr w14:paraId="7590CD3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0E2E79A6">
            <w:pPr>
              <w:spacing w:before="0" w:after="0" w:line="276" w:lineRule="auto"/>
              <w:jc w:val="center"/>
            </w:pPr>
            <w:r>
              <w:rPr>
                <w:rFonts w:ascii="Times New Roman" w:hAnsi="Times New Roman"/>
                <w:sz w:val="21"/>
              </w:rPr>
              <w:t>UC-05</w:t>
            </w:r>
          </w:p>
        </w:tc>
        <w:tc>
          <w:tcPr>
            <w:tcW w:w="2381" w:type="dxa"/>
            <w:shd w:val="clear" w:color="auto" w:fill="FFFFFF"/>
            <w:tcMar>
              <w:top w:w="80" w:type="dxa"/>
              <w:left w:w="120" w:type="dxa"/>
              <w:bottom w:w="80" w:type="dxa"/>
              <w:right w:w="120" w:type="dxa"/>
            </w:tcMar>
          </w:tcPr>
          <w:p w14:paraId="40D178E6">
            <w:pPr>
              <w:spacing w:before="0" w:after="0" w:line="276" w:lineRule="auto"/>
              <w:jc w:val="left"/>
            </w:pPr>
            <w:r>
              <w:rPr>
                <w:rFonts w:ascii="Times New Roman" w:hAnsi="Times New Roman"/>
                <w:sz w:val="21"/>
              </w:rPr>
              <w:t>Xem vé điện tử QR</w:t>
            </w:r>
          </w:p>
        </w:tc>
        <w:tc>
          <w:tcPr>
            <w:tcW w:w="2268" w:type="dxa"/>
            <w:shd w:val="clear" w:color="auto" w:fill="FFFFFF"/>
            <w:tcMar>
              <w:top w:w="80" w:type="dxa"/>
              <w:left w:w="120" w:type="dxa"/>
              <w:bottom w:w="80" w:type="dxa"/>
              <w:right w:w="120" w:type="dxa"/>
            </w:tcMar>
          </w:tcPr>
          <w:p w14:paraId="407A9983">
            <w:pPr>
              <w:spacing w:before="0" w:after="0" w:line="276" w:lineRule="auto"/>
              <w:jc w:val="left"/>
            </w:pPr>
            <w:r>
              <w:rPr>
                <w:rFonts w:ascii="Times New Roman" w:hAnsi="Times New Roman"/>
                <w:sz w:val="21"/>
              </w:rPr>
              <w:t>Khách hàng</w:t>
            </w:r>
          </w:p>
        </w:tc>
        <w:tc>
          <w:tcPr>
            <w:tcW w:w="3288" w:type="dxa"/>
            <w:shd w:val="clear" w:color="auto" w:fill="FFFFFF"/>
            <w:tcMar>
              <w:top w:w="80" w:type="dxa"/>
              <w:left w:w="120" w:type="dxa"/>
              <w:bottom w:w="80" w:type="dxa"/>
              <w:right w:w="120" w:type="dxa"/>
            </w:tcMar>
          </w:tcPr>
          <w:p w14:paraId="750DFA3E">
            <w:pPr>
              <w:spacing w:before="0" w:after="0" w:line="276" w:lineRule="auto"/>
              <w:jc w:val="left"/>
            </w:pPr>
            <w:r>
              <w:rPr>
                <w:rFonts w:ascii="Times New Roman" w:hAnsi="Times New Roman"/>
                <w:sz w:val="21"/>
              </w:rPr>
              <w:t>Tạo và hiển thị mã QR Code chứa mã vé để quét tại cổng kiểm soát</w:t>
            </w:r>
          </w:p>
        </w:tc>
      </w:tr>
      <w:tr w14:paraId="3A51D6B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8FAFC"/>
            <w:tcMar>
              <w:top w:w="80" w:type="dxa"/>
              <w:left w:w="120" w:type="dxa"/>
              <w:bottom w:w="80" w:type="dxa"/>
              <w:right w:w="120" w:type="dxa"/>
            </w:tcMar>
          </w:tcPr>
          <w:p w14:paraId="32281567">
            <w:pPr>
              <w:spacing w:before="0" w:after="0" w:line="276" w:lineRule="auto"/>
              <w:jc w:val="center"/>
            </w:pPr>
            <w:r>
              <w:rPr>
                <w:rFonts w:ascii="Times New Roman" w:hAnsi="Times New Roman"/>
                <w:sz w:val="21"/>
              </w:rPr>
              <w:t>UC-06</w:t>
            </w:r>
          </w:p>
        </w:tc>
        <w:tc>
          <w:tcPr>
            <w:tcW w:w="2381" w:type="dxa"/>
            <w:shd w:val="clear" w:color="auto" w:fill="F8FAFC"/>
            <w:tcMar>
              <w:top w:w="80" w:type="dxa"/>
              <w:left w:w="120" w:type="dxa"/>
              <w:bottom w:w="80" w:type="dxa"/>
              <w:right w:w="120" w:type="dxa"/>
            </w:tcMar>
          </w:tcPr>
          <w:p w14:paraId="78E2B519">
            <w:pPr>
              <w:spacing w:before="0" w:after="0" w:line="276" w:lineRule="auto"/>
              <w:jc w:val="left"/>
            </w:pPr>
            <w:r>
              <w:rPr>
                <w:rFonts w:ascii="Times New Roman" w:hAnsi="Times New Roman"/>
                <w:sz w:val="21"/>
              </w:rPr>
              <w:t>Đăng ký vé tháng</w:t>
            </w:r>
          </w:p>
        </w:tc>
        <w:tc>
          <w:tcPr>
            <w:tcW w:w="2268" w:type="dxa"/>
            <w:shd w:val="clear" w:color="auto" w:fill="F8FAFC"/>
            <w:tcMar>
              <w:top w:w="80" w:type="dxa"/>
              <w:left w:w="120" w:type="dxa"/>
              <w:bottom w:w="80" w:type="dxa"/>
              <w:right w:w="120" w:type="dxa"/>
            </w:tcMar>
          </w:tcPr>
          <w:p w14:paraId="49155643">
            <w:pPr>
              <w:spacing w:before="0" w:after="0" w:line="276" w:lineRule="auto"/>
              <w:jc w:val="left"/>
            </w:pPr>
            <w:r>
              <w:rPr>
                <w:rFonts w:ascii="Times New Roman" w:hAnsi="Times New Roman"/>
                <w:sz w:val="21"/>
              </w:rPr>
              <w:t>Khách hàng</w:t>
            </w:r>
          </w:p>
        </w:tc>
        <w:tc>
          <w:tcPr>
            <w:tcW w:w="3288" w:type="dxa"/>
            <w:shd w:val="clear" w:color="auto" w:fill="F8FAFC"/>
            <w:tcMar>
              <w:top w:w="80" w:type="dxa"/>
              <w:left w:w="120" w:type="dxa"/>
              <w:bottom w:w="80" w:type="dxa"/>
              <w:right w:w="120" w:type="dxa"/>
            </w:tcMar>
          </w:tcPr>
          <w:p w14:paraId="207AF6DC">
            <w:pPr>
              <w:spacing w:before="0" w:after="0" w:line="276" w:lineRule="auto"/>
              <w:jc w:val="left"/>
            </w:pPr>
            <w:r>
              <w:rPr>
                <w:rFonts w:ascii="Times New Roman" w:hAnsi="Times New Roman"/>
                <w:sz w:val="21"/>
              </w:rPr>
              <w:t>Mua gói vé tháng cho phương tiện cá nhân để hưởng ưu đãi theo định kỳ</w:t>
            </w:r>
          </w:p>
        </w:tc>
      </w:tr>
      <w:tr w14:paraId="28D334A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42E907D5">
            <w:pPr>
              <w:spacing w:before="0" w:after="0" w:line="276" w:lineRule="auto"/>
              <w:jc w:val="center"/>
            </w:pPr>
            <w:r>
              <w:rPr>
                <w:rFonts w:ascii="Times New Roman" w:hAnsi="Times New Roman"/>
                <w:sz w:val="21"/>
              </w:rPr>
              <w:t>UC-07</w:t>
            </w:r>
          </w:p>
        </w:tc>
        <w:tc>
          <w:tcPr>
            <w:tcW w:w="2381" w:type="dxa"/>
            <w:shd w:val="clear" w:color="auto" w:fill="FFFFFF"/>
            <w:tcMar>
              <w:top w:w="80" w:type="dxa"/>
              <w:left w:w="120" w:type="dxa"/>
              <w:bottom w:w="80" w:type="dxa"/>
              <w:right w:w="120" w:type="dxa"/>
            </w:tcMar>
          </w:tcPr>
          <w:p w14:paraId="78B32E4C">
            <w:pPr>
              <w:spacing w:before="0" w:after="0" w:line="276" w:lineRule="auto"/>
              <w:jc w:val="left"/>
            </w:pPr>
            <w:r>
              <w:rPr>
                <w:rFonts w:ascii="Times New Roman" w:hAnsi="Times New Roman"/>
                <w:sz w:val="21"/>
              </w:rPr>
              <w:t>Giám sát lưới bãi đỗ</w:t>
            </w:r>
          </w:p>
        </w:tc>
        <w:tc>
          <w:tcPr>
            <w:tcW w:w="2268" w:type="dxa"/>
            <w:shd w:val="clear" w:color="auto" w:fill="FFFFFF"/>
            <w:tcMar>
              <w:top w:w="80" w:type="dxa"/>
              <w:left w:w="120" w:type="dxa"/>
              <w:bottom w:w="80" w:type="dxa"/>
              <w:right w:w="120" w:type="dxa"/>
            </w:tcMar>
          </w:tcPr>
          <w:p w14:paraId="754A4035">
            <w:pPr>
              <w:spacing w:before="0" w:after="0" w:line="276" w:lineRule="auto"/>
              <w:jc w:val="left"/>
            </w:pPr>
            <w:r>
              <w:rPr>
                <w:rFonts w:ascii="Times New Roman" w:hAnsi="Times New Roman"/>
                <w:sz w:val="21"/>
              </w:rPr>
              <w:t>Nhân viên, Admin</w:t>
            </w:r>
          </w:p>
        </w:tc>
        <w:tc>
          <w:tcPr>
            <w:tcW w:w="3288" w:type="dxa"/>
            <w:shd w:val="clear" w:color="auto" w:fill="FFFFFF"/>
            <w:tcMar>
              <w:top w:w="80" w:type="dxa"/>
              <w:left w:w="120" w:type="dxa"/>
              <w:bottom w:w="80" w:type="dxa"/>
              <w:right w:w="120" w:type="dxa"/>
            </w:tcMar>
          </w:tcPr>
          <w:p w14:paraId="100840AF">
            <w:pPr>
              <w:spacing w:before="0" w:after="0" w:line="276" w:lineRule="auto"/>
              <w:jc w:val="left"/>
            </w:pPr>
            <w:r>
              <w:rPr>
                <w:rFonts w:ascii="Times New Roman" w:hAnsi="Times New Roman"/>
                <w:sz w:val="21"/>
              </w:rPr>
              <w:t>Xem bản đồ trạng thái thời gian thực của toàn bộ ô đỗ tại bãi trực</w:t>
            </w:r>
          </w:p>
        </w:tc>
      </w:tr>
      <w:tr w14:paraId="09289F9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8FAFC"/>
            <w:tcMar>
              <w:top w:w="80" w:type="dxa"/>
              <w:left w:w="120" w:type="dxa"/>
              <w:bottom w:w="80" w:type="dxa"/>
              <w:right w:w="120" w:type="dxa"/>
            </w:tcMar>
          </w:tcPr>
          <w:p w14:paraId="140BBC3C">
            <w:pPr>
              <w:spacing w:before="0" w:after="0" w:line="276" w:lineRule="auto"/>
              <w:jc w:val="center"/>
            </w:pPr>
            <w:r>
              <w:rPr>
                <w:rFonts w:ascii="Times New Roman" w:hAnsi="Times New Roman"/>
                <w:sz w:val="21"/>
              </w:rPr>
              <w:t>UC-08</w:t>
            </w:r>
          </w:p>
        </w:tc>
        <w:tc>
          <w:tcPr>
            <w:tcW w:w="2381" w:type="dxa"/>
            <w:shd w:val="clear" w:color="auto" w:fill="F8FAFC"/>
            <w:tcMar>
              <w:top w:w="80" w:type="dxa"/>
              <w:left w:w="120" w:type="dxa"/>
              <w:bottom w:w="80" w:type="dxa"/>
              <w:right w:w="120" w:type="dxa"/>
            </w:tcMar>
          </w:tcPr>
          <w:p w14:paraId="77B3EBE8">
            <w:pPr>
              <w:spacing w:before="0" w:after="0" w:line="276" w:lineRule="auto"/>
              <w:jc w:val="left"/>
            </w:pPr>
            <w:r>
              <w:rPr>
                <w:rFonts w:ascii="Times New Roman" w:hAnsi="Times New Roman"/>
                <w:sz w:val="21"/>
              </w:rPr>
              <w:t>Quét QR Check-in/out</w:t>
            </w:r>
          </w:p>
        </w:tc>
        <w:tc>
          <w:tcPr>
            <w:tcW w:w="2268" w:type="dxa"/>
            <w:shd w:val="clear" w:color="auto" w:fill="F8FAFC"/>
            <w:tcMar>
              <w:top w:w="80" w:type="dxa"/>
              <w:left w:w="120" w:type="dxa"/>
              <w:bottom w:w="80" w:type="dxa"/>
              <w:right w:w="120" w:type="dxa"/>
            </w:tcMar>
          </w:tcPr>
          <w:p w14:paraId="6D089557">
            <w:pPr>
              <w:spacing w:before="0" w:after="0" w:line="276" w:lineRule="auto"/>
              <w:jc w:val="left"/>
            </w:pPr>
            <w:r>
              <w:rPr>
                <w:rFonts w:ascii="Times New Roman" w:hAnsi="Times New Roman"/>
                <w:sz w:val="21"/>
              </w:rPr>
              <w:t>Nhân viên</w:t>
            </w:r>
          </w:p>
        </w:tc>
        <w:tc>
          <w:tcPr>
            <w:tcW w:w="3288" w:type="dxa"/>
            <w:shd w:val="clear" w:color="auto" w:fill="F8FAFC"/>
            <w:tcMar>
              <w:top w:w="80" w:type="dxa"/>
              <w:left w:w="120" w:type="dxa"/>
              <w:bottom w:w="80" w:type="dxa"/>
              <w:right w:w="120" w:type="dxa"/>
            </w:tcMar>
          </w:tcPr>
          <w:p w14:paraId="4C7AA009">
            <w:pPr>
              <w:spacing w:before="0" w:after="0" w:line="276" w:lineRule="auto"/>
              <w:jc w:val="left"/>
            </w:pPr>
            <w:r>
              <w:rPr>
                <w:rFonts w:ascii="Times New Roman" w:hAnsi="Times New Roman"/>
                <w:sz w:val="21"/>
              </w:rPr>
              <w:t>Quét mã QR của phương tiện, đối chiếu dữ liệu và kích hoạt đóng mở barrier</w:t>
            </w:r>
          </w:p>
        </w:tc>
      </w:tr>
      <w:tr w14:paraId="52F5975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78159D9F">
            <w:pPr>
              <w:spacing w:before="0" w:after="0" w:line="276" w:lineRule="auto"/>
              <w:jc w:val="center"/>
            </w:pPr>
            <w:r>
              <w:rPr>
                <w:rFonts w:ascii="Times New Roman" w:hAnsi="Times New Roman"/>
                <w:sz w:val="21"/>
              </w:rPr>
              <w:t>UC-09</w:t>
            </w:r>
          </w:p>
        </w:tc>
        <w:tc>
          <w:tcPr>
            <w:tcW w:w="2381" w:type="dxa"/>
            <w:shd w:val="clear" w:color="auto" w:fill="FFFFFF"/>
            <w:tcMar>
              <w:top w:w="80" w:type="dxa"/>
              <w:left w:w="120" w:type="dxa"/>
              <w:bottom w:w="80" w:type="dxa"/>
              <w:right w:w="120" w:type="dxa"/>
            </w:tcMar>
          </w:tcPr>
          <w:p w14:paraId="17585F82">
            <w:pPr>
              <w:spacing w:before="0" w:after="0" w:line="276" w:lineRule="auto"/>
              <w:jc w:val="left"/>
            </w:pPr>
            <w:r>
              <w:rPr>
                <w:rFonts w:ascii="Times New Roman" w:hAnsi="Times New Roman"/>
                <w:sz w:val="21"/>
              </w:rPr>
              <w:t>Check-in xe vãng lai</w:t>
            </w:r>
          </w:p>
        </w:tc>
        <w:tc>
          <w:tcPr>
            <w:tcW w:w="2268" w:type="dxa"/>
            <w:shd w:val="clear" w:color="auto" w:fill="FFFFFF"/>
            <w:tcMar>
              <w:top w:w="80" w:type="dxa"/>
              <w:left w:w="120" w:type="dxa"/>
              <w:bottom w:w="80" w:type="dxa"/>
              <w:right w:w="120" w:type="dxa"/>
            </w:tcMar>
          </w:tcPr>
          <w:p w14:paraId="0291B8EE">
            <w:pPr>
              <w:spacing w:before="0" w:after="0" w:line="276" w:lineRule="auto"/>
              <w:jc w:val="left"/>
            </w:pPr>
            <w:r>
              <w:rPr>
                <w:rFonts w:ascii="Times New Roman" w:hAnsi="Times New Roman"/>
                <w:sz w:val="21"/>
              </w:rPr>
              <w:t>Nhân viên</w:t>
            </w:r>
          </w:p>
        </w:tc>
        <w:tc>
          <w:tcPr>
            <w:tcW w:w="3288" w:type="dxa"/>
            <w:shd w:val="clear" w:color="auto" w:fill="FFFFFF"/>
            <w:tcMar>
              <w:top w:w="80" w:type="dxa"/>
              <w:left w:w="120" w:type="dxa"/>
              <w:bottom w:w="80" w:type="dxa"/>
              <w:right w:w="120" w:type="dxa"/>
            </w:tcMar>
          </w:tcPr>
          <w:p w14:paraId="6194E5EB">
            <w:pPr>
              <w:spacing w:before="0" w:after="0" w:line="276" w:lineRule="auto"/>
              <w:jc w:val="left"/>
            </w:pPr>
            <w:r>
              <w:rPr>
                <w:rFonts w:ascii="Times New Roman" w:hAnsi="Times New Roman"/>
                <w:sz w:val="21"/>
              </w:rPr>
              <w:t>Cấp phát nhanh ô đỗ trống trực tiếp cho khách hàng không đặt trước</w:t>
            </w:r>
          </w:p>
        </w:tc>
      </w:tr>
      <w:tr w14:paraId="433A50C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8FAFC"/>
            <w:tcMar>
              <w:top w:w="80" w:type="dxa"/>
              <w:left w:w="120" w:type="dxa"/>
              <w:bottom w:w="80" w:type="dxa"/>
              <w:right w:w="120" w:type="dxa"/>
            </w:tcMar>
          </w:tcPr>
          <w:p w14:paraId="3BAB4B8D">
            <w:pPr>
              <w:spacing w:before="0" w:after="0" w:line="276" w:lineRule="auto"/>
              <w:jc w:val="center"/>
            </w:pPr>
            <w:r>
              <w:rPr>
                <w:rFonts w:ascii="Times New Roman" w:hAnsi="Times New Roman"/>
                <w:sz w:val="21"/>
              </w:rPr>
              <w:t>UC-10</w:t>
            </w:r>
          </w:p>
        </w:tc>
        <w:tc>
          <w:tcPr>
            <w:tcW w:w="2381" w:type="dxa"/>
            <w:shd w:val="clear" w:color="auto" w:fill="F8FAFC"/>
            <w:tcMar>
              <w:top w:w="80" w:type="dxa"/>
              <w:left w:w="120" w:type="dxa"/>
              <w:bottom w:w="80" w:type="dxa"/>
              <w:right w:w="120" w:type="dxa"/>
            </w:tcMar>
          </w:tcPr>
          <w:p w14:paraId="2B5586D9">
            <w:pPr>
              <w:spacing w:before="0" w:after="0" w:line="276" w:lineRule="auto"/>
              <w:jc w:val="left"/>
            </w:pPr>
            <w:r>
              <w:rPr>
                <w:rFonts w:ascii="Times New Roman" w:hAnsi="Times New Roman"/>
                <w:sz w:val="21"/>
              </w:rPr>
              <w:t>Thu phí &amp; Xuất hóa đơn</w:t>
            </w:r>
          </w:p>
        </w:tc>
        <w:tc>
          <w:tcPr>
            <w:tcW w:w="2268" w:type="dxa"/>
            <w:shd w:val="clear" w:color="auto" w:fill="F8FAFC"/>
            <w:tcMar>
              <w:top w:w="80" w:type="dxa"/>
              <w:left w:w="120" w:type="dxa"/>
              <w:bottom w:w="80" w:type="dxa"/>
              <w:right w:w="120" w:type="dxa"/>
            </w:tcMar>
          </w:tcPr>
          <w:p w14:paraId="557A9BA4">
            <w:pPr>
              <w:spacing w:before="0" w:after="0" w:line="276" w:lineRule="auto"/>
              <w:jc w:val="left"/>
            </w:pPr>
            <w:r>
              <w:rPr>
                <w:rFonts w:ascii="Times New Roman" w:hAnsi="Times New Roman"/>
                <w:sz w:val="21"/>
              </w:rPr>
              <w:t>Nhân viên</w:t>
            </w:r>
          </w:p>
        </w:tc>
        <w:tc>
          <w:tcPr>
            <w:tcW w:w="3288" w:type="dxa"/>
            <w:shd w:val="clear" w:color="auto" w:fill="F8FAFC"/>
            <w:tcMar>
              <w:top w:w="80" w:type="dxa"/>
              <w:left w:w="120" w:type="dxa"/>
              <w:bottom w:w="80" w:type="dxa"/>
              <w:right w:w="120" w:type="dxa"/>
            </w:tcMar>
          </w:tcPr>
          <w:p w14:paraId="1C17FEC5">
            <w:pPr>
              <w:spacing w:before="0" w:after="0" w:line="276" w:lineRule="auto"/>
              <w:jc w:val="left"/>
            </w:pPr>
            <w:r>
              <w:rPr>
                <w:rFonts w:ascii="Times New Roman" w:hAnsi="Times New Roman"/>
                <w:sz w:val="21"/>
              </w:rPr>
              <w:t>Tính toán phí đỗ thực tế theo biểu giá, cập nhật trạng thái đã thanh toán</w:t>
            </w:r>
          </w:p>
        </w:tc>
      </w:tr>
      <w:tr w14:paraId="22291C2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2ED58D29">
            <w:pPr>
              <w:spacing w:before="0" w:after="0" w:line="276" w:lineRule="auto"/>
              <w:jc w:val="center"/>
            </w:pPr>
            <w:r>
              <w:rPr>
                <w:rFonts w:ascii="Times New Roman" w:hAnsi="Times New Roman"/>
                <w:sz w:val="21"/>
              </w:rPr>
              <w:t>UC-11</w:t>
            </w:r>
          </w:p>
        </w:tc>
        <w:tc>
          <w:tcPr>
            <w:tcW w:w="2381" w:type="dxa"/>
            <w:shd w:val="clear" w:color="auto" w:fill="FFFFFF"/>
            <w:tcMar>
              <w:top w:w="80" w:type="dxa"/>
              <w:left w:w="120" w:type="dxa"/>
              <w:bottom w:w="80" w:type="dxa"/>
              <w:right w:w="120" w:type="dxa"/>
            </w:tcMar>
          </w:tcPr>
          <w:p w14:paraId="3FA83F3F">
            <w:pPr>
              <w:spacing w:before="0" w:after="0" w:line="276" w:lineRule="auto"/>
              <w:jc w:val="left"/>
            </w:pPr>
            <w:r>
              <w:rPr>
                <w:rFonts w:ascii="Times New Roman" w:hAnsi="Times New Roman"/>
                <w:sz w:val="21"/>
              </w:rPr>
              <w:t>Quản lý bãi &amp; Cấu hình Slot</w:t>
            </w:r>
          </w:p>
        </w:tc>
        <w:tc>
          <w:tcPr>
            <w:tcW w:w="2268" w:type="dxa"/>
            <w:shd w:val="clear" w:color="auto" w:fill="FFFFFF"/>
            <w:tcMar>
              <w:top w:w="80" w:type="dxa"/>
              <w:left w:w="120" w:type="dxa"/>
              <w:bottom w:w="80" w:type="dxa"/>
              <w:right w:w="120" w:type="dxa"/>
            </w:tcMar>
          </w:tcPr>
          <w:p w14:paraId="40A19DE6">
            <w:pPr>
              <w:spacing w:before="0" w:after="0" w:line="276" w:lineRule="auto"/>
              <w:jc w:val="left"/>
            </w:pPr>
            <w:r>
              <w:rPr>
                <w:rFonts w:ascii="Times New Roman" w:hAnsi="Times New Roman"/>
                <w:sz w:val="21"/>
              </w:rPr>
              <w:t>Admin</w:t>
            </w:r>
          </w:p>
        </w:tc>
        <w:tc>
          <w:tcPr>
            <w:tcW w:w="3288" w:type="dxa"/>
            <w:shd w:val="clear" w:color="auto" w:fill="FFFFFF"/>
            <w:tcMar>
              <w:top w:w="80" w:type="dxa"/>
              <w:left w:w="120" w:type="dxa"/>
              <w:bottom w:w="80" w:type="dxa"/>
              <w:right w:w="120" w:type="dxa"/>
            </w:tcMar>
          </w:tcPr>
          <w:p w14:paraId="18809204">
            <w:pPr>
              <w:spacing w:before="0" w:after="0" w:line="276" w:lineRule="auto"/>
              <w:jc w:val="left"/>
            </w:pPr>
            <w:r>
              <w:rPr>
                <w:rFonts w:ascii="Times New Roman" w:hAnsi="Times New Roman"/>
                <w:sz w:val="21"/>
              </w:rPr>
              <w:t>Thêm, cập nhật kích thước lưới ma trận bãi đỗ và danh mục ô đỗ chi tiết</w:t>
            </w:r>
          </w:p>
        </w:tc>
      </w:tr>
      <w:tr w14:paraId="352457B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8FAFC"/>
            <w:tcMar>
              <w:top w:w="80" w:type="dxa"/>
              <w:left w:w="120" w:type="dxa"/>
              <w:bottom w:w="80" w:type="dxa"/>
              <w:right w:w="120" w:type="dxa"/>
            </w:tcMar>
          </w:tcPr>
          <w:p w14:paraId="03570B79">
            <w:pPr>
              <w:spacing w:before="0" w:after="0" w:line="276" w:lineRule="auto"/>
              <w:jc w:val="center"/>
            </w:pPr>
            <w:r>
              <w:rPr>
                <w:rFonts w:ascii="Times New Roman" w:hAnsi="Times New Roman"/>
                <w:sz w:val="21"/>
              </w:rPr>
              <w:t>UC-12</w:t>
            </w:r>
          </w:p>
        </w:tc>
        <w:tc>
          <w:tcPr>
            <w:tcW w:w="2381" w:type="dxa"/>
            <w:shd w:val="clear" w:color="auto" w:fill="F8FAFC"/>
            <w:tcMar>
              <w:top w:w="80" w:type="dxa"/>
              <w:left w:w="120" w:type="dxa"/>
              <w:bottom w:w="80" w:type="dxa"/>
              <w:right w:w="120" w:type="dxa"/>
            </w:tcMar>
          </w:tcPr>
          <w:p w14:paraId="4432DF1B">
            <w:pPr>
              <w:spacing w:before="0" w:after="0" w:line="276" w:lineRule="auto"/>
              <w:jc w:val="left"/>
            </w:pPr>
            <w:r>
              <w:rPr>
                <w:rFonts w:ascii="Times New Roman" w:hAnsi="Times New Roman"/>
                <w:sz w:val="21"/>
              </w:rPr>
              <w:t>Quản lý tài khoản Staff</w:t>
            </w:r>
          </w:p>
        </w:tc>
        <w:tc>
          <w:tcPr>
            <w:tcW w:w="2268" w:type="dxa"/>
            <w:shd w:val="clear" w:color="auto" w:fill="F8FAFC"/>
            <w:tcMar>
              <w:top w:w="80" w:type="dxa"/>
              <w:left w:w="120" w:type="dxa"/>
              <w:bottom w:w="80" w:type="dxa"/>
              <w:right w:w="120" w:type="dxa"/>
            </w:tcMar>
          </w:tcPr>
          <w:p w14:paraId="3E28FEF0">
            <w:pPr>
              <w:spacing w:before="0" w:after="0" w:line="276" w:lineRule="auto"/>
              <w:jc w:val="left"/>
            </w:pPr>
            <w:r>
              <w:rPr>
                <w:rFonts w:ascii="Times New Roman" w:hAnsi="Times New Roman"/>
                <w:sz w:val="21"/>
              </w:rPr>
              <w:t>Admin</w:t>
            </w:r>
          </w:p>
        </w:tc>
        <w:tc>
          <w:tcPr>
            <w:tcW w:w="3288" w:type="dxa"/>
            <w:shd w:val="clear" w:color="auto" w:fill="F8FAFC"/>
            <w:tcMar>
              <w:top w:w="80" w:type="dxa"/>
              <w:left w:w="120" w:type="dxa"/>
              <w:bottom w:w="80" w:type="dxa"/>
              <w:right w:w="120" w:type="dxa"/>
            </w:tcMar>
          </w:tcPr>
          <w:p w14:paraId="6C7A03F9">
            <w:pPr>
              <w:spacing w:before="0" w:after="0" w:line="276" w:lineRule="auto"/>
              <w:jc w:val="left"/>
            </w:pPr>
            <w:r>
              <w:rPr>
                <w:rFonts w:ascii="Times New Roman" w:hAnsi="Times New Roman"/>
                <w:sz w:val="21"/>
              </w:rPr>
              <w:t>Cấp tài khoản nhân viên, cấu hình địa chỉ bãi đỗ xe làm việc (assigned_lot)</w:t>
            </w:r>
          </w:p>
        </w:tc>
      </w:tr>
      <w:tr w14:paraId="1A8F162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134" w:type="dxa"/>
            <w:shd w:val="clear" w:color="auto" w:fill="FFFFFF"/>
            <w:tcMar>
              <w:top w:w="80" w:type="dxa"/>
              <w:left w:w="120" w:type="dxa"/>
              <w:bottom w:w="80" w:type="dxa"/>
              <w:right w:w="120" w:type="dxa"/>
            </w:tcMar>
          </w:tcPr>
          <w:p w14:paraId="653DA372">
            <w:pPr>
              <w:spacing w:before="0" w:after="0" w:line="276" w:lineRule="auto"/>
              <w:jc w:val="center"/>
            </w:pPr>
            <w:r>
              <w:rPr>
                <w:rFonts w:ascii="Times New Roman" w:hAnsi="Times New Roman"/>
                <w:sz w:val="21"/>
              </w:rPr>
              <w:t>UC-13</w:t>
            </w:r>
          </w:p>
        </w:tc>
        <w:tc>
          <w:tcPr>
            <w:tcW w:w="2381" w:type="dxa"/>
            <w:shd w:val="clear" w:color="auto" w:fill="FFFFFF"/>
            <w:tcMar>
              <w:top w:w="80" w:type="dxa"/>
              <w:left w:w="120" w:type="dxa"/>
              <w:bottom w:w="80" w:type="dxa"/>
              <w:right w:w="120" w:type="dxa"/>
            </w:tcMar>
          </w:tcPr>
          <w:p w14:paraId="03442D5A">
            <w:pPr>
              <w:spacing w:before="0" w:after="0" w:line="276" w:lineRule="auto"/>
              <w:jc w:val="left"/>
            </w:pPr>
            <w:r>
              <w:rPr>
                <w:rFonts w:ascii="Times New Roman" w:hAnsi="Times New Roman"/>
                <w:sz w:val="21"/>
              </w:rPr>
              <w:t>Dự báo nhu cầu AI</w:t>
            </w:r>
          </w:p>
        </w:tc>
        <w:tc>
          <w:tcPr>
            <w:tcW w:w="2268" w:type="dxa"/>
            <w:shd w:val="clear" w:color="auto" w:fill="FFFFFF"/>
            <w:tcMar>
              <w:top w:w="80" w:type="dxa"/>
              <w:left w:w="120" w:type="dxa"/>
              <w:bottom w:w="80" w:type="dxa"/>
              <w:right w:w="120" w:type="dxa"/>
            </w:tcMar>
          </w:tcPr>
          <w:p w14:paraId="083A23FE">
            <w:pPr>
              <w:spacing w:before="0" w:after="0" w:line="276" w:lineRule="auto"/>
              <w:jc w:val="left"/>
            </w:pPr>
            <w:r>
              <w:rPr>
                <w:rFonts w:ascii="Times New Roman" w:hAnsi="Times New Roman"/>
                <w:sz w:val="21"/>
              </w:rPr>
              <w:t>Admin</w:t>
            </w:r>
          </w:p>
        </w:tc>
        <w:tc>
          <w:tcPr>
            <w:tcW w:w="3288" w:type="dxa"/>
            <w:shd w:val="clear" w:color="auto" w:fill="FFFFFF"/>
            <w:tcMar>
              <w:top w:w="80" w:type="dxa"/>
              <w:left w:w="120" w:type="dxa"/>
              <w:bottom w:w="80" w:type="dxa"/>
              <w:right w:w="120" w:type="dxa"/>
            </w:tcMar>
          </w:tcPr>
          <w:p w14:paraId="4BC5521E">
            <w:pPr>
              <w:spacing w:before="0" w:after="0" w:line="276" w:lineRule="auto"/>
              <w:jc w:val="left"/>
            </w:pPr>
            <w:r>
              <w:rPr>
                <w:rFonts w:ascii="Times New Roman" w:hAnsi="Times New Roman"/>
                <w:sz w:val="21"/>
              </w:rPr>
              <w:t>Hiển thị kết quả dự báo tỷ lệ lấp đầy trong tương lai từ mô hình Random Forest</w:t>
            </w:r>
          </w:p>
        </w:tc>
      </w:tr>
    </w:tbl>
    <w:p w14:paraId="509FC274">
      <w:pPr>
        <w:spacing w:after="80"/>
      </w:pPr>
    </w:p>
    <w:p w14:paraId="2FDB2259">
      <w:pPr>
        <w:spacing w:before="240" w:after="120" w:line="312" w:lineRule="auto"/>
        <w:jc w:val="left"/>
      </w:pPr>
      <w:r>
        <w:rPr>
          <w:rFonts w:ascii="Times New Roman" w:hAnsi="Times New Roman"/>
          <w:b/>
          <w:sz w:val="26"/>
        </w:rPr>
        <w:t>2.3. Thiết kế kiến trúc hệ thống (System Architecture)</w:t>
      </w:r>
    </w:p>
    <w:p w14:paraId="01811BE9">
      <w:pPr>
        <w:spacing w:before="0" w:after="80" w:line="312" w:lineRule="auto"/>
        <w:ind w:firstLine="720"/>
        <w:jc w:val="both"/>
      </w:pPr>
      <w:r>
        <w:rPr>
          <w:rFonts w:ascii="Times New Roman" w:hAnsi="Times New Roman"/>
          <w:sz w:val="26"/>
        </w:rPr>
        <w:t>Hệ thống Smart Parking System được thiết kế theo mô hình Kiến trúc 3 tầng (Three-Tier Architecture) hiện đại kết hợp với cơ chế truyền thông thời gian thực Event-driven thông qua WebSocket:</w:t>
      </w:r>
    </w:p>
    <w:p w14:paraId="06085D73">
      <w:pPr>
        <w:spacing w:before="0" w:after="60" w:line="300" w:lineRule="auto"/>
        <w:ind w:left="720"/>
        <w:jc w:val="both"/>
      </w:pPr>
      <w:r>
        <w:rPr>
          <w:rFonts w:ascii="Times New Roman" w:hAnsi="Times New Roman"/>
          <w:b/>
          <w:sz w:val="26"/>
        </w:rPr>
        <w:t xml:space="preserve">–  1. Tầng Giao diện người dùng (Presentation Tier - Frontend): </w:t>
      </w:r>
      <w:r>
        <w:rPr>
          <w:rFonts w:ascii="Times New Roman" w:hAnsi="Times New Roman"/>
          <w:sz w:val="26"/>
        </w:rPr>
        <w:t>Xây dựng dưới dạng Single Page Application (SPA) bằng Vue.js 3 (Composition API), Vite, Tailwind CSS và công cụ quản lý trạng thái tập trung Pinia. Tầng giao diện chịu trách nhiệm kết xuất đồ họa ma trận bãi xe, hiển thị hoạt ảnh chuyển động xe bằng GreenSock GSAP 3, quét mã QR và tương tác thân thiện với người dùng.</w:t>
      </w:r>
    </w:p>
    <w:p w14:paraId="6B3748D0">
      <w:pPr>
        <w:spacing w:before="0" w:after="60" w:line="300" w:lineRule="auto"/>
        <w:ind w:left="720"/>
        <w:jc w:val="both"/>
      </w:pPr>
      <w:r>
        <w:rPr>
          <w:rFonts w:ascii="Times New Roman" w:hAnsi="Times New Roman"/>
          <w:b/>
          <w:sz w:val="26"/>
        </w:rPr>
        <w:t xml:space="preserve">–  2. Tầng Logic nghiệp vụ (Application / Business Logic Tier - Backend): </w:t>
      </w:r>
      <w:r>
        <w:rPr>
          <w:rFonts w:ascii="Times New Roman" w:hAnsi="Times New Roman"/>
          <w:sz w:val="26"/>
        </w:rPr>
        <w:t>Được xây dựng trên nền tảng FastAPI (Python 3.11) chạy trên máy chủ ASGI Uvicorn. Tầng này chịu trách nhiệm tiếp nhận yêu cầu HTTP/REST, xác thực JWT, thực thi logic nghiệp vụ (thuật toán tìm đường A*, kiểm tra tính khả dụng của ô đỗ, tính toán chi phí), duy trì kết nối WebSocket để phát thông báo đa điểm (Broadcast) khi trạng thái ô đỗ thay đổi, đồng thời nạp mô hình học máy Random Forest Regressor đã được đóng gói (.joblib) vào bộ nhớ Singleton để phản hồi dự báo tức thời.</w:t>
      </w:r>
    </w:p>
    <w:p w14:paraId="5755917E">
      <w:pPr>
        <w:spacing w:before="0" w:after="60" w:line="300" w:lineRule="auto"/>
        <w:ind w:left="720"/>
        <w:jc w:val="both"/>
      </w:pPr>
      <w:r>
        <w:rPr>
          <w:rFonts w:ascii="Times New Roman" w:hAnsi="Times New Roman"/>
          <w:b/>
          <w:sz w:val="26"/>
        </w:rPr>
        <w:t xml:space="preserve">–  3. Tầng Dữ liệu (Data Tier - Database): </w:t>
      </w:r>
      <w:r>
        <w:rPr>
          <w:rFonts w:ascii="Times New Roman" w:hAnsi="Times New Roman"/>
          <w:sz w:val="26"/>
        </w:rPr>
        <w:t>Sử dụng Hệ quản trị cơ sở dữ liệu quan hệ PostgreSQL mạnh mẽ. Tương tác với CSDL thông qua SQLAlchemy ORM và tầng kết nối Asyncpg / Psycopg2. Đảm bảo tính toàn vẹn dữ liệu ACID và hỗ trợ kỹ thuật khóa bản ghi chống xung đột dữ liệu.</w:t>
      </w:r>
    </w:p>
    <w:p w14:paraId="14F8D325">
      <w:pPr>
        <w:spacing w:before="200" w:after="80"/>
        <w:jc w:val="center"/>
      </w:pPr>
      <w:r>
        <w:drawing>
          <wp:inline distT="0" distB="0" distL="114300" distR="114300">
            <wp:extent cx="5303520" cy="291655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16936"/>
                    </a:xfrm>
                    <a:prstGeom prst="rect">
                      <a:avLst/>
                    </a:prstGeom>
                  </pic:spPr>
                </pic:pic>
              </a:graphicData>
            </a:graphic>
          </wp:inline>
        </w:drawing>
      </w:r>
    </w:p>
    <w:p w14:paraId="6D63DC73">
      <w:pPr>
        <w:spacing w:before="40" w:after="240"/>
        <w:jc w:val="center"/>
      </w:pPr>
      <w:r>
        <w:rPr>
          <w:rFonts w:ascii="Times New Roman" w:hAnsi="Times New Roman"/>
          <w:b/>
          <w:i/>
          <w:sz w:val="22"/>
        </w:rPr>
        <w:t>Hình 2.2: Kiến trúc tổng thể 3 tầng và luồng dữ liệu của Hệ thống Smart Parking System</w:t>
      </w:r>
    </w:p>
    <w:p w14:paraId="6F5B6D5B">
      <w:pPr>
        <w:spacing w:before="240" w:after="120" w:line="312" w:lineRule="auto"/>
        <w:jc w:val="left"/>
      </w:pPr>
      <w:r>
        <w:rPr>
          <w:rFonts w:ascii="Times New Roman" w:hAnsi="Times New Roman"/>
          <w:b/>
          <w:sz w:val="26"/>
        </w:rPr>
        <w:t>2.4. Thiết kế cơ sở dữ liệu quan hệ (Database Design)</w:t>
      </w:r>
    </w:p>
    <w:p w14:paraId="756DA9A7">
      <w:pPr>
        <w:spacing w:before="0" w:after="80" w:line="312" w:lineRule="auto"/>
        <w:ind w:firstLine="720"/>
        <w:jc w:val="both"/>
      </w:pPr>
      <w:r>
        <w:rPr>
          <w:rFonts w:ascii="Times New Roman" w:hAnsi="Times New Roman"/>
          <w:sz w:val="26"/>
        </w:rPr>
        <w:t>Cơ sở dữ liệu của dự án được chuẩn hóa theo dạng chuẩn 3NF (Third Normal Form) nhằm loại bỏ trùng lặp dữ liệu, đảm bảo toàn vẹn tham chiếu và tối ưu hóa tốc độ truy vấn. Cơ sở dữ liệu bao gồm 6 bảng thực thể cốt lõi gắn kết chặt chẽ với nhau:</w:t>
      </w:r>
    </w:p>
    <w:p w14:paraId="7BB0DD58">
      <w:pPr>
        <w:spacing w:before="200" w:after="80"/>
        <w:jc w:val="center"/>
      </w:pPr>
      <w:r>
        <w:drawing>
          <wp:inline distT="0" distB="0" distL="114300" distR="114300">
            <wp:extent cx="5303520" cy="337439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374967"/>
                    </a:xfrm>
                    <a:prstGeom prst="rect">
                      <a:avLst/>
                    </a:prstGeom>
                  </pic:spPr>
                </pic:pic>
              </a:graphicData>
            </a:graphic>
          </wp:inline>
        </w:drawing>
      </w:r>
    </w:p>
    <w:p w14:paraId="496CD30E">
      <w:pPr>
        <w:spacing w:before="40" w:after="240"/>
        <w:jc w:val="center"/>
      </w:pPr>
      <w:r>
        <w:rPr>
          <w:rFonts w:ascii="Times New Roman" w:hAnsi="Times New Roman"/>
          <w:b/>
          <w:i/>
          <w:sz w:val="22"/>
        </w:rPr>
        <w:t>Hình 2.3: Sơ đồ thực thể liên kết (Entity Relationship Diagram - ERD) của hệ thống</w:t>
      </w:r>
    </w:p>
    <w:p w14:paraId="6F11C904">
      <w:pPr>
        <w:spacing w:before="160" w:after="80" w:line="312" w:lineRule="auto"/>
        <w:jc w:val="left"/>
      </w:pPr>
      <w:r>
        <w:rPr>
          <w:rFonts w:ascii="Times New Roman" w:hAnsi="Times New Roman"/>
          <w:b/>
          <w:i/>
          <w:sz w:val="26"/>
        </w:rPr>
        <w:t>2.4.1. Chi tiết cấu trúc các bảng dữ liệu trong CSDL</w:t>
      </w:r>
    </w:p>
    <w:p w14:paraId="3A8E20D1">
      <w:pPr>
        <w:spacing w:before="160" w:after="60"/>
        <w:jc w:val="left"/>
      </w:pPr>
      <w:r>
        <w:rPr>
          <w:rFonts w:ascii="Times New Roman" w:hAnsi="Times New Roman"/>
          <w:b/>
          <w:sz w:val="23"/>
        </w:rPr>
        <w:t>Bảng 2.2: Cấu trúc chi tiết bảng lưu trữ thông tin người dùng (users)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559"/>
        <w:gridCol w:w="1786"/>
        <w:gridCol w:w="2539"/>
        <w:gridCol w:w="2921"/>
      </w:tblGrid>
      <w:tr w14:paraId="53B95F8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1E3A8A"/>
            <w:tcMar>
              <w:top w:w="120" w:type="dxa"/>
              <w:left w:w="150" w:type="dxa"/>
              <w:bottom w:w="120" w:type="dxa"/>
              <w:right w:w="150" w:type="dxa"/>
            </w:tcMar>
          </w:tcPr>
          <w:p w14:paraId="77170F89">
            <w:pPr>
              <w:spacing w:before="0" w:after="0"/>
              <w:jc w:val="center"/>
            </w:pPr>
            <w:r>
              <w:rPr>
                <w:rFonts w:ascii="Times New Roman" w:hAnsi="Times New Roman"/>
                <w:b/>
                <w:color w:val="FFFFFF"/>
                <w:sz w:val="22"/>
              </w:rPr>
              <w:t>Tên trường</w:t>
            </w:r>
          </w:p>
        </w:tc>
        <w:tc>
          <w:tcPr>
            <w:tcW w:w="1814" w:type="dxa"/>
            <w:shd w:val="clear" w:color="auto" w:fill="1E3A8A"/>
            <w:tcMar>
              <w:top w:w="120" w:type="dxa"/>
              <w:left w:w="150" w:type="dxa"/>
              <w:bottom w:w="120" w:type="dxa"/>
              <w:right w:w="150" w:type="dxa"/>
            </w:tcMar>
          </w:tcPr>
          <w:p w14:paraId="1C4F9D8F">
            <w:pPr>
              <w:spacing w:before="0" w:after="0"/>
              <w:jc w:val="center"/>
            </w:pPr>
            <w:r>
              <w:rPr>
                <w:rFonts w:ascii="Times New Roman" w:hAnsi="Times New Roman"/>
                <w:b/>
                <w:color w:val="FFFFFF"/>
                <w:sz w:val="22"/>
              </w:rPr>
              <w:t>Kiểu dữ liệu</w:t>
            </w:r>
          </w:p>
        </w:tc>
        <w:tc>
          <w:tcPr>
            <w:tcW w:w="2154" w:type="dxa"/>
            <w:shd w:val="clear" w:color="auto" w:fill="1E3A8A"/>
            <w:tcMar>
              <w:top w:w="120" w:type="dxa"/>
              <w:left w:w="150" w:type="dxa"/>
              <w:bottom w:w="120" w:type="dxa"/>
              <w:right w:w="150" w:type="dxa"/>
            </w:tcMar>
          </w:tcPr>
          <w:p w14:paraId="44B325F9">
            <w:pPr>
              <w:spacing w:before="0" w:after="0"/>
              <w:jc w:val="center"/>
            </w:pPr>
            <w:r>
              <w:rPr>
                <w:rFonts w:ascii="Times New Roman" w:hAnsi="Times New Roman"/>
                <w:b/>
                <w:color w:val="FFFFFF"/>
                <w:sz w:val="22"/>
              </w:rPr>
              <w:t>Ràng buộc</w:t>
            </w:r>
          </w:p>
        </w:tc>
        <w:tc>
          <w:tcPr>
            <w:tcW w:w="3685" w:type="dxa"/>
            <w:shd w:val="clear" w:color="auto" w:fill="1E3A8A"/>
            <w:tcMar>
              <w:top w:w="120" w:type="dxa"/>
              <w:left w:w="150" w:type="dxa"/>
              <w:bottom w:w="120" w:type="dxa"/>
              <w:right w:w="150" w:type="dxa"/>
            </w:tcMar>
          </w:tcPr>
          <w:p w14:paraId="551223A1">
            <w:pPr>
              <w:spacing w:before="0" w:after="0"/>
              <w:jc w:val="center"/>
            </w:pPr>
            <w:r>
              <w:rPr>
                <w:rFonts w:ascii="Times New Roman" w:hAnsi="Times New Roman"/>
                <w:b/>
                <w:color w:val="FFFFFF"/>
                <w:sz w:val="22"/>
              </w:rPr>
              <w:t>Mô tả ý nghĩa</w:t>
            </w:r>
          </w:p>
        </w:tc>
      </w:tr>
      <w:tr w14:paraId="588B094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16F26CA5">
            <w:pPr>
              <w:spacing w:before="0" w:after="0" w:line="276" w:lineRule="auto"/>
              <w:jc w:val="center"/>
            </w:pPr>
            <w:r>
              <w:rPr>
                <w:rFonts w:ascii="Times New Roman" w:hAnsi="Times New Roman"/>
                <w:sz w:val="21"/>
              </w:rPr>
              <w:t>id</w:t>
            </w:r>
          </w:p>
        </w:tc>
        <w:tc>
          <w:tcPr>
            <w:tcW w:w="1814" w:type="dxa"/>
            <w:shd w:val="clear" w:color="auto" w:fill="FFFFFF"/>
            <w:tcMar>
              <w:top w:w="80" w:type="dxa"/>
              <w:left w:w="120" w:type="dxa"/>
              <w:bottom w:w="80" w:type="dxa"/>
              <w:right w:w="120" w:type="dxa"/>
            </w:tcMar>
          </w:tcPr>
          <w:p w14:paraId="17A796FB">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0883FA32">
            <w:pPr>
              <w:spacing w:before="0" w:after="0" w:line="276" w:lineRule="auto"/>
              <w:jc w:val="left"/>
            </w:pPr>
            <w:r>
              <w:rPr>
                <w:rFonts w:ascii="Times New Roman" w:hAnsi="Times New Roman"/>
                <w:sz w:val="21"/>
              </w:rPr>
              <w:t>PK, Auto Increment</w:t>
            </w:r>
          </w:p>
        </w:tc>
        <w:tc>
          <w:tcPr>
            <w:tcW w:w="3685" w:type="dxa"/>
            <w:shd w:val="clear" w:color="auto" w:fill="FFFFFF"/>
            <w:tcMar>
              <w:top w:w="80" w:type="dxa"/>
              <w:left w:w="120" w:type="dxa"/>
              <w:bottom w:w="80" w:type="dxa"/>
              <w:right w:w="120" w:type="dxa"/>
            </w:tcMar>
          </w:tcPr>
          <w:p w14:paraId="3B97182C">
            <w:pPr>
              <w:spacing w:before="0" w:after="0" w:line="276" w:lineRule="auto"/>
              <w:jc w:val="left"/>
            </w:pPr>
            <w:r>
              <w:rPr>
                <w:rFonts w:ascii="Times New Roman" w:hAnsi="Times New Roman"/>
                <w:sz w:val="21"/>
              </w:rPr>
              <w:t>Mã định danh duy nhất của tài khoản</w:t>
            </w:r>
          </w:p>
        </w:tc>
      </w:tr>
      <w:tr w14:paraId="6400A38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78A313F5">
            <w:pPr>
              <w:spacing w:before="0" w:after="0" w:line="276" w:lineRule="auto"/>
              <w:jc w:val="center"/>
            </w:pPr>
            <w:r>
              <w:rPr>
                <w:rFonts w:ascii="Times New Roman" w:hAnsi="Times New Roman"/>
                <w:sz w:val="21"/>
              </w:rPr>
              <w:t>email</w:t>
            </w:r>
          </w:p>
        </w:tc>
        <w:tc>
          <w:tcPr>
            <w:tcW w:w="1814" w:type="dxa"/>
            <w:shd w:val="clear" w:color="auto" w:fill="F8FAFC"/>
            <w:tcMar>
              <w:top w:w="80" w:type="dxa"/>
              <w:left w:w="120" w:type="dxa"/>
              <w:bottom w:w="80" w:type="dxa"/>
              <w:right w:w="120" w:type="dxa"/>
            </w:tcMar>
          </w:tcPr>
          <w:p w14:paraId="14D698BC">
            <w:pPr>
              <w:spacing w:before="0" w:after="0" w:line="276" w:lineRule="auto"/>
              <w:jc w:val="left"/>
            </w:pPr>
            <w:r>
              <w:rPr>
                <w:rFonts w:ascii="Times New Roman" w:hAnsi="Times New Roman"/>
                <w:sz w:val="21"/>
              </w:rPr>
              <w:t>VARCHAR(255)</w:t>
            </w:r>
          </w:p>
        </w:tc>
        <w:tc>
          <w:tcPr>
            <w:tcW w:w="2154" w:type="dxa"/>
            <w:shd w:val="clear" w:color="auto" w:fill="F8FAFC"/>
            <w:tcMar>
              <w:top w:w="80" w:type="dxa"/>
              <w:left w:w="120" w:type="dxa"/>
              <w:bottom w:w="80" w:type="dxa"/>
              <w:right w:w="120" w:type="dxa"/>
            </w:tcMar>
          </w:tcPr>
          <w:p w14:paraId="0A4CC7AF">
            <w:pPr>
              <w:spacing w:before="0" w:after="0" w:line="276" w:lineRule="auto"/>
              <w:jc w:val="left"/>
            </w:pPr>
            <w:r>
              <w:rPr>
                <w:rFonts w:ascii="Times New Roman" w:hAnsi="Times New Roman"/>
                <w:sz w:val="21"/>
              </w:rPr>
              <w:t>UNIQUE, NOT NULL</w:t>
            </w:r>
          </w:p>
        </w:tc>
        <w:tc>
          <w:tcPr>
            <w:tcW w:w="3685" w:type="dxa"/>
            <w:shd w:val="clear" w:color="auto" w:fill="F8FAFC"/>
            <w:tcMar>
              <w:top w:w="80" w:type="dxa"/>
              <w:left w:w="120" w:type="dxa"/>
              <w:bottom w:w="80" w:type="dxa"/>
              <w:right w:w="120" w:type="dxa"/>
            </w:tcMar>
          </w:tcPr>
          <w:p w14:paraId="0AA795E2">
            <w:pPr>
              <w:spacing w:before="0" w:after="0" w:line="276" w:lineRule="auto"/>
              <w:jc w:val="left"/>
            </w:pPr>
            <w:r>
              <w:rPr>
                <w:rFonts w:ascii="Times New Roman" w:hAnsi="Times New Roman"/>
                <w:sz w:val="21"/>
              </w:rPr>
              <w:t>Địa chỉ email dùng để đăng nhập hệ thống</w:t>
            </w:r>
          </w:p>
        </w:tc>
      </w:tr>
      <w:tr w14:paraId="56D3653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12C695A9">
            <w:pPr>
              <w:spacing w:before="0" w:after="0" w:line="276" w:lineRule="auto"/>
              <w:jc w:val="center"/>
            </w:pPr>
            <w:r>
              <w:rPr>
                <w:rFonts w:ascii="Times New Roman" w:hAnsi="Times New Roman"/>
                <w:sz w:val="21"/>
              </w:rPr>
              <w:t>password_hash</w:t>
            </w:r>
          </w:p>
        </w:tc>
        <w:tc>
          <w:tcPr>
            <w:tcW w:w="1814" w:type="dxa"/>
            <w:shd w:val="clear" w:color="auto" w:fill="FFFFFF"/>
            <w:tcMar>
              <w:top w:w="80" w:type="dxa"/>
              <w:left w:w="120" w:type="dxa"/>
              <w:bottom w:w="80" w:type="dxa"/>
              <w:right w:w="120" w:type="dxa"/>
            </w:tcMar>
          </w:tcPr>
          <w:p w14:paraId="0D21E084">
            <w:pPr>
              <w:spacing w:before="0" w:after="0" w:line="276" w:lineRule="auto"/>
              <w:jc w:val="left"/>
            </w:pPr>
            <w:r>
              <w:rPr>
                <w:rFonts w:ascii="Times New Roman" w:hAnsi="Times New Roman"/>
                <w:sz w:val="21"/>
              </w:rPr>
              <w:t>VARCHAR(255)</w:t>
            </w:r>
          </w:p>
        </w:tc>
        <w:tc>
          <w:tcPr>
            <w:tcW w:w="2154" w:type="dxa"/>
            <w:shd w:val="clear" w:color="auto" w:fill="FFFFFF"/>
            <w:tcMar>
              <w:top w:w="80" w:type="dxa"/>
              <w:left w:w="120" w:type="dxa"/>
              <w:bottom w:w="80" w:type="dxa"/>
              <w:right w:w="120" w:type="dxa"/>
            </w:tcMar>
          </w:tcPr>
          <w:p w14:paraId="2FAA977C">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34AE25C5">
            <w:pPr>
              <w:spacing w:before="0" w:after="0" w:line="276" w:lineRule="auto"/>
              <w:jc w:val="left"/>
            </w:pPr>
            <w:r>
              <w:rPr>
                <w:rFonts w:ascii="Times New Roman" w:hAnsi="Times New Roman"/>
                <w:sz w:val="21"/>
              </w:rPr>
              <w:t>Mật khẩu người dùng đã băm an toàn bằng Bcrypt</w:t>
            </w:r>
          </w:p>
        </w:tc>
      </w:tr>
      <w:tr w14:paraId="3C1761B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67EDAE95">
            <w:pPr>
              <w:spacing w:before="0" w:after="0" w:line="276" w:lineRule="auto"/>
              <w:jc w:val="center"/>
            </w:pPr>
            <w:r>
              <w:rPr>
                <w:rFonts w:ascii="Times New Roman" w:hAnsi="Times New Roman"/>
                <w:sz w:val="21"/>
              </w:rPr>
              <w:t>full_name</w:t>
            </w:r>
          </w:p>
        </w:tc>
        <w:tc>
          <w:tcPr>
            <w:tcW w:w="1814" w:type="dxa"/>
            <w:shd w:val="clear" w:color="auto" w:fill="F8FAFC"/>
            <w:tcMar>
              <w:top w:w="80" w:type="dxa"/>
              <w:left w:w="120" w:type="dxa"/>
              <w:bottom w:w="80" w:type="dxa"/>
              <w:right w:w="120" w:type="dxa"/>
            </w:tcMar>
          </w:tcPr>
          <w:p w14:paraId="0E4B7B6C">
            <w:pPr>
              <w:spacing w:before="0" w:after="0" w:line="276" w:lineRule="auto"/>
              <w:jc w:val="left"/>
            </w:pPr>
            <w:r>
              <w:rPr>
                <w:rFonts w:ascii="Times New Roman" w:hAnsi="Times New Roman"/>
                <w:sz w:val="21"/>
              </w:rPr>
              <w:t>VARCHAR(255)</w:t>
            </w:r>
          </w:p>
        </w:tc>
        <w:tc>
          <w:tcPr>
            <w:tcW w:w="2154" w:type="dxa"/>
            <w:shd w:val="clear" w:color="auto" w:fill="F8FAFC"/>
            <w:tcMar>
              <w:top w:w="80" w:type="dxa"/>
              <w:left w:w="120" w:type="dxa"/>
              <w:bottom w:w="80" w:type="dxa"/>
              <w:right w:w="120" w:type="dxa"/>
            </w:tcMar>
          </w:tcPr>
          <w:p w14:paraId="260FC90C">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0078508C">
            <w:pPr>
              <w:spacing w:before="0" w:after="0" w:line="276" w:lineRule="auto"/>
              <w:jc w:val="left"/>
            </w:pPr>
            <w:r>
              <w:rPr>
                <w:rFonts w:ascii="Times New Roman" w:hAnsi="Times New Roman"/>
                <w:sz w:val="21"/>
              </w:rPr>
              <w:t>Họ và tên đầy đủ của người dùng</w:t>
            </w:r>
          </w:p>
        </w:tc>
      </w:tr>
      <w:tr w14:paraId="4D2609C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08E7620C">
            <w:pPr>
              <w:spacing w:before="0" w:after="0" w:line="276" w:lineRule="auto"/>
              <w:jc w:val="center"/>
            </w:pPr>
            <w:r>
              <w:rPr>
                <w:rFonts w:ascii="Times New Roman" w:hAnsi="Times New Roman"/>
                <w:sz w:val="21"/>
              </w:rPr>
              <w:t>phone_number</w:t>
            </w:r>
          </w:p>
        </w:tc>
        <w:tc>
          <w:tcPr>
            <w:tcW w:w="1814" w:type="dxa"/>
            <w:shd w:val="clear" w:color="auto" w:fill="FFFFFF"/>
            <w:tcMar>
              <w:top w:w="80" w:type="dxa"/>
              <w:left w:w="120" w:type="dxa"/>
              <w:bottom w:w="80" w:type="dxa"/>
              <w:right w:w="120" w:type="dxa"/>
            </w:tcMar>
          </w:tcPr>
          <w:p w14:paraId="5B2E43A6">
            <w:pPr>
              <w:spacing w:before="0" w:after="0" w:line="276" w:lineRule="auto"/>
              <w:jc w:val="left"/>
            </w:pPr>
            <w:r>
              <w:rPr>
                <w:rFonts w:ascii="Times New Roman" w:hAnsi="Times New Roman"/>
                <w:sz w:val="21"/>
              </w:rPr>
              <w:t>VARCHAR(20)</w:t>
            </w:r>
          </w:p>
        </w:tc>
        <w:tc>
          <w:tcPr>
            <w:tcW w:w="2154" w:type="dxa"/>
            <w:shd w:val="clear" w:color="auto" w:fill="FFFFFF"/>
            <w:tcMar>
              <w:top w:w="80" w:type="dxa"/>
              <w:left w:w="120" w:type="dxa"/>
              <w:bottom w:w="80" w:type="dxa"/>
              <w:right w:w="120" w:type="dxa"/>
            </w:tcMar>
          </w:tcPr>
          <w:p w14:paraId="5E8EABE7">
            <w:pPr>
              <w:spacing w:before="0" w:after="0" w:line="276" w:lineRule="auto"/>
              <w:jc w:val="left"/>
            </w:pPr>
            <w:r>
              <w:rPr>
                <w:rFonts w:ascii="Times New Roman" w:hAnsi="Times New Roman"/>
                <w:sz w:val="21"/>
              </w:rPr>
              <w:t>NULLABLE</w:t>
            </w:r>
          </w:p>
        </w:tc>
        <w:tc>
          <w:tcPr>
            <w:tcW w:w="3685" w:type="dxa"/>
            <w:shd w:val="clear" w:color="auto" w:fill="FFFFFF"/>
            <w:tcMar>
              <w:top w:w="80" w:type="dxa"/>
              <w:left w:w="120" w:type="dxa"/>
              <w:bottom w:w="80" w:type="dxa"/>
              <w:right w:w="120" w:type="dxa"/>
            </w:tcMar>
          </w:tcPr>
          <w:p w14:paraId="6C70E01C">
            <w:pPr>
              <w:spacing w:before="0" w:after="0" w:line="276" w:lineRule="auto"/>
              <w:jc w:val="left"/>
            </w:pPr>
            <w:r>
              <w:rPr>
                <w:rFonts w:ascii="Times New Roman" w:hAnsi="Times New Roman"/>
                <w:sz w:val="21"/>
              </w:rPr>
              <w:t>Số điện thoại liên hệ</w:t>
            </w:r>
          </w:p>
        </w:tc>
      </w:tr>
      <w:tr w14:paraId="377BDF4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05E89CA9">
            <w:pPr>
              <w:spacing w:before="0" w:after="0" w:line="276" w:lineRule="auto"/>
              <w:jc w:val="center"/>
            </w:pPr>
            <w:r>
              <w:rPr>
                <w:rFonts w:ascii="Times New Roman" w:hAnsi="Times New Roman"/>
                <w:sz w:val="21"/>
              </w:rPr>
              <w:t>role</w:t>
            </w:r>
          </w:p>
        </w:tc>
        <w:tc>
          <w:tcPr>
            <w:tcW w:w="1814" w:type="dxa"/>
            <w:shd w:val="clear" w:color="auto" w:fill="F8FAFC"/>
            <w:tcMar>
              <w:top w:w="80" w:type="dxa"/>
              <w:left w:w="120" w:type="dxa"/>
              <w:bottom w:w="80" w:type="dxa"/>
              <w:right w:w="120" w:type="dxa"/>
            </w:tcMar>
          </w:tcPr>
          <w:p w14:paraId="6E4C2988">
            <w:pPr>
              <w:spacing w:before="0" w:after="0" w:line="276" w:lineRule="auto"/>
              <w:jc w:val="left"/>
            </w:pPr>
            <w:r>
              <w:rPr>
                <w:rFonts w:ascii="Times New Roman" w:hAnsi="Times New Roman"/>
                <w:sz w:val="21"/>
              </w:rPr>
              <w:t>VARCHAR(20)</w:t>
            </w:r>
          </w:p>
        </w:tc>
        <w:tc>
          <w:tcPr>
            <w:tcW w:w="2154" w:type="dxa"/>
            <w:shd w:val="clear" w:color="auto" w:fill="F8FAFC"/>
            <w:tcMar>
              <w:top w:w="80" w:type="dxa"/>
              <w:left w:w="120" w:type="dxa"/>
              <w:bottom w:w="80" w:type="dxa"/>
              <w:right w:w="120" w:type="dxa"/>
            </w:tcMar>
          </w:tcPr>
          <w:p w14:paraId="4D39717C">
            <w:pPr>
              <w:spacing w:before="0" w:after="0" w:line="276" w:lineRule="auto"/>
              <w:jc w:val="left"/>
            </w:pPr>
            <w:r>
              <w:rPr>
                <w:rFonts w:ascii="Times New Roman" w:hAnsi="Times New Roman"/>
                <w:sz w:val="21"/>
              </w:rPr>
              <w:t>NOT NULL, DEFAULT 'customer'</w:t>
            </w:r>
          </w:p>
        </w:tc>
        <w:tc>
          <w:tcPr>
            <w:tcW w:w="3685" w:type="dxa"/>
            <w:shd w:val="clear" w:color="auto" w:fill="F8FAFC"/>
            <w:tcMar>
              <w:top w:w="80" w:type="dxa"/>
              <w:left w:w="120" w:type="dxa"/>
              <w:bottom w:w="80" w:type="dxa"/>
              <w:right w:w="120" w:type="dxa"/>
            </w:tcMar>
          </w:tcPr>
          <w:p w14:paraId="7DBCEB46">
            <w:pPr>
              <w:spacing w:before="0" w:after="0" w:line="276" w:lineRule="auto"/>
              <w:jc w:val="left"/>
            </w:pPr>
            <w:r>
              <w:rPr>
                <w:rFonts w:ascii="Times New Roman" w:hAnsi="Times New Roman"/>
                <w:sz w:val="21"/>
              </w:rPr>
              <w:t>Vai trò hệ thống: 'customer', 'staff', 'admin'</w:t>
            </w:r>
          </w:p>
        </w:tc>
      </w:tr>
      <w:tr w14:paraId="2137816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3D638427">
            <w:pPr>
              <w:spacing w:before="0" w:after="0" w:line="276" w:lineRule="auto"/>
              <w:jc w:val="center"/>
            </w:pPr>
            <w:r>
              <w:rPr>
                <w:rFonts w:ascii="Times New Roman" w:hAnsi="Times New Roman"/>
                <w:sz w:val="21"/>
              </w:rPr>
              <w:t>assigned_lot_id</w:t>
            </w:r>
          </w:p>
        </w:tc>
        <w:tc>
          <w:tcPr>
            <w:tcW w:w="1814" w:type="dxa"/>
            <w:shd w:val="clear" w:color="auto" w:fill="FFFFFF"/>
            <w:tcMar>
              <w:top w:w="80" w:type="dxa"/>
              <w:left w:w="120" w:type="dxa"/>
              <w:bottom w:w="80" w:type="dxa"/>
              <w:right w:w="120" w:type="dxa"/>
            </w:tcMar>
          </w:tcPr>
          <w:p w14:paraId="4CC442BD">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5B3C7427">
            <w:pPr>
              <w:spacing w:before="0" w:after="0" w:line="276" w:lineRule="auto"/>
              <w:jc w:val="left"/>
            </w:pPr>
            <w:r>
              <w:rPr>
                <w:rFonts w:ascii="Times New Roman" w:hAnsi="Times New Roman"/>
                <w:sz w:val="21"/>
              </w:rPr>
              <w:t>FK -&gt; parking_lots(id), NULLABLE</w:t>
            </w:r>
          </w:p>
        </w:tc>
        <w:tc>
          <w:tcPr>
            <w:tcW w:w="3685" w:type="dxa"/>
            <w:shd w:val="clear" w:color="auto" w:fill="FFFFFF"/>
            <w:tcMar>
              <w:top w:w="80" w:type="dxa"/>
              <w:left w:w="120" w:type="dxa"/>
              <w:bottom w:w="80" w:type="dxa"/>
              <w:right w:w="120" w:type="dxa"/>
            </w:tcMar>
          </w:tcPr>
          <w:p w14:paraId="5889219B">
            <w:pPr>
              <w:spacing w:before="0" w:after="0" w:line="276" w:lineRule="auto"/>
              <w:jc w:val="left"/>
            </w:pPr>
            <w:r>
              <w:rPr>
                <w:rFonts w:ascii="Times New Roman" w:hAnsi="Times New Roman"/>
                <w:sz w:val="21"/>
              </w:rPr>
              <w:t>Bãi đỗ xe nhân viên được phân công làm việc (nơi làm việc)</w:t>
            </w:r>
          </w:p>
        </w:tc>
      </w:tr>
      <w:tr w14:paraId="22EDC6F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46B1E615">
            <w:pPr>
              <w:spacing w:before="0" w:after="0" w:line="276" w:lineRule="auto"/>
              <w:jc w:val="center"/>
            </w:pPr>
            <w:r>
              <w:rPr>
                <w:rFonts w:ascii="Times New Roman" w:hAnsi="Times New Roman"/>
                <w:sz w:val="21"/>
              </w:rPr>
              <w:t>created_at</w:t>
            </w:r>
          </w:p>
        </w:tc>
        <w:tc>
          <w:tcPr>
            <w:tcW w:w="1814" w:type="dxa"/>
            <w:shd w:val="clear" w:color="auto" w:fill="F8FAFC"/>
            <w:tcMar>
              <w:top w:w="80" w:type="dxa"/>
              <w:left w:w="120" w:type="dxa"/>
              <w:bottom w:w="80" w:type="dxa"/>
              <w:right w:w="120" w:type="dxa"/>
            </w:tcMar>
          </w:tcPr>
          <w:p w14:paraId="7998A4A7">
            <w:pPr>
              <w:spacing w:before="0" w:after="0" w:line="276" w:lineRule="auto"/>
              <w:jc w:val="left"/>
            </w:pPr>
            <w:r>
              <w:rPr>
                <w:rFonts w:ascii="Times New Roman" w:hAnsi="Times New Roman"/>
                <w:sz w:val="21"/>
              </w:rPr>
              <w:t>TIMESTAMP</w:t>
            </w:r>
          </w:p>
        </w:tc>
        <w:tc>
          <w:tcPr>
            <w:tcW w:w="2154" w:type="dxa"/>
            <w:shd w:val="clear" w:color="auto" w:fill="F8FAFC"/>
            <w:tcMar>
              <w:top w:w="80" w:type="dxa"/>
              <w:left w:w="120" w:type="dxa"/>
              <w:bottom w:w="80" w:type="dxa"/>
              <w:right w:w="120" w:type="dxa"/>
            </w:tcMar>
          </w:tcPr>
          <w:p w14:paraId="663C9158">
            <w:pPr>
              <w:spacing w:before="0" w:after="0" w:line="276" w:lineRule="auto"/>
              <w:jc w:val="left"/>
            </w:pPr>
            <w:r>
              <w:rPr>
                <w:rFonts w:ascii="Times New Roman" w:hAnsi="Times New Roman"/>
                <w:sz w:val="21"/>
              </w:rPr>
              <w:t>DEFAULT CURRENT_TIMESTAMP</w:t>
            </w:r>
          </w:p>
        </w:tc>
        <w:tc>
          <w:tcPr>
            <w:tcW w:w="3685" w:type="dxa"/>
            <w:shd w:val="clear" w:color="auto" w:fill="F8FAFC"/>
            <w:tcMar>
              <w:top w:w="80" w:type="dxa"/>
              <w:left w:w="120" w:type="dxa"/>
              <w:bottom w:w="80" w:type="dxa"/>
              <w:right w:w="120" w:type="dxa"/>
            </w:tcMar>
          </w:tcPr>
          <w:p w14:paraId="5EFA12B7">
            <w:pPr>
              <w:spacing w:before="0" w:after="0" w:line="276" w:lineRule="auto"/>
              <w:jc w:val="left"/>
            </w:pPr>
            <w:r>
              <w:rPr>
                <w:rFonts w:ascii="Times New Roman" w:hAnsi="Times New Roman"/>
                <w:sz w:val="21"/>
              </w:rPr>
              <w:t>Thời điểm tạo tài khoản</w:t>
            </w:r>
          </w:p>
        </w:tc>
      </w:tr>
    </w:tbl>
    <w:p w14:paraId="0262E260">
      <w:pPr>
        <w:spacing w:after="80"/>
      </w:pPr>
    </w:p>
    <w:p w14:paraId="195A0A11">
      <w:pPr>
        <w:spacing w:before="160" w:after="60"/>
        <w:jc w:val="left"/>
      </w:pPr>
      <w:r>
        <w:rPr>
          <w:rFonts w:ascii="Times New Roman" w:hAnsi="Times New Roman"/>
          <w:b/>
          <w:sz w:val="23"/>
        </w:rPr>
        <w:t>Bảng 2.3: Cấu trúc chi tiết bảng thông tin bãi đỗ xe (parking_lots)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369"/>
        <w:gridCol w:w="1793"/>
        <w:gridCol w:w="2539"/>
        <w:gridCol w:w="3104"/>
      </w:tblGrid>
      <w:tr w14:paraId="51C657D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1E3A8A"/>
            <w:tcMar>
              <w:top w:w="120" w:type="dxa"/>
              <w:left w:w="150" w:type="dxa"/>
              <w:bottom w:w="120" w:type="dxa"/>
              <w:right w:w="150" w:type="dxa"/>
            </w:tcMar>
          </w:tcPr>
          <w:p w14:paraId="0FD586FA">
            <w:pPr>
              <w:spacing w:before="0" w:after="0"/>
              <w:jc w:val="center"/>
            </w:pPr>
            <w:r>
              <w:rPr>
                <w:rFonts w:ascii="Times New Roman" w:hAnsi="Times New Roman"/>
                <w:b/>
                <w:color w:val="FFFFFF"/>
                <w:sz w:val="22"/>
              </w:rPr>
              <w:t>Tên trường</w:t>
            </w:r>
          </w:p>
        </w:tc>
        <w:tc>
          <w:tcPr>
            <w:tcW w:w="1814" w:type="dxa"/>
            <w:shd w:val="clear" w:color="auto" w:fill="1E3A8A"/>
            <w:tcMar>
              <w:top w:w="120" w:type="dxa"/>
              <w:left w:w="150" w:type="dxa"/>
              <w:bottom w:w="120" w:type="dxa"/>
              <w:right w:w="150" w:type="dxa"/>
            </w:tcMar>
          </w:tcPr>
          <w:p w14:paraId="34972A2E">
            <w:pPr>
              <w:spacing w:before="0" w:after="0"/>
              <w:jc w:val="center"/>
            </w:pPr>
            <w:r>
              <w:rPr>
                <w:rFonts w:ascii="Times New Roman" w:hAnsi="Times New Roman"/>
                <w:b/>
                <w:color w:val="FFFFFF"/>
                <w:sz w:val="22"/>
              </w:rPr>
              <w:t>Kiểu dữ liệu</w:t>
            </w:r>
          </w:p>
        </w:tc>
        <w:tc>
          <w:tcPr>
            <w:tcW w:w="2154" w:type="dxa"/>
            <w:shd w:val="clear" w:color="auto" w:fill="1E3A8A"/>
            <w:tcMar>
              <w:top w:w="120" w:type="dxa"/>
              <w:left w:w="150" w:type="dxa"/>
              <w:bottom w:w="120" w:type="dxa"/>
              <w:right w:w="150" w:type="dxa"/>
            </w:tcMar>
          </w:tcPr>
          <w:p w14:paraId="0DB03E8F">
            <w:pPr>
              <w:spacing w:before="0" w:after="0"/>
              <w:jc w:val="center"/>
            </w:pPr>
            <w:r>
              <w:rPr>
                <w:rFonts w:ascii="Times New Roman" w:hAnsi="Times New Roman"/>
                <w:b/>
                <w:color w:val="FFFFFF"/>
                <w:sz w:val="22"/>
              </w:rPr>
              <w:t>Ràng buộc</w:t>
            </w:r>
          </w:p>
        </w:tc>
        <w:tc>
          <w:tcPr>
            <w:tcW w:w="3685" w:type="dxa"/>
            <w:shd w:val="clear" w:color="auto" w:fill="1E3A8A"/>
            <w:tcMar>
              <w:top w:w="120" w:type="dxa"/>
              <w:left w:w="150" w:type="dxa"/>
              <w:bottom w:w="120" w:type="dxa"/>
              <w:right w:w="150" w:type="dxa"/>
            </w:tcMar>
          </w:tcPr>
          <w:p w14:paraId="250F90D2">
            <w:pPr>
              <w:spacing w:before="0" w:after="0"/>
              <w:jc w:val="center"/>
            </w:pPr>
            <w:r>
              <w:rPr>
                <w:rFonts w:ascii="Times New Roman" w:hAnsi="Times New Roman"/>
                <w:b/>
                <w:color w:val="FFFFFF"/>
                <w:sz w:val="22"/>
              </w:rPr>
              <w:t>Mô tả ý nghĩa</w:t>
            </w:r>
          </w:p>
        </w:tc>
      </w:tr>
      <w:tr w14:paraId="74D3944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785D0E1E">
            <w:pPr>
              <w:spacing w:before="0" w:after="0" w:line="276" w:lineRule="auto"/>
              <w:jc w:val="center"/>
            </w:pPr>
            <w:r>
              <w:rPr>
                <w:rFonts w:ascii="Times New Roman" w:hAnsi="Times New Roman"/>
                <w:sz w:val="21"/>
              </w:rPr>
              <w:t>id</w:t>
            </w:r>
          </w:p>
        </w:tc>
        <w:tc>
          <w:tcPr>
            <w:tcW w:w="1814" w:type="dxa"/>
            <w:shd w:val="clear" w:color="auto" w:fill="FFFFFF"/>
            <w:tcMar>
              <w:top w:w="80" w:type="dxa"/>
              <w:left w:w="120" w:type="dxa"/>
              <w:bottom w:w="80" w:type="dxa"/>
              <w:right w:w="120" w:type="dxa"/>
            </w:tcMar>
          </w:tcPr>
          <w:p w14:paraId="1335F39C">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25D402CA">
            <w:pPr>
              <w:spacing w:before="0" w:after="0" w:line="276" w:lineRule="auto"/>
              <w:jc w:val="left"/>
            </w:pPr>
            <w:r>
              <w:rPr>
                <w:rFonts w:ascii="Times New Roman" w:hAnsi="Times New Roman"/>
                <w:sz w:val="21"/>
              </w:rPr>
              <w:t>PK, Auto Increment</w:t>
            </w:r>
          </w:p>
        </w:tc>
        <w:tc>
          <w:tcPr>
            <w:tcW w:w="3685" w:type="dxa"/>
            <w:shd w:val="clear" w:color="auto" w:fill="FFFFFF"/>
            <w:tcMar>
              <w:top w:w="80" w:type="dxa"/>
              <w:left w:w="120" w:type="dxa"/>
              <w:bottom w:w="80" w:type="dxa"/>
              <w:right w:w="120" w:type="dxa"/>
            </w:tcMar>
          </w:tcPr>
          <w:p w14:paraId="576334FA">
            <w:pPr>
              <w:spacing w:before="0" w:after="0" w:line="276" w:lineRule="auto"/>
              <w:jc w:val="left"/>
            </w:pPr>
            <w:r>
              <w:rPr>
                <w:rFonts w:ascii="Times New Roman" w:hAnsi="Times New Roman"/>
                <w:sz w:val="21"/>
              </w:rPr>
              <w:t>Mã định danh duy nhất của bãi đỗ xe</w:t>
            </w:r>
          </w:p>
        </w:tc>
      </w:tr>
      <w:tr w14:paraId="5B317F2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17BB52CE">
            <w:pPr>
              <w:spacing w:before="0" w:after="0" w:line="276" w:lineRule="auto"/>
              <w:jc w:val="center"/>
            </w:pPr>
            <w:r>
              <w:rPr>
                <w:rFonts w:ascii="Times New Roman" w:hAnsi="Times New Roman"/>
                <w:sz w:val="21"/>
              </w:rPr>
              <w:t>name</w:t>
            </w:r>
          </w:p>
        </w:tc>
        <w:tc>
          <w:tcPr>
            <w:tcW w:w="1814" w:type="dxa"/>
            <w:shd w:val="clear" w:color="auto" w:fill="F8FAFC"/>
            <w:tcMar>
              <w:top w:w="80" w:type="dxa"/>
              <w:left w:w="120" w:type="dxa"/>
              <w:bottom w:w="80" w:type="dxa"/>
              <w:right w:w="120" w:type="dxa"/>
            </w:tcMar>
          </w:tcPr>
          <w:p w14:paraId="6B644C45">
            <w:pPr>
              <w:spacing w:before="0" w:after="0" w:line="276" w:lineRule="auto"/>
              <w:jc w:val="left"/>
            </w:pPr>
            <w:r>
              <w:rPr>
                <w:rFonts w:ascii="Times New Roman" w:hAnsi="Times New Roman"/>
                <w:sz w:val="21"/>
              </w:rPr>
              <w:t>VARCHAR(255)</w:t>
            </w:r>
          </w:p>
        </w:tc>
        <w:tc>
          <w:tcPr>
            <w:tcW w:w="2154" w:type="dxa"/>
            <w:shd w:val="clear" w:color="auto" w:fill="F8FAFC"/>
            <w:tcMar>
              <w:top w:w="80" w:type="dxa"/>
              <w:left w:w="120" w:type="dxa"/>
              <w:bottom w:w="80" w:type="dxa"/>
              <w:right w:w="120" w:type="dxa"/>
            </w:tcMar>
          </w:tcPr>
          <w:p w14:paraId="36042871">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5EE35633">
            <w:pPr>
              <w:spacing w:before="0" w:after="0" w:line="276" w:lineRule="auto"/>
              <w:jc w:val="left"/>
            </w:pPr>
            <w:r>
              <w:rPr>
                <w:rFonts w:ascii="Times New Roman" w:hAnsi="Times New Roman"/>
                <w:sz w:val="21"/>
              </w:rPr>
              <w:t>Tên bãi đỗ (Ví dụ: Bãi đỗ xe Đô Nghĩa - Tòa A)</w:t>
            </w:r>
          </w:p>
        </w:tc>
      </w:tr>
      <w:tr w14:paraId="603F7F1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09483592">
            <w:pPr>
              <w:spacing w:before="0" w:after="0" w:line="276" w:lineRule="auto"/>
              <w:jc w:val="center"/>
            </w:pPr>
            <w:r>
              <w:rPr>
                <w:rFonts w:ascii="Times New Roman" w:hAnsi="Times New Roman"/>
                <w:sz w:val="21"/>
              </w:rPr>
              <w:t>address</w:t>
            </w:r>
          </w:p>
        </w:tc>
        <w:tc>
          <w:tcPr>
            <w:tcW w:w="1814" w:type="dxa"/>
            <w:shd w:val="clear" w:color="auto" w:fill="FFFFFF"/>
            <w:tcMar>
              <w:top w:w="80" w:type="dxa"/>
              <w:left w:w="120" w:type="dxa"/>
              <w:bottom w:w="80" w:type="dxa"/>
              <w:right w:w="120" w:type="dxa"/>
            </w:tcMar>
          </w:tcPr>
          <w:p w14:paraId="53A9D68C">
            <w:pPr>
              <w:spacing w:before="0" w:after="0" w:line="276" w:lineRule="auto"/>
              <w:jc w:val="left"/>
            </w:pPr>
            <w:r>
              <w:rPr>
                <w:rFonts w:ascii="Times New Roman" w:hAnsi="Times New Roman"/>
                <w:sz w:val="21"/>
              </w:rPr>
              <w:t>VARCHAR(500)</w:t>
            </w:r>
          </w:p>
        </w:tc>
        <w:tc>
          <w:tcPr>
            <w:tcW w:w="2154" w:type="dxa"/>
            <w:shd w:val="clear" w:color="auto" w:fill="FFFFFF"/>
            <w:tcMar>
              <w:top w:w="80" w:type="dxa"/>
              <w:left w:w="120" w:type="dxa"/>
              <w:bottom w:w="80" w:type="dxa"/>
              <w:right w:w="120" w:type="dxa"/>
            </w:tcMar>
          </w:tcPr>
          <w:p w14:paraId="14C0B9F9">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1778F472">
            <w:pPr>
              <w:spacing w:before="0" w:after="0" w:line="276" w:lineRule="auto"/>
              <w:jc w:val="left"/>
            </w:pPr>
            <w:r>
              <w:rPr>
                <w:rFonts w:ascii="Times New Roman" w:hAnsi="Times New Roman"/>
                <w:sz w:val="21"/>
              </w:rPr>
              <w:t>Địa chỉ chi tiết nơi đặt bãi đỗ</w:t>
            </w:r>
          </w:p>
        </w:tc>
      </w:tr>
      <w:tr w14:paraId="6425FFF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561CB768">
            <w:pPr>
              <w:spacing w:before="0" w:after="0" w:line="276" w:lineRule="auto"/>
              <w:jc w:val="center"/>
            </w:pPr>
            <w:r>
              <w:rPr>
                <w:rFonts w:ascii="Times New Roman" w:hAnsi="Times New Roman"/>
                <w:sz w:val="21"/>
              </w:rPr>
              <w:t>total_slots</w:t>
            </w:r>
          </w:p>
        </w:tc>
        <w:tc>
          <w:tcPr>
            <w:tcW w:w="1814" w:type="dxa"/>
            <w:shd w:val="clear" w:color="auto" w:fill="F8FAFC"/>
            <w:tcMar>
              <w:top w:w="80" w:type="dxa"/>
              <w:left w:w="120" w:type="dxa"/>
              <w:bottom w:w="80" w:type="dxa"/>
              <w:right w:w="120" w:type="dxa"/>
            </w:tcMar>
          </w:tcPr>
          <w:p w14:paraId="32DFFF69">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0478F434">
            <w:pPr>
              <w:spacing w:before="0" w:after="0" w:line="276" w:lineRule="auto"/>
              <w:jc w:val="left"/>
            </w:pPr>
            <w:r>
              <w:rPr>
                <w:rFonts w:ascii="Times New Roman" w:hAnsi="Times New Roman"/>
                <w:sz w:val="21"/>
              </w:rPr>
              <w:t>NOT NULL, DEFAULT 0</w:t>
            </w:r>
          </w:p>
        </w:tc>
        <w:tc>
          <w:tcPr>
            <w:tcW w:w="3685" w:type="dxa"/>
            <w:shd w:val="clear" w:color="auto" w:fill="F8FAFC"/>
            <w:tcMar>
              <w:top w:w="80" w:type="dxa"/>
              <w:left w:w="120" w:type="dxa"/>
              <w:bottom w:w="80" w:type="dxa"/>
              <w:right w:w="120" w:type="dxa"/>
            </w:tcMar>
          </w:tcPr>
          <w:p w14:paraId="7EE54128">
            <w:pPr>
              <w:spacing w:before="0" w:after="0" w:line="276" w:lineRule="auto"/>
              <w:jc w:val="left"/>
            </w:pPr>
            <w:r>
              <w:rPr>
                <w:rFonts w:ascii="Times New Roman" w:hAnsi="Times New Roman"/>
                <w:sz w:val="21"/>
              </w:rPr>
              <w:t>Tổng số lượng ô đỗ được thiết kế tại bãi</w:t>
            </w:r>
          </w:p>
        </w:tc>
      </w:tr>
      <w:tr w14:paraId="74B0C4A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7C1FEC14">
            <w:pPr>
              <w:spacing w:before="0" w:after="0" w:line="276" w:lineRule="auto"/>
              <w:jc w:val="center"/>
            </w:pPr>
            <w:r>
              <w:rPr>
                <w:rFonts w:ascii="Times New Roman" w:hAnsi="Times New Roman"/>
                <w:sz w:val="21"/>
              </w:rPr>
              <w:t>hourly_rate</w:t>
            </w:r>
          </w:p>
        </w:tc>
        <w:tc>
          <w:tcPr>
            <w:tcW w:w="1814" w:type="dxa"/>
            <w:shd w:val="clear" w:color="auto" w:fill="FFFFFF"/>
            <w:tcMar>
              <w:top w:w="80" w:type="dxa"/>
              <w:left w:w="120" w:type="dxa"/>
              <w:bottom w:w="80" w:type="dxa"/>
              <w:right w:w="120" w:type="dxa"/>
            </w:tcMar>
          </w:tcPr>
          <w:p w14:paraId="2343E4CB">
            <w:pPr>
              <w:spacing w:before="0" w:after="0" w:line="276" w:lineRule="auto"/>
              <w:jc w:val="left"/>
            </w:pPr>
            <w:r>
              <w:rPr>
                <w:rFonts w:ascii="Times New Roman" w:hAnsi="Times New Roman"/>
                <w:sz w:val="21"/>
              </w:rPr>
              <w:t>DECIMAL(10, 2)</w:t>
            </w:r>
          </w:p>
        </w:tc>
        <w:tc>
          <w:tcPr>
            <w:tcW w:w="2154" w:type="dxa"/>
            <w:shd w:val="clear" w:color="auto" w:fill="FFFFFF"/>
            <w:tcMar>
              <w:top w:w="80" w:type="dxa"/>
              <w:left w:w="120" w:type="dxa"/>
              <w:bottom w:w="80" w:type="dxa"/>
              <w:right w:w="120" w:type="dxa"/>
            </w:tcMar>
          </w:tcPr>
          <w:p w14:paraId="73B0259B">
            <w:pPr>
              <w:spacing w:before="0" w:after="0" w:line="276" w:lineRule="auto"/>
              <w:jc w:val="left"/>
            </w:pPr>
            <w:r>
              <w:rPr>
                <w:rFonts w:ascii="Times New Roman" w:hAnsi="Times New Roman"/>
                <w:sz w:val="21"/>
              </w:rPr>
              <w:t>NOT NULL, DEFAULT 15000</w:t>
            </w:r>
          </w:p>
        </w:tc>
        <w:tc>
          <w:tcPr>
            <w:tcW w:w="3685" w:type="dxa"/>
            <w:shd w:val="clear" w:color="auto" w:fill="FFFFFF"/>
            <w:tcMar>
              <w:top w:w="80" w:type="dxa"/>
              <w:left w:w="120" w:type="dxa"/>
              <w:bottom w:w="80" w:type="dxa"/>
              <w:right w:w="120" w:type="dxa"/>
            </w:tcMar>
          </w:tcPr>
          <w:p w14:paraId="6B5AC066">
            <w:pPr>
              <w:spacing w:before="0" w:after="0" w:line="276" w:lineRule="auto"/>
              <w:jc w:val="left"/>
            </w:pPr>
            <w:r>
              <w:rPr>
                <w:rFonts w:ascii="Times New Roman" w:hAnsi="Times New Roman"/>
                <w:sz w:val="21"/>
              </w:rPr>
              <w:t>Đơn giá gửi xe theo giờ (VNĐ/giờ)</w:t>
            </w:r>
          </w:p>
        </w:tc>
      </w:tr>
      <w:tr w14:paraId="5043D2E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01E25375">
            <w:pPr>
              <w:spacing w:before="0" w:after="0" w:line="276" w:lineRule="auto"/>
              <w:jc w:val="center"/>
            </w:pPr>
            <w:r>
              <w:rPr>
                <w:rFonts w:ascii="Times New Roman" w:hAnsi="Times New Roman"/>
                <w:sz w:val="21"/>
              </w:rPr>
              <w:t>grid_width</w:t>
            </w:r>
          </w:p>
        </w:tc>
        <w:tc>
          <w:tcPr>
            <w:tcW w:w="1814" w:type="dxa"/>
            <w:shd w:val="clear" w:color="auto" w:fill="F8FAFC"/>
            <w:tcMar>
              <w:top w:w="80" w:type="dxa"/>
              <w:left w:w="120" w:type="dxa"/>
              <w:bottom w:w="80" w:type="dxa"/>
              <w:right w:w="120" w:type="dxa"/>
            </w:tcMar>
          </w:tcPr>
          <w:p w14:paraId="3E646894">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725CD8AE">
            <w:pPr>
              <w:spacing w:before="0" w:after="0" w:line="276" w:lineRule="auto"/>
              <w:jc w:val="left"/>
            </w:pPr>
            <w:r>
              <w:rPr>
                <w:rFonts w:ascii="Times New Roman" w:hAnsi="Times New Roman"/>
                <w:sz w:val="21"/>
              </w:rPr>
              <w:t>NOT NULL, DEFAULT 10</w:t>
            </w:r>
          </w:p>
        </w:tc>
        <w:tc>
          <w:tcPr>
            <w:tcW w:w="3685" w:type="dxa"/>
            <w:shd w:val="clear" w:color="auto" w:fill="F8FAFC"/>
            <w:tcMar>
              <w:top w:w="80" w:type="dxa"/>
              <w:left w:w="120" w:type="dxa"/>
              <w:bottom w:w="80" w:type="dxa"/>
              <w:right w:w="120" w:type="dxa"/>
            </w:tcMar>
          </w:tcPr>
          <w:p w14:paraId="3BCA7C22">
            <w:pPr>
              <w:spacing w:before="0" w:after="0" w:line="276" w:lineRule="auto"/>
              <w:jc w:val="left"/>
            </w:pPr>
            <w:r>
              <w:rPr>
                <w:rFonts w:ascii="Times New Roman" w:hAnsi="Times New Roman"/>
                <w:sz w:val="21"/>
              </w:rPr>
              <w:t>Chiều rộng ma trận bản đồ bãi xe (số cột X)</w:t>
            </w:r>
          </w:p>
        </w:tc>
      </w:tr>
      <w:tr w14:paraId="59D5D62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2E6F594">
            <w:pPr>
              <w:spacing w:before="0" w:after="0" w:line="276" w:lineRule="auto"/>
              <w:jc w:val="center"/>
            </w:pPr>
            <w:r>
              <w:rPr>
                <w:rFonts w:ascii="Times New Roman" w:hAnsi="Times New Roman"/>
                <w:sz w:val="21"/>
              </w:rPr>
              <w:t>grid_height</w:t>
            </w:r>
          </w:p>
        </w:tc>
        <w:tc>
          <w:tcPr>
            <w:tcW w:w="1814" w:type="dxa"/>
            <w:shd w:val="clear" w:color="auto" w:fill="FFFFFF"/>
            <w:tcMar>
              <w:top w:w="80" w:type="dxa"/>
              <w:left w:w="120" w:type="dxa"/>
              <w:bottom w:w="80" w:type="dxa"/>
              <w:right w:w="120" w:type="dxa"/>
            </w:tcMar>
          </w:tcPr>
          <w:p w14:paraId="1B902B93">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1EF75BF4">
            <w:pPr>
              <w:spacing w:before="0" w:after="0" w:line="276" w:lineRule="auto"/>
              <w:jc w:val="left"/>
            </w:pPr>
            <w:r>
              <w:rPr>
                <w:rFonts w:ascii="Times New Roman" w:hAnsi="Times New Roman"/>
                <w:sz w:val="21"/>
              </w:rPr>
              <w:t>NOT NULL, DEFAULT 8</w:t>
            </w:r>
          </w:p>
        </w:tc>
        <w:tc>
          <w:tcPr>
            <w:tcW w:w="3685" w:type="dxa"/>
            <w:shd w:val="clear" w:color="auto" w:fill="FFFFFF"/>
            <w:tcMar>
              <w:top w:w="80" w:type="dxa"/>
              <w:left w:w="120" w:type="dxa"/>
              <w:bottom w:w="80" w:type="dxa"/>
              <w:right w:w="120" w:type="dxa"/>
            </w:tcMar>
          </w:tcPr>
          <w:p w14:paraId="560DC62E">
            <w:pPr>
              <w:spacing w:before="0" w:after="0" w:line="276" w:lineRule="auto"/>
              <w:jc w:val="left"/>
            </w:pPr>
            <w:r>
              <w:rPr>
                <w:rFonts w:ascii="Times New Roman" w:hAnsi="Times New Roman"/>
                <w:sz w:val="21"/>
              </w:rPr>
              <w:t>Chiều cao ma trận bản đồ bãi xe (số hàng Y)</w:t>
            </w:r>
          </w:p>
        </w:tc>
      </w:tr>
      <w:tr w14:paraId="46D41B8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04B131FC">
            <w:pPr>
              <w:spacing w:before="0" w:after="0" w:line="276" w:lineRule="auto"/>
              <w:jc w:val="center"/>
            </w:pPr>
            <w:r>
              <w:rPr>
                <w:rFonts w:ascii="Times New Roman" w:hAnsi="Times New Roman"/>
                <w:sz w:val="21"/>
              </w:rPr>
              <w:t>created_at</w:t>
            </w:r>
          </w:p>
        </w:tc>
        <w:tc>
          <w:tcPr>
            <w:tcW w:w="1814" w:type="dxa"/>
            <w:shd w:val="clear" w:color="auto" w:fill="F8FAFC"/>
            <w:tcMar>
              <w:top w:w="80" w:type="dxa"/>
              <w:left w:w="120" w:type="dxa"/>
              <w:bottom w:w="80" w:type="dxa"/>
              <w:right w:w="120" w:type="dxa"/>
            </w:tcMar>
          </w:tcPr>
          <w:p w14:paraId="4E958817">
            <w:pPr>
              <w:spacing w:before="0" w:after="0" w:line="276" w:lineRule="auto"/>
              <w:jc w:val="left"/>
            </w:pPr>
            <w:r>
              <w:rPr>
                <w:rFonts w:ascii="Times New Roman" w:hAnsi="Times New Roman"/>
                <w:sz w:val="21"/>
              </w:rPr>
              <w:t>TIMESTAMP</w:t>
            </w:r>
          </w:p>
        </w:tc>
        <w:tc>
          <w:tcPr>
            <w:tcW w:w="2154" w:type="dxa"/>
            <w:shd w:val="clear" w:color="auto" w:fill="F8FAFC"/>
            <w:tcMar>
              <w:top w:w="80" w:type="dxa"/>
              <w:left w:w="120" w:type="dxa"/>
              <w:bottom w:w="80" w:type="dxa"/>
              <w:right w:w="120" w:type="dxa"/>
            </w:tcMar>
          </w:tcPr>
          <w:p w14:paraId="3014E9BB">
            <w:pPr>
              <w:spacing w:before="0" w:after="0" w:line="276" w:lineRule="auto"/>
              <w:jc w:val="left"/>
            </w:pPr>
            <w:r>
              <w:rPr>
                <w:rFonts w:ascii="Times New Roman" w:hAnsi="Times New Roman"/>
                <w:sz w:val="21"/>
              </w:rPr>
              <w:t>DEFAULT CURRENT_TIMESTAMP</w:t>
            </w:r>
          </w:p>
        </w:tc>
        <w:tc>
          <w:tcPr>
            <w:tcW w:w="3685" w:type="dxa"/>
            <w:shd w:val="clear" w:color="auto" w:fill="F8FAFC"/>
            <w:tcMar>
              <w:top w:w="80" w:type="dxa"/>
              <w:left w:w="120" w:type="dxa"/>
              <w:bottom w:w="80" w:type="dxa"/>
              <w:right w:w="120" w:type="dxa"/>
            </w:tcMar>
          </w:tcPr>
          <w:p w14:paraId="21EEAC93">
            <w:pPr>
              <w:spacing w:before="0" w:after="0" w:line="276" w:lineRule="auto"/>
              <w:jc w:val="left"/>
            </w:pPr>
            <w:r>
              <w:rPr>
                <w:rFonts w:ascii="Times New Roman" w:hAnsi="Times New Roman"/>
                <w:sz w:val="21"/>
              </w:rPr>
              <w:t>Thời điểm bãi đỗ được khởi tạo trên hệ thống</w:t>
            </w:r>
          </w:p>
        </w:tc>
      </w:tr>
    </w:tbl>
    <w:p w14:paraId="4314969E">
      <w:pPr>
        <w:spacing w:after="80"/>
      </w:pPr>
    </w:p>
    <w:p w14:paraId="7E92B46B">
      <w:pPr>
        <w:spacing w:before="160" w:after="60"/>
        <w:jc w:val="left"/>
      </w:pPr>
      <w:r>
        <w:rPr>
          <w:rFonts w:ascii="Times New Roman" w:hAnsi="Times New Roman"/>
          <w:b/>
          <w:sz w:val="23"/>
        </w:rPr>
        <w:t>Bảng 2.4: Cấu trúc chi tiết bảng danh mục ô đỗ (parking_slots)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391"/>
        <w:gridCol w:w="1765"/>
        <w:gridCol w:w="2539"/>
        <w:gridCol w:w="3110"/>
      </w:tblGrid>
      <w:tr w14:paraId="5F0332B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1E3A8A"/>
            <w:tcMar>
              <w:top w:w="120" w:type="dxa"/>
              <w:left w:w="150" w:type="dxa"/>
              <w:bottom w:w="120" w:type="dxa"/>
              <w:right w:w="150" w:type="dxa"/>
            </w:tcMar>
          </w:tcPr>
          <w:p w14:paraId="2D572A1C">
            <w:pPr>
              <w:spacing w:before="0" w:after="0"/>
              <w:jc w:val="center"/>
            </w:pPr>
            <w:r>
              <w:rPr>
                <w:rFonts w:ascii="Times New Roman" w:hAnsi="Times New Roman"/>
                <w:b/>
                <w:color w:val="FFFFFF"/>
                <w:sz w:val="22"/>
              </w:rPr>
              <w:t>Tên trường</w:t>
            </w:r>
          </w:p>
        </w:tc>
        <w:tc>
          <w:tcPr>
            <w:tcW w:w="1814" w:type="dxa"/>
            <w:shd w:val="clear" w:color="auto" w:fill="1E3A8A"/>
            <w:tcMar>
              <w:top w:w="120" w:type="dxa"/>
              <w:left w:w="150" w:type="dxa"/>
              <w:bottom w:w="120" w:type="dxa"/>
              <w:right w:w="150" w:type="dxa"/>
            </w:tcMar>
          </w:tcPr>
          <w:p w14:paraId="4B8C9320">
            <w:pPr>
              <w:spacing w:before="0" w:after="0"/>
              <w:jc w:val="center"/>
            </w:pPr>
            <w:r>
              <w:rPr>
                <w:rFonts w:ascii="Times New Roman" w:hAnsi="Times New Roman"/>
                <w:b/>
                <w:color w:val="FFFFFF"/>
                <w:sz w:val="22"/>
              </w:rPr>
              <w:t>Kiểu dữ liệu</w:t>
            </w:r>
          </w:p>
        </w:tc>
        <w:tc>
          <w:tcPr>
            <w:tcW w:w="2154" w:type="dxa"/>
            <w:shd w:val="clear" w:color="auto" w:fill="1E3A8A"/>
            <w:tcMar>
              <w:top w:w="120" w:type="dxa"/>
              <w:left w:w="150" w:type="dxa"/>
              <w:bottom w:w="120" w:type="dxa"/>
              <w:right w:w="150" w:type="dxa"/>
            </w:tcMar>
          </w:tcPr>
          <w:p w14:paraId="5385E3F5">
            <w:pPr>
              <w:spacing w:before="0" w:after="0"/>
              <w:jc w:val="center"/>
            </w:pPr>
            <w:r>
              <w:rPr>
                <w:rFonts w:ascii="Times New Roman" w:hAnsi="Times New Roman"/>
                <w:b/>
                <w:color w:val="FFFFFF"/>
                <w:sz w:val="22"/>
              </w:rPr>
              <w:t>Ràng buộc</w:t>
            </w:r>
          </w:p>
        </w:tc>
        <w:tc>
          <w:tcPr>
            <w:tcW w:w="3685" w:type="dxa"/>
            <w:shd w:val="clear" w:color="auto" w:fill="1E3A8A"/>
            <w:tcMar>
              <w:top w:w="120" w:type="dxa"/>
              <w:left w:w="150" w:type="dxa"/>
              <w:bottom w:w="120" w:type="dxa"/>
              <w:right w:w="150" w:type="dxa"/>
            </w:tcMar>
          </w:tcPr>
          <w:p w14:paraId="4F89008E">
            <w:pPr>
              <w:spacing w:before="0" w:after="0"/>
              <w:jc w:val="center"/>
            </w:pPr>
            <w:r>
              <w:rPr>
                <w:rFonts w:ascii="Times New Roman" w:hAnsi="Times New Roman"/>
                <w:b/>
                <w:color w:val="FFFFFF"/>
                <w:sz w:val="22"/>
              </w:rPr>
              <w:t>Mô tả ý nghĩa</w:t>
            </w:r>
          </w:p>
        </w:tc>
      </w:tr>
      <w:tr w14:paraId="51CAB32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3F5A51B1">
            <w:pPr>
              <w:spacing w:before="0" w:after="0" w:line="276" w:lineRule="auto"/>
              <w:jc w:val="center"/>
            </w:pPr>
            <w:r>
              <w:rPr>
                <w:rFonts w:ascii="Times New Roman" w:hAnsi="Times New Roman"/>
                <w:sz w:val="21"/>
              </w:rPr>
              <w:t>id</w:t>
            </w:r>
          </w:p>
        </w:tc>
        <w:tc>
          <w:tcPr>
            <w:tcW w:w="1814" w:type="dxa"/>
            <w:shd w:val="clear" w:color="auto" w:fill="FFFFFF"/>
            <w:tcMar>
              <w:top w:w="80" w:type="dxa"/>
              <w:left w:w="120" w:type="dxa"/>
              <w:bottom w:w="80" w:type="dxa"/>
              <w:right w:w="120" w:type="dxa"/>
            </w:tcMar>
          </w:tcPr>
          <w:p w14:paraId="42EC03FC">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50B76B86">
            <w:pPr>
              <w:spacing w:before="0" w:after="0" w:line="276" w:lineRule="auto"/>
              <w:jc w:val="left"/>
            </w:pPr>
            <w:r>
              <w:rPr>
                <w:rFonts w:ascii="Times New Roman" w:hAnsi="Times New Roman"/>
                <w:sz w:val="21"/>
              </w:rPr>
              <w:t>PK, Auto Increment</w:t>
            </w:r>
          </w:p>
        </w:tc>
        <w:tc>
          <w:tcPr>
            <w:tcW w:w="3685" w:type="dxa"/>
            <w:shd w:val="clear" w:color="auto" w:fill="FFFFFF"/>
            <w:tcMar>
              <w:top w:w="80" w:type="dxa"/>
              <w:left w:w="120" w:type="dxa"/>
              <w:bottom w:w="80" w:type="dxa"/>
              <w:right w:w="120" w:type="dxa"/>
            </w:tcMar>
          </w:tcPr>
          <w:p w14:paraId="705F4052">
            <w:pPr>
              <w:spacing w:before="0" w:after="0" w:line="276" w:lineRule="auto"/>
              <w:jc w:val="left"/>
            </w:pPr>
            <w:r>
              <w:rPr>
                <w:rFonts w:ascii="Times New Roman" w:hAnsi="Times New Roman"/>
                <w:sz w:val="21"/>
              </w:rPr>
              <w:t>Mã định danh ô đỗ xe</w:t>
            </w:r>
          </w:p>
        </w:tc>
      </w:tr>
      <w:tr w14:paraId="3038B76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12960FF7">
            <w:pPr>
              <w:spacing w:before="0" w:after="0" w:line="276" w:lineRule="auto"/>
              <w:jc w:val="center"/>
            </w:pPr>
            <w:r>
              <w:rPr>
                <w:rFonts w:ascii="Times New Roman" w:hAnsi="Times New Roman"/>
                <w:sz w:val="21"/>
              </w:rPr>
              <w:t>lot_id</w:t>
            </w:r>
          </w:p>
        </w:tc>
        <w:tc>
          <w:tcPr>
            <w:tcW w:w="1814" w:type="dxa"/>
            <w:shd w:val="clear" w:color="auto" w:fill="F8FAFC"/>
            <w:tcMar>
              <w:top w:w="80" w:type="dxa"/>
              <w:left w:w="120" w:type="dxa"/>
              <w:bottom w:w="80" w:type="dxa"/>
              <w:right w:w="120" w:type="dxa"/>
            </w:tcMar>
          </w:tcPr>
          <w:p w14:paraId="6D4D32E8">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3706FA81">
            <w:pPr>
              <w:spacing w:before="0" w:after="0" w:line="276" w:lineRule="auto"/>
              <w:jc w:val="left"/>
            </w:pPr>
            <w:r>
              <w:rPr>
                <w:rFonts w:ascii="Times New Roman" w:hAnsi="Times New Roman"/>
                <w:sz w:val="21"/>
              </w:rPr>
              <w:t>FK -&gt; parking_lots(id), NOT NULL</w:t>
            </w:r>
          </w:p>
        </w:tc>
        <w:tc>
          <w:tcPr>
            <w:tcW w:w="3685" w:type="dxa"/>
            <w:shd w:val="clear" w:color="auto" w:fill="F8FAFC"/>
            <w:tcMar>
              <w:top w:w="80" w:type="dxa"/>
              <w:left w:w="120" w:type="dxa"/>
              <w:bottom w:w="80" w:type="dxa"/>
              <w:right w:w="120" w:type="dxa"/>
            </w:tcMar>
          </w:tcPr>
          <w:p w14:paraId="108CB690">
            <w:pPr>
              <w:spacing w:before="0" w:after="0" w:line="276" w:lineRule="auto"/>
              <w:jc w:val="left"/>
            </w:pPr>
            <w:r>
              <w:rPr>
                <w:rFonts w:ascii="Times New Roman" w:hAnsi="Times New Roman"/>
                <w:sz w:val="21"/>
              </w:rPr>
              <w:t>Tham chiếu đến bãi đỗ xe sở hữu</w:t>
            </w:r>
          </w:p>
        </w:tc>
      </w:tr>
      <w:tr w14:paraId="6A195AF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6248AFAE">
            <w:pPr>
              <w:spacing w:before="0" w:after="0" w:line="276" w:lineRule="auto"/>
              <w:jc w:val="center"/>
            </w:pPr>
            <w:r>
              <w:rPr>
                <w:rFonts w:ascii="Times New Roman" w:hAnsi="Times New Roman"/>
                <w:sz w:val="21"/>
              </w:rPr>
              <w:t>slot_number</w:t>
            </w:r>
          </w:p>
        </w:tc>
        <w:tc>
          <w:tcPr>
            <w:tcW w:w="1814" w:type="dxa"/>
            <w:shd w:val="clear" w:color="auto" w:fill="FFFFFF"/>
            <w:tcMar>
              <w:top w:w="80" w:type="dxa"/>
              <w:left w:w="120" w:type="dxa"/>
              <w:bottom w:w="80" w:type="dxa"/>
              <w:right w:w="120" w:type="dxa"/>
            </w:tcMar>
          </w:tcPr>
          <w:p w14:paraId="3CC40AAE">
            <w:pPr>
              <w:spacing w:before="0" w:after="0" w:line="276" w:lineRule="auto"/>
              <w:jc w:val="left"/>
            </w:pPr>
            <w:r>
              <w:rPr>
                <w:rFonts w:ascii="Times New Roman" w:hAnsi="Times New Roman"/>
                <w:sz w:val="21"/>
              </w:rPr>
              <w:t>VARCHAR(50)</w:t>
            </w:r>
          </w:p>
        </w:tc>
        <w:tc>
          <w:tcPr>
            <w:tcW w:w="2154" w:type="dxa"/>
            <w:shd w:val="clear" w:color="auto" w:fill="FFFFFF"/>
            <w:tcMar>
              <w:top w:w="80" w:type="dxa"/>
              <w:left w:w="120" w:type="dxa"/>
              <w:bottom w:w="80" w:type="dxa"/>
              <w:right w:w="120" w:type="dxa"/>
            </w:tcMar>
          </w:tcPr>
          <w:p w14:paraId="263280EA">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5B347F6F">
            <w:pPr>
              <w:spacing w:before="0" w:after="0" w:line="276" w:lineRule="auto"/>
              <w:jc w:val="left"/>
            </w:pPr>
            <w:r>
              <w:rPr>
                <w:rFonts w:ascii="Times New Roman" w:hAnsi="Times New Roman"/>
                <w:sz w:val="21"/>
              </w:rPr>
              <w:t>Mã ký hiệu ô đỗ (Ví dụ: 'A-01', 'B-12')</w:t>
            </w:r>
          </w:p>
        </w:tc>
      </w:tr>
      <w:tr w14:paraId="5B168F6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37234FA5">
            <w:pPr>
              <w:spacing w:before="0" w:after="0" w:line="276" w:lineRule="auto"/>
              <w:jc w:val="center"/>
            </w:pPr>
            <w:r>
              <w:rPr>
                <w:rFonts w:ascii="Times New Roman" w:hAnsi="Times New Roman"/>
                <w:sz w:val="21"/>
              </w:rPr>
              <w:t>pos_x</w:t>
            </w:r>
          </w:p>
        </w:tc>
        <w:tc>
          <w:tcPr>
            <w:tcW w:w="1814" w:type="dxa"/>
            <w:shd w:val="clear" w:color="auto" w:fill="F8FAFC"/>
            <w:tcMar>
              <w:top w:w="80" w:type="dxa"/>
              <w:left w:w="120" w:type="dxa"/>
              <w:bottom w:w="80" w:type="dxa"/>
              <w:right w:w="120" w:type="dxa"/>
            </w:tcMar>
          </w:tcPr>
          <w:p w14:paraId="7E34BDB4">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4A32E292">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218194CE">
            <w:pPr>
              <w:spacing w:before="0" w:after="0" w:line="276" w:lineRule="auto"/>
              <w:jc w:val="left"/>
            </w:pPr>
            <w:r>
              <w:rPr>
                <w:rFonts w:ascii="Times New Roman" w:hAnsi="Times New Roman"/>
                <w:sz w:val="21"/>
              </w:rPr>
              <w:t>Tọa độ cột trên ma trận bản đồ 2D</w:t>
            </w:r>
          </w:p>
        </w:tc>
      </w:tr>
      <w:tr w14:paraId="2B3DC2F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D807926">
            <w:pPr>
              <w:spacing w:before="0" w:after="0" w:line="276" w:lineRule="auto"/>
              <w:jc w:val="center"/>
            </w:pPr>
            <w:r>
              <w:rPr>
                <w:rFonts w:ascii="Times New Roman" w:hAnsi="Times New Roman"/>
                <w:sz w:val="21"/>
              </w:rPr>
              <w:t>pos_y</w:t>
            </w:r>
          </w:p>
        </w:tc>
        <w:tc>
          <w:tcPr>
            <w:tcW w:w="1814" w:type="dxa"/>
            <w:shd w:val="clear" w:color="auto" w:fill="FFFFFF"/>
            <w:tcMar>
              <w:top w:w="80" w:type="dxa"/>
              <w:left w:w="120" w:type="dxa"/>
              <w:bottom w:w="80" w:type="dxa"/>
              <w:right w:w="120" w:type="dxa"/>
            </w:tcMar>
          </w:tcPr>
          <w:p w14:paraId="2ED77259">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759AE8B4">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3D0B4EB7">
            <w:pPr>
              <w:spacing w:before="0" w:after="0" w:line="276" w:lineRule="auto"/>
              <w:jc w:val="left"/>
            </w:pPr>
            <w:r>
              <w:rPr>
                <w:rFonts w:ascii="Times New Roman" w:hAnsi="Times New Roman"/>
                <w:sz w:val="21"/>
              </w:rPr>
              <w:t>Tọa độ hàng trên ma trận bản đồ 2D</w:t>
            </w:r>
          </w:p>
        </w:tc>
      </w:tr>
      <w:tr w14:paraId="640DDF0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33286B78">
            <w:pPr>
              <w:spacing w:before="0" w:after="0" w:line="276" w:lineRule="auto"/>
              <w:jc w:val="center"/>
            </w:pPr>
            <w:r>
              <w:rPr>
                <w:rFonts w:ascii="Times New Roman" w:hAnsi="Times New Roman"/>
                <w:sz w:val="21"/>
              </w:rPr>
              <w:t>status</w:t>
            </w:r>
          </w:p>
        </w:tc>
        <w:tc>
          <w:tcPr>
            <w:tcW w:w="1814" w:type="dxa"/>
            <w:shd w:val="clear" w:color="auto" w:fill="F8FAFC"/>
            <w:tcMar>
              <w:top w:w="80" w:type="dxa"/>
              <w:left w:w="120" w:type="dxa"/>
              <w:bottom w:w="80" w:type="dxa"/>
              <w:right w:w="120" w:type="dxa"/>
            </w:tcMar>
          </w:tcPr>
          <w:p w14:paraId="65CE685C">
            <w:pPr>
              <w:spacing w:before="0" w:after="0" w:line="276" w:lineRule="auto"/>
              <w:jc w:val="left"/>
            </w:pPr>
            <w:r>
              <w:rPr>
                <w:rFonts w:ascii="Times New Roman" w:hAnsi="Times New Roman"/>
                <w:sz w:val="21"/>
              </w:rPr>
              <w:t>VARCHAR(20)</w:t>
            </w:r>
          </w:p>
        </w:tc>
        <w:tc>
          <w:tcPr>
            <w:tcW w:w="2154" w:type="dxa"/>
            <w:shd w:val="clear" w:color="auto" w:fill="F8FAFC"/>
            <w:tcMar>
              <w:top w:w="80" w:type="dxa"/>
              <w:left w:w="120" w:type="dxa"/>
              <w:bottom w:w="80" w:type="dxa"/>
              <w:right w:w="120" w:type="dxa"/>
            </w:tcMar>
          </w:tcPr>
          <w:p w14:paraId="61007765">
            <w:pPr>
              <w:spacing w:before="0" w:after="0" w:line="276" w:lineRule="auto"/>
              <w:jc w:val="left"/>
            </w:pPr>
            <w:r>
              <w:rPr>
                <w:rFonts w:ascii="Times New Roman" w:hAnsi="Times New Roman"/>
                <w:sz w:val="21"/>
              </w:rPr>
              <w:t>NOT NULL, DEFAULT 'available'</w:t>
            </w:r>
          </w:p>
        </w:tc>
        <w:tc>
          <w:tcPr>
            <w:tcW w:w="3685" w:type="dxa"/>
            <w:shd w:val="clear" w:color="auto" w:fill="F8FAFC"/>
            <w:tcMar>
              <w:top w:w="80" w:type="dxa"/>
              <w:left w:w="120" w:type="dxa"/>
              <w:bottom w:w="80" w:type="dxa"/>
              <w:right w:w="120" w:type="dxa"/>
            </w:tcMar>
          </w:tcPr>
          <w:p w14:paraId="5023B810">
            <w:pPr>
              <w:spacing w:before="0" w:after="0" w:line="276" w:lineRule="auto"/>
              <w:jc w:val="left"/>
            </w:pPr>
            <w:r>
              <w:rPr>
                <w:rFonts w:ascii="Times New Roman" w:hAnsi="Times New Roman"/>
                <w:sz w:val="21"/>
              </w:rPr>
              <w:t>Trạng thái: 'available', 'occupied', 'reserved', 'maintenance'</w:t>
            </w:r>
          </w:p>
        </w:tc>
      </w:tr>
      <w:tr w14:paraId="5E0580C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5E485D5B">
            <w:pPr>
              <w:spacing w:before="0" w:after="0" w:line="276" w:lineRule="auto"/>
              <w:jc w:val="center"/>
            </w:pPr>
            <w:r>
              <w:rPr>
                <w:rFonts w:ascii="Times New Roman" w:hAnsi="Times New Roman"/>
                <w:sz w:val="21"/>
              </w:rPr>
              <w:t>vehicle_type</w:t>
            </w:r>
          </w:p>
        </w:tc>
        <w:tc>
          <w:tcPr>
            <w:tcW w:w="1814" w:type="dxa"/>
            <w:shd w:val="clear" w:color="auto" w:fill="FFFFFF"/>
            <w:tcMar>
              <w:top w:w="80" w:type="dxa"/>
              <w:left w:w="120" w:type="dxa"/>
              <w:bottom w:w="80" w:type="dxa"/>
              <w:right w:w="120" w:type="dxa"/>
            </w:tcMar>
          </w:tcPr>
          <w:p w14:paraId="53664637">
            <w:pPr>
              <w:spacing w:before="0" w:after="0" w:line="276" w:lineRule="auto"/>
              <w:jc w:val="left"/>
            </w:pPr>
            <w:r>
              <w:rPr>
                <w:rFonts w:ascii="Times New Roman" w:hAnsi="Times New Roman"/>
                <w:sz w:val="21"/>
              </w:rPr>
              <w:t>VARCHAR(20)</w:t>
            </w:r>
          </w:p>
        </w:tc>
        <w:tc>
          <w:tcPr>
            <w:tcW w:w="2154" w:type="dxa"/>
            <w:shd w:val="clear" w:color="auto" w:fill="FFFFFF"/>
            <w:tcMar>
              <w:top w:w="80" w:type="dxa"/>
              <w:left w:w="120" w:type="dxa"/>
              <w:bottom w:w="80" w:type="dxa"/>
              <w:right w:w="120" w:type="dxa"/>
            </w:tcMar>
          </w:tcPr>
          <w:p w14:paraId="61A3B045">
            <w:pPr>
              <w:spacing w:before="0" w:after="0" w:line="276" w:lineRule="auto"/>
              <w:jc w:val="left"/>
            </w:pPr>
            <w:r>
              <w:rPr>
                <w:rFonts w:ascii="Times New Roman" w:hAnsi="Times New Roman"/>
                <w:sz w:val="21"/>
              </w:rPr>
              <w:t>NOT NULL, DEFAULT 'car'</w:t>
            </w:r>
          </w:p>
        </w:tc>
        <w:tc>
          <w:tcPr>
            <w:tcW w:w="3685" w:type="dxa"/>
            <w:shd w:val="clear" w:color="auto" w:fill="FFFFFF"/>
            <w:tcMar>
              <w:top w:w="80" w:type="dxa"/>
              <w:left w:w="120" w:type="dxa"/>
              <w:bottom w:w="80" w:type="dxa"/>
              <w:right w:w="120" w:type="dxa"/>
            </w:tcMar>
          </w:tcPr>
          <w:p w14:paraId="373E8BAC">
            <w:pPr>
              <w:spacing w:before="0" w:after="0" w:line="276" w:lineRule="auto"/>
              <w:jc w:val="left"/>
            </w:pPr>
            <w:r>
              <w:rPr>
                <w:rFonts w:ascii="Times New Roman" w:hAnsi="Times New Roman"/>
                <w:sz w:val="21"/>
              </w:rPr>
              <w:t>Phân loại xe tương thích: 'car', 'bike'</w:t>
            </w:r>
          </w:p>
        </w:tc>
      </w:tr>
      <w:tr w14:paraId="75863B9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38C47310">
            <w:pPr>
              <w:spacing w:before="0" w:after="0" w:line="276" w:lineRule="auto"/>
              <w:jc w:val="center"/>
            </w:pPr>
            <w:r>
              <w:rPr>
                <w:rFonts w:ascii="Times New Roman" w:hAnsi="Times New Roman"/>
                <w:sz w:val="21"/>
              </w:rPr>
              <w:t>created_at</w:t>
            </w:r>
          </w:p>
        </w:tc>
        <w:tc>
          <w:tcPr>
            <w:tcW w:w="1814" w:type="dxa"/>
            <w:shd w:val="clear" w:color="auto" w:fill="F8FAFC"/>
            <w:tcMar>
              <w:top w:w="80" w:type="dxa"/>
              <w:left w:w="120" w:type="dxa"/>
              <w:bottom w:w="80" w:type="dxa"/>
              <w:right w:w="120" w:type="dxa"/>
            </w:tcMar>
          </w:tcPr>
          <w:p w14:paraId="14AA9680">
            <w:pPr>
              <w:spacing w:before="0" w:after="0" w:line="276" w:lineRule="auto"/>
              <w:jc w:val="left"/>
            </w:pPr>
            <w:r>
              <w:rPr>
                <w:rFonts w:ascii="Times New Roman" w:hAnsi="Times New Roman"/>
                <w:sz w:val="21"/>
              </w:rPr>
              <w:t>TIMESTAMP</w:t>
            </w:r>
          </w:p>
        </w:tc>
        <w:tc>
          <w:tcPr>
            <w:tcW w:w="2154" w:type="dxa"/>
            <w:shd w:val="clear" w:color="auto" w:fill="F8FAFC"/>
            <w:tcMar>
              <w:top w:w="80" w:type="dxa"/>
              <w:left w:w="120" w:type="dxa"/>
              <w:bottom w:w="80" w:type="dxa"/>
              <w:right w:w="120" w:type="dxa"/>
            </w:tcMar>
          </w:tcPr>
          <w:p w14:paraId="202E14EF">
            <w:pPr>
              <w:spacing w:before="0" w:after="0" w:line="276" w:lineRule="auto"/>
              <w:jc w:val="left"/>
            </w:pPr>
            <w:r>
              <w:rPr>
                <w:rFonts w:ascii="Times New Roman" w:hAnsi="Times New Roman"/>
                <w:sz w:val="21"/>
              </w:rPr>
              <w:t>DEFAULT CURRENT_TIMESTAMP</w:t>
            </w:r>
          </w:p>
        </w:tc>
        <w:tc>
          <w:tcPr>
            <w:tcW w:w="3685" w:type="dxa"/>
            <w:shd w:val="clear" w:color="auto" w:fill="F8FAFC"/>
            <w:tcMar>
              <w:top w:w="80" w:type="dxa"/>
              <w:left w:w="120" w:type="dxa"/>
              <w:bottom w:w="80" w:type="dxa"/>
              <w:right w:w="120" w:type="dxa"/>
            </w:tcMar>
          </w:tcPr>
          <w:p w14:paraId="0EDB78F8">
            <w:pPr>
              <w:spacing w:before="0" w:after="0" w:line="276" w:lineRule="auto"/>
              <w:jc w:val="left"/>
            </w:pPr>
            <w:r>
              <w:rPr>
                <w:rFonts w:ascii="Times New Roman" w:hAnsi="Times New Roman"/>
                <w:sz w:val="21"/>
              </w:rPr>
              <w:t>Thời điểm khởi tạo vị trí ô đỗ</w:t>
            </w:r>
          </w:p>
        </w:tc>
      </w:tr>
    </w:tbl>
    <w:p w14:paraId="5AD845D9">
      <w:pPr>
        <w:spacing w:after="80"/>
      </w:pPr>
    </w:p>
    <w:p w14:paraId="749F1F7C">
      <w:pPr>
        <w:spacing w:before="160" w:after="60"/>
        <w:jc w:val="left"/>
      </w:pPr>
      <w:r>
        <w:rPr>
          <w:rFonts w:ascii="Times New Roman" w:hAnsi="Times New Roman"/>
          <w:b/>
          <w:sz w:val="23"/>
        </w:rPr>
        <w:t>Bảng 2.5: Cấu trúc chi tiết bảng quản lý đặt chỗ và lịch sử gửi xe (bookings)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547"/>
        <w:gridCol w:w="1754"/>
        <w:gridCol w:w="2539"/>
        <w:gridCol w:w="2965"/>
      </w:tblGrid>
      <w:tr w14:paraId="274958E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1E3A8A"/>
            <w:tcMar>
              <w:top w:w="120" w:type="dxa"/>
              <w:left w:w="150" w:type="dxa"/>
              <w:bottom w:w="120" w:type="dxa"/>
              <w:right w:w="150" w:type="dxa"/>
            </w:tcMar>
          </w:tcPr>
          <w:p w14:paraId="1C5416DD">
            <w:pPr>
              <w:spacing w:before="0" w:after="0"/>
              <w:jc w:val="center"/>
            </w:pPr>
            <w:r>
              <w:rPr>
                <w:rFonts w:ascii="Times New Roman" w:hAnsi="Times New Roman"/>
                <w:b/>
                <w:color w:val="FFFFFF"/>
                <w:sz w:val="22"/>
              </w:rPr>
              <w:t>Tên trường</w:t>
            </w:r>
          </w:p>
        </w:tc>
        <w:tc>
          <w:tcPr>
            <w:tcW w:w="1814" w:type="dxa"/>
            <w:shd w:val="clear" w:color="auto" w:fill="1E3A8A"/>
            <w:tcMar>
              <w:top w:w="120" w:type="dxa"/>
              <w:left w:w="150" w:type="dxa"/>
              <w:bottom w:w="120" w:type="dxa"/>
              <w:right w:w="150" w:type="dxa"/>
            </w:tcMar>
          </w:tcPr>
          <w:p w14:paraId="6A50B4A2">
            <w:pPr>
              <w:spacing w:before="0" w:after="0"/>
              <w:jc w:val="center"/>
            </w:pPr>
            <w:r>
              <w:rPr>
                <w:rFonts w:ascii="Times New Roman" w:hAnsi="Times New Roman"/>
                <w:b/>
                <w:color w:val="FFFFFF"/>
                <w:sz w:val="22"/>
              </w:rPr>
              <w:t>Kiểu dữ liệu</w:t>
            </w:r>
          </w:p>
        </w:tc>
        <w:tc>
          <w:tcPr>
            <w:tcW w:w="2154" w:type="dxa"/>
            <w:shd w:val="clear" w:color="auto" w:fill="1E3A8A"/>
            <w:tcMar>
              <w:top w:w="120" w:type="dxa"/>
              <w:left w:w="150" w:type="dxa"/>
              <w:bottom w:w="120" w:type="dxa"/>
              <w:right w:w="150" w:type="dxa"/>
            </w:tcMar>
          </w:tcPr>
          <w:p w14:paraId="58D690C6">
            <w:pPr>
              <w:spacing w:before="0" w:after="0"/>
              <w:jc w:val="center"/>
            </w:pPr>
            <w:r>
              <w:rPr>
                <w:rFonts w:ascii="Times New Roman" w:hAnsi="Times New Roman"/>
                <w:b/>
                <w:color w:val="FFFFFF"/>
                <w:sz w:val="22"/>
              </w:rPr>
              <w:t>Ràng buộc</w:t>
            </w:r>
          </w:p>
        </w:tc>
        <w:tc>
          <w:tcPr>
            <w:tcW w:w="3685" w:type="dxa"/>
            <w:shd w:val="clear" w:color="auto" w:fill="1E3A8A"/>
            <w:tcMar>
              <w:top w:w="120" w:type="dxa"/>
              <w:left w:w="150" w:type="dxa"/>
              <w:bottom w:w="120" w:type="dxa"/>
              <w:right w:w="150" w:type="dxa"/>
            </w:tcMar>
          </w:tcPr>
          <w:p w14:paraId="69E882D0">
            <w:pPr>
              <w:spacing w:before="0" w:after="0"/>
              <w:jc w:val="center"/>
            </w:pPr>
            <w:r>
              <w:rPr>
                <w:rFonts w:ascii="Times New Roman" w:hAnsi="Times New Roman"/>
                <w:b/>
                <w:color w:val="FFFFFF"/>
                <w:sz w:val="22"/>
              </w:rPr>
              <w:t>Mô tả ý nghĩa</w:t>
            </w:r>
          </w:p>
        </w:tc>
      </w:tr>
      <w:tr w14:paraId="2046B19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5099325B">
            <w:pPr>
              <w:spacing w:before="0" w:after="0" w:line="276" w:lineRule="auto"/>
              <w:jc w:val="center"/>
            </w:pPr>
            <w:r>
              <w:rPr>
                <w:rFonts w:ascii="Times New Roman" w:hAnsi="Times New Roman"/>
                <w:sz w:val="21"/>
              </w:rPr>
              <w:t>id</w:t>
            </w:r>
          </w:p>
        </w:tc>
        <w:tc>
          <w:tcPr>
            <w:tcW w:w="1814" w:type="dxa"/>
            <w:shd w:val="clear" w:color="auto" w:fill="FFFFFF"/>
            <w:tcMar>
              <w:top w:w="80" w:type="dxa"/>
              <w:left w:w="120" w:type="dxa"/>
              <w:bottom w:w="80" w:type="dxa"/>
              <w:right w:w="120" w:type="dxa"/>
            </w:tcMar>
          </w:tcPr>
          <w:p w14:paraId="58BE08EA">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09121BFC">
            <w:pPr>
              <w:spacing w:before="0" w:after="0" w:line="276" w:lineRule="auto"/>
              <w:jc w:val="left"/>
            </w:pPr>
            <w:r>
              <w:rPr>
                <w:rFonts w:ascii="Times New Roman" w:hAnsi="Times New Roman"/>
                <w:sz w:val="21"/>
              </w:rPr>
              <w:t>PK, Auto Increment</w:t>
            </w:r>
          </w:p>
        </w:tc>
        <w:tc>
          <w:tcPr>
            <w:tcW w:w="3685" w:type="dxa"/>
            <w:shd w:val="clear" w:color="auto" w:fill="FFFFFF"/>
            <w:tcMar>
              <w:top w:w="80" w:type="dxa"/>
              <w:left w:w="120" w:type="dxa"/>
              <w:bottom w:w="80" w:type="dxa"/>
              <w:right w:w="120" w:type="dxa"/>
            </w:tcMar>
          </w:tcPr>
          <w:p w14:paraId="5C13C741">
            <w:pPr>
              <w:spacing w:before="0" w:after="0" w:line="276" w:lineRule="auto"/>
              <w:jc w:val="left"/>
            </w:pPr>
            <w:r>
              <w:rPr>
                <w:rFonts w:ascii="Times New Roman" w:hAnsi="Times New Roman"/>
                <w:sz w:val="21"/>
              </w:rPr>
              <w:t>Mã định danh giao dịch đặt chỗ / gửi xe</w:t>
            </w:r>
          </w:p>
        </w:tc>
      </w:tr>
      <w:tr w14:paraId="13B1961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30039257">
            <w:pPr>
              <w:spacing w:before="0" w:after="0" w:line="276" w:lineRule="auto"/>
              <w:jc w:val="center"/>
            </w:pPr>
            <w:r>
              <w:rPr>
                <w:rFonts w:ascii="Times New Roman" w:hAnsi="Times New Roman"/>
                <w:sz w:val="21"/>
              </w:rPr>
              <w:t>booking_code</w:t>
            </w:r>
          </w:p>
        </w:tc>
        <w:tc>
          <w:tcPr>
            <w:tcW w:w="1814" w:type="dxa"/>
            <w:shd w:val="clear" w:color="auto" w:fill="F8FAFC"/>
            <w:tcMar>
              <w:top w:w="80" w:type="dxa"/>
              <w:left w:w="120" w:type="dxa"/>
              <w:bottom w:w="80" w:type="dxa"/>
              <w:right w:w="120" w:type="dxa"/>
            </w:tcMar>
          </w:tcPr>
          <w:p w14:paraId="3CB46043">
            <w:pPr>
              <w:spacing w:before="0" w:after="0" w:line="276" w:lineRule="auto"/>
              <w:jc w:val="left"/>
            </w:pPr>
            <w:r>
              <w:rPr>
                <w:rFonts w:ascii="Times New Roman" w:hAnsi="Times New Roman"/>
                <w:sz w:val="21"/>
              </w:rPr>
              <w:t>VARCHAR(64)</w:t>
            </w:r>
          </w:p>
        </w:tc>
        <w:tc>
          <w:tcPr>
            <w:tcW w:w="2154" w:type="dxa"/>
            <w:shd w:val="clear" w:color="auto" w:fill="F8FAFC"/>
            <w:tcMar>
              <w:top w:w="80" w:type="dxa"/>
              <w:left w:w="120" w:type="dxa"/>
              <w:bottom w:w="80" w:type="dxa"/>
              <w:right w:w="120" w:type="dxa"/>
            </w:tcMar>
          </w:tcPr>
          <w:p w14:paraId="238F8B4A">
            <w:pPr>
              <w:spacing w:before="0" w:after="0" w:line="276" w:lineRule="auto"/>
              <w:jc w:val="left"/>
            </w:pPr>
            <w:r>
              <w:rPr>
                <w:rFonts w:ascii="Times New Roman" w:hAnsi="Times New Roman"/>
                <w:sz w:val="21"/>
              </w:rPr>
              <w:t>UNIQUE, NOT NULL</w:t>
            </w:r>
          </w:p>
        </w:tc>
        <w:tc>
          <w:tcPr>
            <w:tcW w:w="3685" w:type="dxa"/>
            <w:shd w:val="clear" w:color="auto" w:fill="F8FAFC"/>
            <w:tcMar>
              <w:top w:w="80" w:type="dxa"/>
              <w:left w:w="120" w:type="dxa"/>
              <w:bottom w:w="80" w:type="dxa"/>
              <w:right w:w="120" w:type="dxa"/>
            </w:tcMar>
          </w:tcPr>
          <w:p w14:paraId="7D5C6076">
            <w:pPr>
              <w:spacing w:before="0" w:after="0" w:line="276" w:lineRule="auto"/>
              <w:jc w:val="left"/>
            </w:pPr>
            <w:r>
              <w:rPr>
                <w:rFonts w:ascii="Times New Roman" w:hAnsi="Times New Roman"/>
                <w:sz w:val="21"/>
              </w:rPr>
              <w:t>Mã đơn đặt vé duy nhất dùng để tạo mã QR Code</w:t>
            </w:r>
          </w:p>
        </w:tc>
      </w:tr>
      <w:tr w14:paraId="2865FB1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2AF73DC">
            <w:pPr>
              <w:spacing w:before="0" w:after="0" w:line="276" w:lineRule="auto"/>
              <w:jc w:val="center"/>
            </w:pPr>
            <w:r>
              <w:rPr>
                <w:rFonts w:ascii="Times New Roman" w:hAnsi="Times New Roman"/>
                <w:sz w:val="21"/>
              </w:rPr>
              <w:t>user_id</w:t>
            </w:r>
          </w:p>
        </w:tc>
        <w:tc>
          <w:tcPr>
            <w:tcW w:w="1814" w:type="dxa"/>
            <w:shd w:val="clear" w:color="auto" w:fill="FFFFFF"/>
            <w:tcMar>
              <w:top w:w="80" w:type="dxa"/>
              <w:left w:w="120" w:type="dxa"/>
              <w:bottom w:w="80" w:type="dxa"/>
              <w:right w:w="120" w:type="dxa"/>
            </w:tcMar>
          </w:tcPr>
          <w:p w14:paraId="50F2AEC1">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4DD4AF9E">
            <w:pPr>
              <w:spacing w:before="0" w:after="0" w:line="276" w:lineRule="auto"/>
              <w:jc w:val="left"/>
            </w:pPr>
            <w:r>
              <w:rPr>
                <w:rFonts w:ascii="Times New Roman" w:hAnsi="Times New Roman"/>
                <w:sz w:val="21"/>
              </w:rPr>
              <w:t>FK -&gt; users(id), NOT NULL</w:t>
            </w:r>
          </w:p>
        </w:tc>
        <w:tc>
          <w:tcPr>
            <w:tcW w:w="3685" w:type="dxa"/>
            <w:shd w:val="clear" w:color="auto" w:fill="FFFFFF"/>
            <w:tcMar>
              <w:top w:w="80" w:type="dxa"/>
              <w:left w:w="120" w:type="dxa"/>
              <w:bottom w:w="80" w:type="dxa"/>
              <w:right w:w="120" w:type="dxa"/>
            </w:tcMar>
          </w:tcPr>
          <w:p w14:paraId="75E2769A">
            <w:pPr>
              <w:spacing w:before="0" w:after="0" w:line="276" w:lineRule="auto"/>
              <w:jc w:val="left"/>
            </w:pPr>
            <w:r>
              <w:rPr>
                <w:rFonts w:ascii="Times New Roman" w:hAnsi="Times New Roman"/>
                <w:sz w:val="21"/>
              </w:rPr>
              <w:t>Khách hàng thực hiện đơn đặt chỗ</w:t>
            </w:r>
          </w:p>
        </w:tc>
      </w:tr>
      <w:tr w14:paraId="794FB3A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4D9C4CB5">
            <w:pPr>
              <w:spacing w:before="0" w:after="0" w:line="276" w:lineRule="auto"/>
              <w:jc w:val="center"/>
            </w:pPr>
            <w:r>
              <w:rPr>
                <w:rFonts w:ascii="Times New Roman" w:hAnsi="Times New Roman"/>
                <w:sz w:val="21"/>
              </w:rPr>
              <w:t>slot_id</w:t>
            </w:r>
          </w:p>
        </w:tc>
        <w:tc>
          <w:tcPr>
            <w:tcW w:w="1814" w:type="dxa"/>
            <w:shd w:val="clear" w:color="auto" w:fill="F8FAFC"/>
            <w:tcMar>
              <w:top w:w="80" w:type="dxa"/>
              <w:left w:w="120" w:type="dxa"/>
              <w:bottom w:w="80" w:type="dxa"/>
              <w:right w:w="120" w:type="dxa"/>
            </w:tcMar>
          </w:tcPr>
          <w:p w14:paraId="30A7340E">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4E53A9D9">
            <w:pPr>
              <w:spacing w:before="0" w:after="0" w:line="276" w:lineRule="auto"/>
              <w:jc w:val="left"/>
            </w:pPr>
            <w:r>
              <w:rPr>
                <w:rFonts w:ascii="Times New Roman" w:hAnsi="Times New Roman"/>
                <w:sz w:val="21"/>
              </w:rPr>
              <w:t>FK -&gt; parking_slots(id), NOT NULL</w:t>
            </w:r>
          </w:p>
        </w:tc>
        <w:tc>
          <w:tcPr>
            <w:tcW w:w="3685" w:type="dxa"/>
            <w:shd w:val="clear" w:color="auto" w:fill="F8FAFC"/>
            <w:tcMar>
              <w:top w:w="80" w:type="dxa"/>
              <w:left w:w="120" w:type="dxa"/>
              <w:bottom w:w="80" w:type="dxa"/>
              <w:right w:w="120" w:type="dxa"/>
            </w:tcMar>
          </w:tcPr>
          <w:p w14:paraId="774E3F36">
            <w:pPr>
              <w:spacing w:before="0" w:after="0" w:line="276" w:lineRule="auto"/>
              <w:jc w:val="left"/>
            </w:pPr>
            <w:r>
              <w:rPr>
                <w:rFonts w:ascii="Times New Roman" w:hAnsi="Times New Roman"/>
                <w:sz w:val="21"/>
              </w:rPr>
              <w:t>Vị trí ô đỗ được phân bổ</w:t>
            </w:r>
          </w:p>
        </w:tc>
      </w:tr>
      <w:tr w14:paraId="2D6A087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116784A8">
            <w:pPr>
              <w:spacing w:before="0" w:after="0" w:line="276" w:lineRule="auto"/>
              <w:jc w:val="center"/>
            </w:pPr>
            <w:r>
              <w:rPr>
                <w:rFonts w:ascii="Times New Roman" w:hAnsi="Times New Roman"/>
                <w:sz w:val="21"/>
              </w:rPr>
              <w:t>license_plate</w:t>
            </w:r>
          </w:p>
        </w:tc>
        <w:tc>
          <w:tcPr>
            <w:tcW w:w="1814" w:type="dxa"/>
            <w:shd w:val="clear" w:color="auto" w:fill="FFFFFF"/>
            <w:tcMar>
              <w:top w:w="80" w:type="dxa"/>
              <w:left w:w="120" w:type="dxa"/>
              <w:bottom w:w="80" w:type="dxa"/>
              <w:right w:w="120" w:type="dxa"/>
            </w:tcMar>
          </w:tcPr>
          <w:p w14:paraId="5F7E0377">
            <w:pPr>
              <w:spacing w:before="0" w:after="0" w:line="276" w:lineRule="auto"/>
              <w:jc w:val="left"/>
            </w:pPr>
            <w:r>
              <w:rPr>
                <w:rFonts w:ascii="Times New Roman" w:hAnsi="Times New Roman"/>
                <w:sz w:val="21"/>
              </w:rPr>
              <w:t>VARCHAR(30)</w:t>
            </w:r>
          </w:p>
        </w:tc>
        <w:tc>
          <w:tcPr>
            <w:tcW w:w="2154" w:type="dxa"/>
            <w:shd w:val="clear" w:color="auto" w:fill="FFFFFF"/>
            <w:tcMar>
              <w:top w:w="80" w:type="dxa"/>
              <w:left w:w="120" w:type="dxa"/>
              <w:bottom w:w="80" w:type="dxa"/>
              <w:right w:w="120" w:type="dxa"/>
            </w:tcMar>
          </w:tcPr>
          <w:p w14:paraId="2CEB2077">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3C7EC3A0">
            <w:pPr>
              <w:spacing w:before="0" w:after="0" w:line="276" w:lineRule="auto"/>
              <w:jc w:val="left"/>
            </w:pPr>
            <w:r>
              <w:rPr>
                <w:rFonts w:ascii="Times New Roman" w:hAnsi="Times New Roman"/>
                <w:sz w:val="21"/>
              </w:rPr>
              <w:t>Biển số xe đăng ký vào bãi</w:t>
            </w:r>
          </w:p>
        </w:tc>
      </w:tr>
      <w:tr w14:paraId="7784310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1B939904">
            <w:pPr>
              <w:spacing w:before="0" w:after="0" w:line="276" w:lineRule="auto"/>
              <w:jc w:val="center"/>
            </w:pPr>
            <w:r>
              <w:rPr>
                <w:rFonts w:ascii="Times New Roman" w:hAnsi="Times New Roman"/>
                <w:sz w:val="21"/>
              </w:rPr>
              <w:t>start_time</w:t>
            </w:r>
          </w:p>
        </w:tc>
        <w:tc>
          <w:tcPr>
            <w:tcW w:w="1814" w:type="dxa"/>
            <w:shd w:val="clear" w:color="auto" w:fill="F8FAFC"/>
            <w:tcMar>
              <w:top w:w="80" w:type="dxa"/>
              <w:left w:w="120" w:type="dxa"/>
              <w:bottom w:w="80" w:type="dxa"/>
              <w:right w:w="120" w:type="dxa"/>
            </w:tcMar>
          </w:tcPr>
          <w:p w14:paraId="5141E55E">
            <w:pPr>
              <w:spacing w:before="0" w:after="0" w:line="276" w:lineRule="auto"/>
              <w:jc w:val="left"/>
            </w:pPr>
            <w:r>
              <w:rPr>
                <w:rFonts w:ascii="Times New Roman" w:hAnsi="Times New Roman"/>
                <w:sz w:val="21"/>
              </w:rPr>
              <w:t>TIMESTAMP</w:t>
            </w:r>
          </w:p>
        </w:tc>
        <w:tc>
          <w:tcPr>
            <w:tcW w:w="2154" w:type="dxa"/>
            <w:shd w:val="clear" w:color="auto" w:fill="F8FAFC"/>
            <w:tcMar>
              <w:top w:w="80" w:type="dxa"/>
              <w:left w:w="120" w:type="dxa"/>
              <w:bottom w:w="80" w:type="dxa"/>
              <w:right w:w="120" w:type="dxa"/>
            </w:tcMar>
          </w:tcPr>
          <w:p w14:paraId="58E57BD1">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4E6D703F">
            <w:pPr>
              <w:spacing w:before="0" w:after="0" w:line="276" w:lineRule="auto"/>
              <w:jc w:val="left"/>
            </w:pPr>
            <w:r>
              <w:rPr>
                <w:rFonts w:ascii="Times New Roman" w:hAnsi="Times New Roman"/>
                <w:sz w:val="21"/>
              </w:rPr>
              <w:t>Thời gian bắt đầu đặt hoặc check-in thực tế</w:t>
            </w:r>
          </w:p>
        </w:tc>
      </w:tr>
      <w:tr w14:paraId="0A4299B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B81E33E">
            <w:pPr>
              <w:spacing w:before="0" w:after="0" w:line="276" w:lineRule="auto"/>
              <w:jc w:val="center"/>
            </w:pPr>
            <w:r>
              <w:rPr>
                <w:rFonts w:ascii="Times New Roman" w:hAnsi="Times New Roman"/>
                <w:sz w:val="21"/>
              </w:rPr>
              <w:t>end_time</w:t>
            </w:r>
          </w:p>
        </w:tc>
        <w:tc>
          <w:tcPr>
            <w:tcW w:w="1814" w:type="dxa"/>
            <w:shd w:val="clear" w:color="auto" w:fill="FFFFFF"/>
            <w:tcMar>
              <w:top w:w="80" w:type="dxa"/>
              <w:left w:w="120" w:type="dxa"/>
              <w:bottom w:w="80" w:type="dxa"/>
              <w:right w:w="120" w:type="dxa"/>
            </w:tcMar>
          </w:tcPr>
          <w:p w14:paraId="3D9DBC1B">
            <w:pPr>
              <w:spacing w:before="0" w:after="0" w:line="276" w:lineRule="auto"/>
              <w:jc w:val="left"/>
            </w:pPr>
            <w:r>
              <w:rPr>
                <w:rFonts w:ascii="Times New Roman" w:hAnsi="Times New Roman"/>
                <w:sz w:val="21"/>
              </w:rPr>
              <w:t>TIMESTAMP</w:t>
            </w:r>
          </w:p>
        </w:tc>
        <w:tc>
          <w:tcPr>
            <w:tcW w:w="2154" w:type="dxa"/>
            <w:shd w:val="clear" w:color="auto" w:fill="FFFFFF"/>
            <w:tcMar>
              <w:top w:w="80" w:type="dxa"/>
              <w:left w:w="120" w:type="dxa"/>
              <w:bottom w:w="80" w:type="dxa"/>
              <w:right w:w="120" w:type="dxa"/>
            </w:tcMar>
          </w:tcPr>
          <w:p w14:paraId="568E306E">
            <w:pPr>
              <w:spacing w:before="0" w:after="0" w:line="276" w:lineRule="auto"/>
              <w:jc w:val="left"/>
            </w:pPr>
            <w:r>
              <w:rPr>
                <w:rFonts w:ascii="Times New Roman" w:hAnsi="Times New Roman"/>
                <w:sz w:val="21"/>
              </w:rPr>
              <w:t>NULLABLE</w:t>
            </w:r>
          </w:p>
        </w:tc>
        <w:tc>
          <w:tcPr>
            <w:tcW w:w="3685" w:type="dxa"/>
            <w:shd w:val="clear" w:color="auto" w:fill="FFFFFF"/>
            <w:tcMar>
              <w:top w:w="80" w:type="dxa"/>
              <w:left w:w="120" w:type="dxa"/>
              <w:bottom w:w="80" w:type="dxa"/>
              <w:right w:w="120" w:type="dxa"/>
            </w:tcMar>
          </w:tcPr>
          <w:p w14:paraId="03CDBCEE">
            <w:pPr>
              <w:spacing w:before="0" w:after="0" w:line="276" w:lineRule="auto"/>
              <w:jc w:val="left"/>
            </w:pPr>
            <w:r>
              <w:rPr>
                <w:rFonts w:ascii="Times New Roman" w:hAnsi="Times New Roman"/>
                <w:sz w:val="21"/>
              </w:rPr>
              <w:t>Thời gian kết thúc đặt dự kiến hoặc check-out thực tế</w:t>
            </w:r>
          </w:p>
        </w:tc>
      </w:tr>
      <w:tr w14:paraId="3198976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54D54FE1">
            <w:pPr>
              <w:spacing w:before="0" w:after="0" w:line="276" w:lineRule="auto"/>
              <w:jc w:val="center"/>
            </w:pPr>
            <w:r>
              <w:rPr>
                <w:rFonts w:ascii="Times New Roman" w:hAnsi="Times New Roman"/>
                <w:sz w:val="21"/>
              </w:rPr>
              <w:t>status</w:t>
            </w:r>
          </w:p>
        </w:tc>
        <w:tc>
          <w:tcPr>
            <w:tcW w:w="1814" w:type="dxa"/>
            <w:shd w:val="clear" w:color="auto" w:fill="F8FAFC"/>
            <w:tcMar>
              <w:top w:w="80" w:type="dxa"/>
              <w:left w:w="120" w:type="dxa"/>
              <w:bottom w:w="80" w:type="dxa"/>
              <w:right w:w="120" w:type="dxa"/>
            </w:tcMar>
          </w:tcPr>
          <w:p w14:paraId="783EFE1D">
            <w:pPr>
              <w:spacing w:before="0" w:after="0" w:line="276" w:lineRule="auto"/>
              <w:jc w:val="left"/>
            </w:pPr>
            <w:r>
              <w:rPr>
                <w:rFonts w:ascii="Times New Roman" w:hAnsi="Times New Roman"/>
                <w:sz w:val="21"/>
              </w:rPr>
              <w:t>VARCHAR(30)</w:t>
            </w:r>
          </w:p>
        </w:tc>
        <w:tc>
          <w:tcPr>
            <w:tcW w:w="2154" w:type="dxa"/>
            <w:shd w:val="clear" w:color="auto" w:fill="F8FAFC"/>
            <w:tcMar>
              <w:top w:w="80" w:type="dxa"/>
              <w:left w:w="120" w:type="dxa"/>
              <w:bottom w:w="80" w:type="dxa"/>
              <w:right w:w="120" w:type="dxa"/>
            </w:tcMar>
          </w:tcPr>
          <w:p w14:paraId="40DD6D95">
            <w:pPr>
              <w:spacing w:before="0" w:after="0" w:line="276" w:lineRule="auto"/>
              <w:jc w:val="left"/>
            </w:pPr>
            <w:r>
              <w:rPr>
                <w:rFonts w:ascii="Times New Roman" w:hAnsi="Times New Roman"/>
                <w:sz w:val="21"/>
              </w:rPr>
              <w:t>NOT NULL, DEFAULT 'confirmed'</w:t>
            </w:r>
          </w:p>
        </w:tc>
        <w:tc>
          <w:tcPr>
            <w:tcW w:w="3685" w:type="dxa"/>
            <w:shd w:val="clear" w:color="auto" w:fill="F8FAFC"/>
            <w:tcMar>
              <w:top w:w="80" w:type="dxa"/>
              <w:left w:w="120" w:type="dxa"/>
              <w:bottom w:w="80" w:type="dxa"/>
              <w:right w:w="120" w:type="dxa"/>
            </w:tcMar>
          </w:tcPr>
          <w:p w14:paraId="170FC2C4">
            <w:pPr>
              <w:spacing w:before="0" w:after="0" w:line="276" w:lineRule="auto"/>
              <w:jc w:val="left"/>
            </w:pPr>
            <w:r>
              <w:rPr>
                <w:rFonts w:ascii="Times New Roman" w:hAnsi="Times New Roman"/>
                <w:sz w:val="21"/>
              </w:rPr>
              <w:t>Trạng thái: 'confirmed', 'checked_in', 'completed', 'cancelled'</w:t>
            </w:r>
          </w:p>
        </w:tc>
      </w:tr>
      <w:tr w14:paraId="298AE1D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05B18C62">
            <w:pPr>
              <w:spacing w:before="0" w:after="0" w:line="276" w:lineRule="auto"/>
              <w:jc w:val="center"/>
            </w:pPr>
            <w:r>
              <w:rPr>
                <w:rFonts w:ascii="Times New Roman" w:hAnsi="Times New Roman"/>
                <w:sz w:val="21"/>
              </w:rPr>
              <w:t>total_amount</w:t>
            </w:r>
          </w:p>
        </w:tc>
        <w:tc>
          <w:tcPr>
            <w:tcW w:w="1814" w:type="dxa"/>
            <w:shd w:val="clear" w:color="auto" w:fill="FFFFFF"/>
            <w:tcMar>
              <w:top w:w="80" w:type="dxa"/>
              <w:left w:w="120" w:type="dxa"/>
              <w:bottom w:w="80" w:type="dxa"/>
              <w:right w:w="120" w:type="dxa"/>
            </w:tcMar>
          </w:tcPr>
          <w:p w14:paraId="4F6AF6EE">
            <w:pPr>
              <w:spacing w:before="0" w:after="0" w:line="276" w:lineRule="auto"/>
              <w:jc w:val="left"/>
            </w:pPr>
            <w:r>
              <w:rPr>
                <w:rFonts w:ascii="Times New Roman" w:hAnsi="Times New Roman"/>
                <w:sz w:val="21"/>
              </w:rPr>
              <w:t>DECIMAL(12, 2)</w:t>
            </w:r>
          </w:p>
        </w:tc>
        <w:tc>
          <w:tcPr>
            <w:tcW w:w="2154" w:type="dxa"/>
            <w:shd w:val="clear" w:color="auto" w:fill="FFFFFF"/>
            <w:tcMar>
              <w:top w:w="80" w:type="dxa"/>
              <w:left w:w="120" w:type="dxa"/>
              <w:bottom w:w="80" w:type="dxa"/>
              <w:right w:w="120" w:type="dxa"/>
            </w:tcMar>
          </w:tcPr>
          <w:p w14:paraId="1BDFE58C">
            <w:pPr>
              <w:spacing w:before="0" w:after="0" w:line="276" w:lineRule="auto"/>
              <w:jc w:val="left"/>
            </w:pPr>
            <w:r>
              <w:rPr>
                <w:rFonts w:ascii="Times New Roman" w:hAnsi="Times New Roman"/>
                <w:sz w:val="21"/>
              </w:rPr>
              <w:t>NOT NULL, DEFAULT 0.0</w:t>
            </w:r>
          </w:p>
        </w:tc>
        <w:tc>
          <w:tcPr>
            <w:tcW w:w="3685" w:type="dxa"/>
            <w:shd w:val="clear" w:color="auto" w:fill="FFFFFF"/>
            <w:tcMar>
              <w:top w:w="80" w:type="dxa"/>
              <w:left w:w="120" w:type="dxa"/>
              <w:bottom w:w="80" w:type="dxa"/>
              <w:right w:w="120" w:type="dxa"/>
            </w:tcMar>
          </w:tcPr>
          <w:p w14:paraId="3FFD31B5">
            <w:pPr>
              <w:spacing w:before="0" w:after="0" w:line="276" w:lineRule="auto"/>
              <w:jc w:val="left"/>
            </w:pPr>
            <w:r>
              <w:rPr>
                <w:rFonts w:ascii="Times New Roman" w:hAnsi="Times New Roman"/>
                <w:sz w:val="21"/>
              </w:rPr>
              <w:t>Tổng số tiền phí gửi xe cần thanh toán</w:t>
            </w:r>
          </w:p>
        </w:tc>
      </w:tr>
      <w:tr w14:paraId="66E59A3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0873D15B">
            <w:pPr>
              <w:spacing w:before="0" w:after="0" w:line="276" w:lineRule="auto"/>
              <w:jc w:val="center"/>
            </w:pPr>
            <w:r>
              <w:rPr>
                <w:rFonts w:ascii="Times New Roman" w:hAnsi="Times New Roman"/>
                <w:sz w:val="21"/>
              </w:rPr>
              <w:t>payment_status</w:t>
            </w:r>
          </w:p>
        </w:tc>
        <w:tc>
          <w:tcPr>
            <w:tcW w:w="1814" w:type="dxa"/>
            <w:shd w:val="clear" w:color="auto" w:fill="F8FAFC"/>
            <w:tcMar>
              <w:top w:w="80" w:type="dxa"/>
              <w:left w:w="120" w:type="dxa"/>
              <w:bottom w:w="80" w:type="dxa"/>
              <w:right w:w="120" w:type="dxa"/>
            </w:tcMar>
          </w:tcPr>
          <w:p w14:paraId="1282AEB1">
            <w:pPr>
              <w:spacing w:before="0" w:after="0" w:line="276" w:lineRule="auto"/>
              <w:jc w:val="left"/>
            </w:pPr>
            <w:r>
              <w:rPr>
                <w:rFonts w:ascii="Times New Roman" w:hAnsi="Times New Roman"/>
                <w:sz w:val="21"/>
              </w:rPr>
              <w:t>VARCHAR(20)</w:t>
            </w:r>
          </w:p>
        </w:tc>
        <w:tc>
          <w:tcPr>
            <w:tcW w:w="2154" w:type="dxa"/>
            <w:shd w:val="clear" w:color="auto" w:fill="F8FAFC"/>
            <w:tcMar>
              <w:top w:w="80" w:type="dxa"/>
              <w:left w:w="120" w:type="dxa"/>
              <w:bottom w:w="80" w:type="dxa"/>
              <w:right w:w="120" w:type="dxa"/>
            </w:tcMar>
          </w:tcPr>
          <w:p w14:paraId="247F4D00">
            <w:pPr>
              <w:spacing w:before="0" w:after="0" w:line="276" w:lineRule="auto"/>
              <w:jc w:val="left"/>
            </w:pPr>
            <w:r>
              <w:rPr>
                <w:rFonts w:ascii="Times New Roman" w:hAnsi="Times New Roman"/>
                <w:sz w:val="21"/>
              </w:rPr>
              <w:t>NOT NULL, DEFAULT 'pending'</w:t>
            </w:r>
          </w:p>
        </w:tc>
        <w:tc>
          <w:tcPr>
            <w:tcW w:w="3685" w:type="dxa"/>
            <w:shd w:val="clear" w:color="auto" w:fill="F8FAFC"/>
            <w:tcMar>
              <w:top w:w="80" w:type="dxa"/>
              <w:left w:w="120" w:type="dxa"/>
              <w:bottom w:w="80" w:type="dxa"/>
              <w:right w:w="120" w:type="dxa"/>
            </w:tcMar>
          </w:tcPr>
          <w:p w14:paraId="630A4EAB">
            <w:pPr>
              <w:spacing w:before="0" w:after="0" w:line="276" w:lineRule="auto"/>
              <w:jc w:val="left"/>
            </w:pPr>
            <w:r>
              <w:rPr>
                <w:rFonts w:ascii="Times New Roman" w:hAnsi="Times New Roman"/>
                <w:sz w:val="21"/>
              </w:rPr>
              <w:t>Trạng thái thanh toán: 'pending', 'paid', 'refunded'</w:t>
            </w:r>
          </w:p>
        </w:tc>
      </w:tr>
      <w:tr w14:paraId="6EDC663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6A164BBC">
            <w:pPr>
              <w:spacing w:before="0" w:after="0" w:line="276" w:lineRule="auto"/>
              <w:jc w:val="center"/>
            </w:pPr>
            <w:r>
              <w:rPr>
                <w:rFonts w:ascii="Times New Roman" w:hAnsi="Times New Roman"/>
                <w:sz w:val="21"/>
              </w:rPr>
              <w:t>created_at</w:t>
            </w:r>
          </w:p>
        </w:tc>
        <w:tc>
          <w:tcPr>
            <w:tcW w:w="1814" w:type="dxa"/>
            <w:shd w:val="clear" w:color="auto" w:fill="FFFFFF"/>
            <w:tcMar>
              <w:top w:w="80" w:type="dxa"/>
              <w:left w:w="120" w:type="dxa"/>
              <w:bottom w:w="80" w:type="dxa"/>
              <w:right w:w="120" w:type="dxa"/>
            </w:tcMar>
          </w:tcPr>
          <w:p w14:paraId="2696B12E">
            <w:pPr>
              <w:spacing w:before="0" w:after="0" w:line="276" w:lineRule="auto"/>
              <w:jc w:val="left"/>
            </w:pPr>
            <w:r>
              <w:rPr>
                <w:rFonts w:ascii="Times New Roman" w:hAnsi="Times New Roman"/>
                <w:sz w:val="21"/>
              </w:rPr>
              <w:t>TIMESTAMP</w:t>
            </w:r>
          </w:p>
        </w:tc>
        <w:tc>
          <w:tcPr>
            <w:tcW w:w="2154" w:type="dxa"/>
            <w:shd w:val="clear" w:color="auto" w:fill="FFFFFF"/>
            <w:tcMar>
              <w:top w:w="80" w:type="dxa"/>
              <w:left w:w="120" w:type="dxa"/>
              <w:bottom w:w="80" w:type="dxa"/>
              <w:right w:w="120" w:type="dxa"/>
            </w:tcMar>
          </w:tcPr>
          <w:p w14:paraId="666A0ADE">
            <w:pPr>
              <w:spacing w:before="0" w:after="0" w:line="276" w:lineRule="auto"/>
              <w:jc w:val="left"/>
            </w:pPr>
            <w:r>
              <w:rPr>
                <w:rFonts w:ascii="Times New Roman" w:hAnsi="Times New Roman"/>
                <w:sz w:val="21"/>
              </w:rPr>
              <w:t>DEFAULT CURRENT_TIMESTAMP</w:t>
            </w:r>
          </w:p>
        </w:tc>
        <w:tc>
          <w:tcPr>
            <w:tcW w:w="3685" w:type="dxa"/>
            <w:shd w:val="clear" w:color="auto" w:fill="FFFFFF"/>
            <w:tcMar>
              <w:top w:w="80" w:type="dxa"/>
              <w:left w:w="120" w:type="dxa"/>
              <w:bottom w:w="80" w:type="dxa"/>
              <w:right w:w="120" w:type="dxa"/>
            </w:tcMar>
          </w:tcPr>
          <w:p w14:paraId="3863FEDD">
            <w:pPr>
              <w:spacing w:before="0" w:after="0" w:line="276" w:lineRule="auto"/>
              <w:jc w:val="left"/>
            </w:pPr>
            <w:r>
              <w:rPr>
                <w:rFonts w:ascii="Times New Roman" w:hAnsi="Times New Roman"/>
                <w:sz w:val="21"/>
              </w:rPr>
              <w:t>Thời điểm tạo đơn đặt chỗ</w:t>
            </w:r>
          </w:p>
        </w:tc>
      </w:tr>
    </w:tbl>
    <w:p w14:paraId="3CFDCC07">
      <w:pPr>
        <w:spacing w:after="80"/>
      </w:pPr>
    </w:p>
    <w:p w14:paraId="2C5FEA83">
      <w:pPr>
        <w:spacing w:before="160" w:after="60"/>
        <w:jc w:val="left"/>
      </w:pPr>
      <w:r>
        <w:rPr>
          <w:rFonts w:ascii="Times New Roman" w:hAnsi="Times New Roman"/>
          <w:b/>
          <w:sz w:val="23"/>
        </w:rPr>
        <w:t>Bảng 2.6: Cấu trúc chi tiết bảng đăng ký vé tháng (monthly_passes)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400"/>
        <w:gridCol w:w="1773"/>
        <w:gridCol w:w="2539"/>
        <w:gridCol w:w="3093"/>
      </w:tblGrid>
      <w:tr w14:paraId="5B4F0B9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1E3A8A"/>
            <w:tcMar>
              <w:top w:w="120" w:type="dxa"/>
              <w:left w:w="150" w:type="dxa"/>
              <w:bottom w:w="120" w:type="dxa"/>
              <w:right w:w="150" w:type="dxa"/>
            </w:tcMar>
          </w:tcPr>
          <w:p w14:paraId="6361EDE7">
            <w:pPr>
              <w:spacing w:before="0" w:after="0"/>
              <w:jc w:val="center"/>
            </w:pPr>
            <w:r>
              <w:rPr>
                <w:rFonts w:ascii="Times New Roman" w:hAnsi="Times New Roman"/>
                <w:b/>
                <w:color w:val="FFFFFF"/>
                <w:sz w:val="22"/>
              </w:rPr>
              <w:t>Tên trường</w:t>
            </w:r>
          </w:p>
        </w:tc>
        <w:tc>
          <w:tcPr>
            <w:tcW w:w="1814" w:type="dxa"/>
            <w:shd w:val="clear" w:color="auto" w:fill="1E3A8A"/>
            <w:tcMar>
              <w:top w:w="120" w:type="dxa"/>
              <w:left w:w="150" w:type="dxa"/>
              <w:bottom w:w="120" w:type="dxa"/>
              <w:right w:w="150" w:type="dxa"/>
            </w:tcMar>
          </w:tcPr>
          <w:p w14:paraId="1C8B6B17">
            <w:pPr>
              <w:spacing w:before="0" w:after="0"/>
              <w:jc w:val="center"/>
            </w:pPr>
            <w:r>
              <w:rPr>
                <w:rFonts w:ascii="Times New Roman" w:hAnsi="Times New Roman"/>
                <w:b/>
                <w:color w:val="FFFFFF"/>
                <w:sz w:val="22"/>
              </w:rPr>
              <w:t>Kiểu dữ liệu</w:t>
            </w:r>
          </w:p>
        </w:tc>
        <w:tc>
          <w:tcPr>
            <w:tcW w:w="2154" w:type="dxa"/>
            <w:shd w:val="clear" w:color="auto" w:fill="1E3A8A"/>
            <w:tcMar>
              <w:top w:w="120" w:type="dxa"/>
              <w:left w:w="150" w:type="dxa"/>
              <w:bottom w:w="120" w:type="dxa"/>
              <w:right w:w="150" w:type="dxa"/>
            </w:tcMar>
          </w:tcPr>
          <w:p w14:paraId="06AA94D8">
            <w:pPr>
              <w:spacing w:before="0" w:after="0"/>
              <w:jc w:val="center"/>
            </w:pPr>
            <w:r>
              <w:rPr>
                <w:rFonts w:ascii="Times New Roman" w:hAnsi="Times New Roman"/>
                <w:b/>
                <w:color w:val="FFFFFF"/>
                <w:sz w:val="22"/>
              </w:rPr>
              <w:t>Ràng buộc</w:t>
            </w:r>
          </w:p>
        </w:tc>
        <w:tc>
          <w:tcPr>
            <w:tcW w:w="3685" w:type="dxa"/>
            <w:shd w:val="clear" w:color="auto" w:fill="1E3A8A"/>
            <w:tcMar>
              <w:top w:w="120" w:type="dxa"/>
              <w:left w:w="150" w:type="dxa"/>
              <w:bottom w:w="120" w:type="dxa"/>
              <w:right w:w="150" w:type="dxa"/>
            </w:tcMar>
          </w:tcPr>
          <w:p w14:paraId="4ED77AED">
            <w:pPr>
              <w:spacing w:before="0" w:after="0"/>
              <w:jc w:val="center"/>
            </w:pPr>
            <w:r>
              <w:rPr>
                <w:rFonts w:ascii="Times New Roman" w:hAnsi="Times New Roman"/>
                <w:b/>
                <w:color w:val="FFFFFF"/>
                <w:sz w:val="22"/>
              </w:rPr>
              <w:t>Mô tả ý nghĩa</w:t>
            </w:r>
          </w:p>
        </w:tc>
      </w:tr>
      <w:tr w14:paraId="27D4E55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A17C7E0">
            <w:pPr>
              <w:spacing w:before="0" w:after="0" w:line="276" w:lineRule="auto"/>
              <w:jc w:val="center"/>
            </w:pPr>
            <w:r>
              <w:rPr>
                <w:rFonts w:ascii="Times New Roman" w:hAnsi="Times New Roman"/>
                <w:sz w:val="21"/>
              </w:rPr>
              <w:t>id</w:t>
            </w:r>
          </w:p>
        </w:tc>
        <w:tc>
          <w:tcPr>
            <w:tcW w:w="1814" w:type="dxa"/>
            <w:shd w:val="clear" w:color="auto" w:fill="FFFFFF"/>
            <w:tcMar>
              <w:top w:w="80" w:type="dxa"/>
              <w:left w:w="120" w:type="dxa"/>
              <w:bottom w:w="80" w:type="dxa"/>
              <w:right w:w="120" w:type="dxa"/>
            </w:tcMar>
          </w:tcPr>
          <w:p w14:paraId="38DA32C3">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3B278A59">
            <w:pPr>
              <w:spacing w:before="0" w:after="0" w:line="276" w:lineRule="auto"/>
              <w:jc w:val="left"/>
            </w:pPr>
            <w:r>
              <w:rPr>
                <w:rFonts w:ascii="Times New Roman" w:hAnsi="Times New Roman"/>
                <w:sz w:val="21"/>
              </w:rPr>
              <w:t>PK, Auto Increment</w:t>
            </w:r>
          </w:p>
        </w:tc>
        <w:tc>
          <w:tcPr>
            <w:tcW w:w="3685" w:type="dxa"/>
            <w:shd w:val="clear" w:color="auto" w:fill="FFFFFF"/>
            <w:tcMar>
              <w:top w:w="80" w:type="dxa"/>
              <w:left w:w="120" w:type="dxa"/>
              <w:bottom w:w="80" w:type="dxa"/>
              <w:right w:w="120" w:type="dxa"/>
            </w:tcMar>
          </w:tcPr>
          <w:p w14:paraId="7C1EBC85">
            <w:pPr>
              <w:spacing w:before="0" w:after="0" w:line="276" w:lineRule="auto"/>
              <w:jc w:val="left"/>
            </w:pPr>
            <w:r>
              <w:rPr>
                <w:rFonts w:ascii="Times New Roman" w:hAnsi="Times New Roman"/>
                <w:sz w:val="21"/>
              </w:rPr>
              <w:t>Mã định danh vé tháng</w:t>
            </w:r>
          </w:p>
        </w:tc>
      </w:tr>
      <w:tr w14:paraId="044A02B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52317989">
            <w:pPr>
              <w:spacing w:before="0" w:after="0" w:line="276" w:lineRule="auto"/>
              <w:jc w:val="center"/>
            </w:pPr>
            <w:r>
              <w:rPr>
                <w:rFonts w:ascii="Times New Roman" w:hAnsi="Times New Roman"/>
                <w:sz w:val="21"/>
              </w:rPr>
              <w:t>pass_code</w:t>
            </w:r>
          </w:p>
        </w:tc>
        <w:tc>
          <w:tcPr>
            <w:tcW w:w="1814" w:type="dxa"/>
            <w:shd w:val="clear" w:color="auto" w:fill="F8FAFC"/>
            <w:tcMar>
              <w:top w:w="80" w:type="dxa"/>
              <w:left w:w="120" w:type="dxa"/>
              <w:bottom w:w="80" w:type="dxa"/>
              <w:right w:w="120" w:type="dxa"/>
            </w:tcMar>
          </w:tcPr>
          <w:p w14:paraId="0CCB4D2C">
            <w:pPr>
              <w:spacing w:before="0" w:after="0" w:line="276" w:lineRule="auto"/>
              <w:jc w:val="left"/>
            </w:pPr>
            <w:r>
              <w:rPr>
                <w:rFonts w:ascii="Times New Roman" w:hAnsi="Times New Roman"/>
                <w:sz w:val="21"/>
              </w:rPr>
              <w:t>VARCHAR(64)</w:t>
            </w:r>
          </w:p>
        </w:tc>
        <w:tc>
          <w:tcPr>
            <w:tcW w:w="2154" w:type="dxa"/>
            <w:shd w:val="clear" w:color="auto" w:fill="F8FAFC"/>
            <w:tcMar>
              <w:top w:w="80" w:type="dxa"/>
              <w:left w:w="120" w:type="dxa"/>
              <w:bottom w:w="80" w:type="dxa"/>
              <w:right w:w="120" w:type="dxa"/>
            </w:tcMar>
          </w:tcPr>
          <w:p w14:paraId="36B0C156">
            <w:pPr>
              <w:spacing w:before="0" w:after="0" w:line="276" w:lineRule="auto"/>
              <w:jc w:val="left"/>
            </w:pPr>
            <w:r>
              <w:rPr>
                <w:rFonts w:ascii="Times New Roman" w:hAnsi="Times New Roman"/>
                <w:sz w:val="21"/>
              </w:rPr>
              <w:t>UNIQUE, NOT NULL</w:t>
            </w:r>
          </w:p>
        </w:tc>
        <w:tc>
          <w:tcPr>
            <w:tcW w:w="3685" w:type="dxa"/>
            <w:shd w:val="clear" w:color="auto" w:fill="F8FAFC"/>
            <w:tcMar>
              <w:top w:w="80" w:type="dxa"/>
              <w:left w:w="120" w:type="dxa"/>
              <w:bottom w:w="80" w:type="dxa"/>
              <w:right w:w="120" w:type="dxa"/>
            </w:tcMar>
          </w:tcPr>
          <w:p w14:paraId="156F6CB3">
            <w:pPr>
              <w:spacing w:before="0" w:after="0" w:line="276" w:lineRule="auto"/>
              <w:jc w:val="left"/>
            </w:pPr>
            <w:r>
              <w:rPr>
                <w:rFonts w:ascii="Times New Roman" w:hAnsi="Times New Roman"/>
                <w:sz w:val="21"/>
              </w:rPr>
              <w:t>Mã vé tháng duy nhất tạo mã QR thẻ định kỳ</w:t>
            </w:r>
          </w:p>
        </w:tc>
      </w:tr>
      <w:tr w14:paraId="76428EF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1D30F338">
            <w:pPr>
              <w:spacing w:before="0" w:after="0" w:line="276" w:lineRule="auto"/>
              <w:jc w:val="center"/>
            </w:pPr>
            <w:r>
              <w:rPr>
                <w:rFonts w:ascii="Times New Roman" w:hAnsi="Times New Roman"/>
                <w:sz w:val="21"/>
              </w:rPr>
              <w:t>user_id</w:t>
            </w:r>
          </w:p>
        </w:tc>
        <w:tc>
          <w:tcPr>
            <w:tcW w:w="1814" w:type="dxa"/>
            <w:shd w:val="clear" w:color="auto" w:fill="FFFFFF"/>
            <w:tcMar>
              <w:top w:w="80" w:type="dxa"/>
              <w:left w:w="120" w:type="dxa"/>
              <w:bottom w:w="80" w:type="dxa"/>
              <w:right w:w="120" w:type="dxa"/>
            </w:tcMar>
          </w:tcPr>
          <w:p w14:paraId="63814DE3">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7F16EEEF">
            <w:pPr>
              <w:spacing w:before="0" w:after="0" w:line="276" w:lineRule="auto"/>
              <w:jc w:val="left"/>
            </w:pPr>
            <w:r>
              <w:rPr>
                <w:rFonts w:ascii="Times New Roman" w:hAnsi="Times New Roman"/>
                <w:sz w:val="21"/>
              </w:rPr>
              <w:t>FK -&gt; users(id), NOT NULL</w:t>
            </w:r>
          </w:p>
        </w:tc>
        <w:tc>
          <w:tcPr>
            <w:tcW w:w="3685" w:type="dxa"/>
            <w:shd w:val="clear" w:color="auto" w:fill="FFFFFF"/>
            <w:tcMar>
              <w:top w:w="80" w:type="dxa"/>
              <w:left w:w="120" w:type="dxa"/>
              <w:bottom w:w="80" w:type="dxa"/>
              <w:right w:w="120" w:type="dxa"/>
            </w:tcMar>
          </w:tcPr>
          <w:p w14:paraId="62858464">
            <w:pPr>
              <w:spacing w:before="0" w:after="0" w:line="276" w:lineRule="auto"/>
              <w:jc w:val="left"/>
            </w:pPr>
            <w:r>
              <w:rPr>
                <w:rFonts w:ascii="Times New Roman" w:hAnsi="Times New Roman"/>
                <w:sz w:val="21"/>
              </w:rPr>
              <w:t>Chủ sở hữu vé tháng</w:t>
            </w:r>
          </w:p>
        </w:tc>
      </w:tr>
      <w:tr w14:paraId="284D957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74DC16A7">
            <w:pPr>
              <w:spacing w:before="0" w:after="0" w:line="276" w:lineRule="auto"/>
              <w:jc w:val="center"/>
            </w:pPr>
            <w:r>
              <w:rPr>
                <w:rFonts w:ascii="Times New Roman" w:hAnsi="Times New Roman"/>
                <w:sz w:val="21"/>
              </w:rPr>
              <w:t>lot_id</w:t>
            </w:r>
          </w:p>
        </w:tc>
        <w:tc>
          <w:tcPr>
            <w:tcW w:w="1814" w:type="dxa"/>
            <w:shd w:val="clear" w:color="auto" w:fill="F8FAFC"/>
            <w:tcMar>
              <w:top w:w="80" w:type="dxa"/>
              <w:left w:w="120" w:type="dxa"/>
              <w:bottom w:w="80" w:type="dxa"/>
              <w:right w:w="120" w:type="dxa"/>
            </w:tcMar>
          </w:tcPr>
          <w:p w14:paraId="3C01528D">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51438BFB">
            <w:pPr>
              <w:spacing w:before="0" w:after="0" w:line="276" w:lineRule="auto"/>
              <w:jc w:val="left"/>
            </w:pPr>
            <w:r>
              <w:rPr>
                <w:rFonts w:ascii="Times New Roman" w:hAnsi="Times New Roman"/>
                <w:sz w:val="21"/>
              </w:rPr>
              <w:t>FK -&gt; parking_lots(id), NOT NULL</w:t>
            </w:r>
          </w:p>
        </w:tc>
        <w:tc>
          <w:tcPr>
            <w:tcW w:w="3685" w:type="dxa"/>
            <w:shd w:val="clear" w:color="auto" w:fill="F8FAFC"/>
            <w:tcMar>
              <w:top w:w="80" w:type="dxa"/>
              <w:left w:w="120" w:type="dxa"/>
              <w:bottom w:w="80" w:type="dxa"/>
              <w:right w:w="120" w:type="dxa"/>
            </w:tcMar>
          </w:tcPr>
          <w:p w14:paraId="1588E348">
            <w:pPr>
              <w:spacing w:before="0" w:after="0" w:line="276" w:lineRule="auto"/>
              <w:jc w:val="left"/>
            </w:pPr>
            <w:r>
              <w:rPr>
                <w:rFonts w:ascii="Times New Roman" w:hAnsi="Times New Roman"/>
                <w:sz w:val="21"/>
              </w:rPr>
              <w:t>Bãi đỗ xe áp dụng vé tháng</w:t>
            </w:r>
          </w:p>
        </w:tc>
      </w:tr>
      <w:tr w14:paraId="6C2414E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565CB82">
            <w:pPr>
              <w:spacing w:before="0" w:after="0" w:line="276" w:lineRule="auto"/>
              <w:jc w:val="center"/>
            </w:pPr>
            <w:r>
              <w:rPr>
                <w:rFonts w:ascii="Times New Roman" w:hAnsi="Times New Roman"/>
                <w:sz w:val="21"/>
              </w:rPr>
              <w:t>license_plate</w:t>
            </w:r>
          </w:p>
        </w:tc>
        <w:tc>
          <w:tcPr>
            <w:tcW w:w="1814" w:type="dxa"/>
            <w:shd w:val="clear" w:color="auto" w:fill="FFFFFF"/>
            <w:tcMar>
              <w:top w:w="80" w:type="dxa"/>
              <w:left w:w="120" w:type="dxa"/>
              <w:bottom w:w="80" w:type="dxa"/>
              <w:right w:w="120" w:type="dxa"/>
            </w:tcMar>
          </w:tcPr>
          <w:p w14:paraId="5D6BF18A">
            <w:pPr>
              <w:spacing w:before="0" w:after="0" w:line="276" w:lineRule="auto"/>
              <w:jc w:val="left"/>
            </w:pPr>
            <w:r>
              <w:rPr>
                <w:rFonts w:ascii="Times New Roman" w:hAnsi="Times New Roman"/>
                <w:sz w:val="21"/>
              </w:rPr>
              <w:t>VARCHAR(30)</w:t>
            </w:r>
          </w:p>
        </w:tc>
        <w:tc>
          <w:tcPr>
            <w:tcW w:w="2154" w:type="dxa"/>
            <w:shd w:val="clear" w:color="auto" w:fill="FFFFFF"/>
            <w:tcMar>
              <w:top w:w="80" w:type="dxa"/>
              <w:left w:w="120" w:type="dxa"/>
              <w:bottom w:w="80" w:type="dxa"/>
              <w:right w:w="120" w:type="dxa"/>
            </w:tcMar>
          </w:tcPr>
          <w:p w14:paraId="1DF0757C">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4171AC9C">
            <w:pPr>
              <w:spacing w:before="0" w:after="0" w:line="276" w:lineRule="auto"/>
              <w:jc w:val="left"/>
            </w:pPr>
            <w:r>
              <w:rPr>
                <w:rFonts w:ascii="Times New Roman" w:hAnsi="Times New Roman"/>
                <w:sz w:val="21"/>
              </w:rPr>
              <w:t>Biển số xe đăng ký vé tháng cố định</w:t>
            </w:r>
          </w:p>
        </w:tc>
      </w:tr>
      <w:tr w14:paraId="16025FC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7D6499E5">
            <w:pPr>
              <w:spacing w:before="0" w:after="0" w:line="276" w:lineRule="auto"/>
              <w:jc w:val="center"/>
            </w:pPr>
            <w:r>
              <w:rPr>
                <w:rFonts w:ascii="Times New Roman" w:hAnsi="Times New Roman"/>
                <w:sz w:val="21"/>
              </w:rPr>
              <w:t>start_date</w:t>
            </w:r>
          </w:p>
        </w:tc>
        <w:tc>
          <w:tcPr>
            <w:tcW w:w="1814" w:type="dxa"/>
            <w:shd w:val="clear" w:color="auto" w:fill="F8FAFC"/>
            <w:tcMar>
              <w:top w:w="80" w:type="dxa"/>
              <w:left w:w="120" w:type="dxa"/>
              <w:bottom w:w="80" w:type="dxa"/>
              <w:right w:w="120" w:type="dxa"/>
            </w:tcMar>
          </w:tcPr>
          <w:p w14:paraId="2D10B1D9">
            <w:pPr>
              <w:spacing w:before="0" w:after="0" w:line="276" w:lineRule="auto"/>
              <w:jc w:val="left"/>
            </w:pPr>
            <w:r>
              <w:rPr>
                <w:rFonts w:ascii="Times New Roman" w:hAnsi="Times New Roman"/>
                <w:sz w:val="21"/>
              </w:rPr>
              <w:t>DATE</w:t>
            </w:r>
          </w:p>
        </w:tc>
        <w:tc>
          <w:tcPr>
            <w:tcW w:w="2154" w:type="dxa"/>
            <w:shd w:val="clear" w:color="auto" w:fill="F8FAFC"/>
            <w:tcMar>
              <w:top w:w="80" w:type="dxa"/>
              <w:left w:w="120" w:type="dxa"/>
              <w:bottom w:w="80" w:type="dxa"/>
              <w:right w:w="120" w:type="dxa"/>
            </w:tcMar>
          </w:tcPr>
          <w:p w14:paraId="2397F072">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38228185">
            <w:pPr>
              <w:spacing w:before="0" w:after="0" w:line="276" w:lineRule="auto"/>
              <w:jc w:val="left"/>
            </w:pPr>
            <w:r>
              <w:rPr>
                <w:rFonts w:ascii="Times New Roman" w:hAnsi="Times New Roman"/>
                <w:sz w:val="21"/>
              </w:rPr>
              <w:t>Ngày bắt đầu có hiệu lực của vé tháng</w:t>
            </w:r>
          </w:p>
        </w:tc>
      </w:tr>
      <w:tr w14:paraId="44BCC93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FB1A449">
            <w:pPr>
              <w:spacing w:before="0" w:after="0" w:line="276" w:lineRule="auto"/>
              <w:jc w:val="center"/>
            </w:pPr>
            <w:r>
              <w:rPr>
                <w:rFonts w:ascii="Times New Roman" w:hAnsi="Times New Roman"/>
                <w:sz w:val="21"/>
              </w:rPr>
              <w:t>end_date</w:t>
            </w:r>
          </w:p>
        </w:tc>
        <w:tc>
          <w:tcPr>
            <w:tcW w:w="1814" w:type="dxa"/>
            <w:shd w:val="clear" w:color="auto" w:fill="FFFFFF"/>
            <w:tcMar>
              <w:top w:w="80" w:type="dxa"/>
              <w:left w:w="120" w:type="dxa"/>
              <w:bottom w:w="80" w:type="dxa"/>
              <w:right w:w="120" w:type="dxa"/>
            </w:tcMar>
          </w:tcPr>
          <w:p w14:paraId="2D2B004D">
            <w:pPr>
              <w:spacing w:before="0" w:after="0" w:line="276" w:lineRule="auto"/>
              <w:jc w:val="left"/>
            </w:pPr>
            <w:r>
              <w:rPr>
                <w:rFonts w:ascii="Times New Roman" w:hAnsi="Times New Roman"/>
                <w:sz w:val="21"/>
              </w:rPr>
              <w:t>DATE</w:t>
            </w:r>
          </w:p>
        </w:tc>
        <w:tc>
          <w:tcPr>
            <w:tcW w:w="2154" w:type="dxa"/>
            <w:shd w:val="clear" w:color="auto" w:fill="FFFFFF"/>
            <w:tcMar>
              <w:top w:w="80" w:type="dxa"/>
              <w:left w:w="120" w:type="dxa"/>
              <w:bottom w:w="80" w:type="dxa"/>
              <w:right w:w="120" w:type="dxa"/>
            </w:tcMar>
          </w:tcPr>
          <w:p w14:paraId="5281A46A">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560E4BB6">
            <w:pPr>
              <w:spacing w:before="0" w:after="0" w:line="276" w:lineRule="auto"/>
              <w:jc w:val="left"/>
            </w:pPr>
            <w:r>
              <w:rPr>
                <w:rFonts w:ascii="Times New Roman" w:hAnsi="Times New Roman"/>
                <w:sz w:val="21"/>
              </w:rPr>
              <w:t>Ngày hết hạn hiệu lực của vé tháng</w:t>
            </w:r>
          </w:p>
        </w:tc>
      </w:tr>
      <w:tr w14:paraId="624463F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5EFA0126">
            <w:pPr>
              <w:spacing w:before="0" w:after="0" w:line="276" w:lineRule="auto"/>
              <w:jc w:val="center"/>
            </w:pPr>
            <w:r>
              <w:rPr>
                <w:rFonts w:ascii="Times New Roman" w:hAnsi="Times New Roman"/>
                <w:sz w:val="21"/>
              </w:rPr>
              <w:t>price</w:t>
            </w:r>
          </w:p>
        </w:tc>
        <w:tc>
          <w:tcPr>
            <w:tcW w:w="1814" w:type="dxa"/>
            <w:shd w:val="clear" w:color="auto" w:fill="F8FAFC"/>
            <w:tcMar>
              <w:top w:w="80" w:type="dxa"/>
              <w:left w:w="120" w:type="dxa"/>
              <w:bottom w:w="80" w:type="dxa"/>
              <w:right w:w="120" w:type="dxa"/>
            </w:tcMar>
          </w:tcPr>
          <w:p w14:paraId="73183B8A">
            <w:pPr>
              <w:spacing w:before="0" w:after="0" w:line="276" w:lineRule="auto"/>
              <w:jc w:val="left"/>
            </w:pPr>
            <w:r>
              <w:rPr>
                <w:rFonts w:ascii="Times New Roman" w:hAnsi="Times New Roman"/>
                <w:sz w:val="21"/>
              </w:rPr>
              <w:t>DECIMAL(12, 2)</w:t>
            </w:r>
          </w:p>
        </w:tc>
        <w:tc>
          <w:tcPr>
            <w:tcW w:w="2154" w:type="dxa"/>
            <w:shd w:val="clear" w:color="auto" w:fill="F8FAFC"/>
            <w:tcMar>
              <w:top w:w="80" w:type="dxa"/>
              <w:left w:w="120" w:type="dxa"/>
              <w:bottom w:w="80" w:type="dxa"/>
              <w:right w:w="120" w:type="dxa"/>
            </w:tcMar>
          </w:tcPr>
          <w:p w14:paraId="54766141">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2069F7AA">
            <w:pPr>
              <w:spacing w:before="0" w:after="0" w:line="276" w:lineRule="auto"/>
              <w:jc w:val="left"/>
            </w:pPr>
            <w:r>
              <w:rPr>
                <w:rFonts w:ascii="Times New Roman" w:hAnsi="Times New Roman"/>
                <w:sz w:val="21"/>
              </w:rPr>
              <w:t>Mức phí thuê vé tháng theo gói</w:t>
            </w:r>
          </w:p>
        </w:tc>
      </w:tr>
      <w:tr w14:paraId="0BBD1AA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2905BF8C">
            <w:pPr>
              <w:spacing w:before="0" w:after="0" w:line="276" w:lineRule="auto"/>
              <w:jc w:val="center"/>
            </w:pPr>
            <w:r>
              <w:rPr>
                <w:rFonts w:ascii="Times New Roman" w:hAnsi="Times New Roman"/>
                <w:sz w:val="21"/>
              </w:rPr>
              <w:t>is_active</w:t>
            </w:r>
          </w:p>
        </w:tc>
        <w:tc>
          <w:tcPr>
            <w:tcW w:w="1814" w:type="dxa"/>
            <w:shd w:val="clear" w:color="auto" w:fill="FFFFFF"/>
            <w:tcMar>
              <w:top w:w="80" w:type="dxa"/>
              <w:left w:w="120" w:type="dxa"/>
              <w:bottom w:w="80" w:type="dxa"/>
              <w:right w:w="120" w:type="dxa"/>
            </w:tcMar>
          </w:tcPr>
          <w:p w14:paraId="19C76083">
            <w:pPr>
              <w:spacing w:before="0" w:after="0" w:line="276" w:lineRule="auto"/>
              <w:jc w:val="left"/>
            </w:pPr>
            <w:r>
              <w:rPr>
                <w:rFonts w:ascii="Times New Roman" w:hAnsi="Times New Roman"/>
                <w:sz w:val="21"/>
              </w:rPr>
              <w:t>BOOLEAN</w:t>
            </w:r>
          </w:p>
        </w:tc>
        <w:tc>
          <w:tcPr>
            <w:tcW w:w="2154" w:type="dxa"/>
            <w:shd w:val="clear" w:color="auto" w:fill="FFFFFF"/>
            <w:tcMar>
              <w:top w:w="80" w:type="dxa"/>
              <w:left w:w="120" w:type="dxa"/>
              <w:bottom w:w="80" w:type="dxa"/>
              <w:right w:w="120" w:type="dxa"/>
            </w:tcMar>
          </w:tcPr>
          <w:p w14:paraId="6F67575A">
            <w:pPr>
              <w:spacing w:before="0" w:after="0" w:line="276" w:lineRule="auto"/>
              <w:jc w:val="left"/>
            </w:pPr>
            <w:r>
              <w:rPr>
                <w:rFonts w:ascii="Times New Roman" w:hAnsi="Times New Roman"/>
                <w:sz w:val="21"/>
              </w:rPr>
              <w:t>NOT NULL, DEFAULT TRUE</w:t>
            </w:r>
          </w:p>
        </w:tc>
        <w:tc>
          <w:tcPr>
            <w:tcW w:w="3685" w:type="dxa"/>
            <w:shd w:val="clear" w:color="auto" w:fill="FFFFFF"/>
            <w:tcMar>
              <w:top w:w="80" w:type="dxa"/>
              <w:left w:w="120" w:type="dxa"/>
              <w:bottom w:w="80" w:type="dxa"/>
              <w:right w:w="120" w:type="dxa"/>
            </w:tcMar>
          </w:tcPr>
          <w:p w14:paraId="4C77C5A6">
            <w:pPr>
              <w:spacing w:before="0" w:after="0" w:line="276" w:lineRule="auto"/>
              <w:jc w:val="left"/>
            </w:pPr>
            <w:r>
              <w:rPr>
                <w:rFonts w:ascii="Times New Roman" w:hAnsi="Times New Roman"/>
                <w:sz w:val="21"/>
              </w:rPr>
              <w:t>Trạng thái thẻ còn hiệu lực hay đã khóa</w:t>
            </w:r>
          </w:p>
        </w:tc>
      </w:tr>
      <w:tr w14:paraId="4A17917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75D09D6A">
            <w:pPr>
              <w:spacing w:before="0" w:after="0" w:line="276" w:lineRule="auto"/>
              <w:jc w:val="center"/>
            </w:pPr>
            <w:r>
              <w:rPr>
                <w:rFonts w:ascii="Times New Roman" w:hAnsi="Times New Roman"/>
                <w:sz w:val="21"/>
              </w:rPr>
              <w:t>created_at</w:t>
            </w:r>
          </w:p>
        </w:tc>
        <w:tc>
          <w:tcPr>
            <w:tcW w:w="1814" w:type="dxa"/>
            <w:shd w:val="clear" w:color="auto" w:fill="F8FAFC"/>
            <w:tcMar>
              <w:top w:w="80" w:type="dxa"/>
              <w:left w:w="120" w:type="dxa"/>
              <w:bottom w:w="80" w:type="dxa"/>
              <w:right w:w="120" w:type="dxa"/>
            </w:tcMar>
          </w:tcPr>
          <w:p w14:paraId="01FB722F">
            <w:pPr>
              <w:spacing w:before="0" w:after="0" w:line="276" w:lineRule="auto"/>
              <w:jc w:val="left"/>
            </w:pPr>
            <w:r>
              <w:rPr>
                <w:rFonts w:ascii="Times New Roman" w:hAnsi="Times New Roman"/>
                <w:sz w:val="21"/>
              </w:rPr>
              <w:t>TIMESTAMP</w:t>
            </w:r>
          </w:p>
        </w:tc>
        <w:tc>
          <w:tcPr>
            <w:tcW w:w="2154" w:type="dxa"/>
            <w:shd w:val="clear" w:color="auto" w:fill="F8FAFC"/>
            <w:tcMar>
              <w:top w:w="80" w:type="dxa"/>
              <w:left w:w="120" w:type="dxa"/>
              <w:bottom w:w="80" w:type="dxa"/>
              <w:right w:w="120" w:type="dxa"/>
            </w:tcMar>
          </w:tcPr>
          <w:p w14:paraId="2080996A">
            <w:pPr>
              <w:spacing w:before="0" w:after="0" w:line="276" w:lineRule="auto"/>
              <w:jc w:val="left"/>
            </w:pPr>
            <w:r>
              <w:rPr>
                <w:rFonts w:ascii="Times New Roman" w:hAnsi="Times New Roman"/>
                <w:sz w:val="21"/>
              </w:rPr>
              <w:t>DEFAULT CURRENT_TIMESTAMP</w:t>
            </w:r>
          </w:p>
        </w:tc>
        <w:tc>
          <w:tcPr>
            <w:tcW w:w="3685" w:type="dxa"/>
            <w:shd w:val="clear" w:color="auto" w:fill="F8FAFC"/>
            <w:tcMar>
              <w:top w:w="80" w:type="dxa"/>
              <w:left w:w="120" w:type="dxa"/>
              <w:bottom w:w="80" w:type="dxa"/>
              <w:right w:w="120" w:type="dxa"/>
            </w:tcMar>
          </w:tcPr>
          <w:p w14:paraId="4A4260F1">
            <w:pPr>
              <w:spacing w:before="0" w:after="0" w:line="276" w:lineRule="auto"/>
              <w:jc w:val="left"/>
            </w:pPr>
            <w:r>
              <w:rPr>
                <w:rFonts w:ascii="Times New Roman" w:hAnsi="Times New Roman"/>
                <w:sz w:val="21"/>
              </w:rPr>
              <w:t>Thời điểm kích hoạt vé tháng</w:t>
            </w:r>
          </w:p>
        </w:tc>
      </w:tr>
    </w:tbl>
    <w:p w14:paraId="50565641">
      <w:pPr>
        <w:spacing w:after="80"/>
      </w:pPr>
    </w:p>
    <w:p w14:paraId="6370E85C">
      <w:pPr>
        <w:spacing w:before="160" w:after="60"/>
        <w:jc w:val="left"/>
      </w:pPr>
      <w:r>
        <w:rPr>
          <w:rFonts w:ascii="Times New Roman" w:hAnsi="Times New Roman"/>
          <w:b/>
          <w:sz w:val="23"/>
        </w:rPr>
        <w:t>Bảng 2.7: Cấu trúc chi tiết bảng nhật ký dự báo AI (ai_occupancy_logs)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558"/>
        <w:gridCol w:w="1773"/>
        <w:gridCol w:w="2097"/>
        <w:gridCol w:w="3377"/>
      </w:tblGrid>
      <w:tr w14:paraId="54388F3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1E3A8A"/>
            <w:tcMar>
              <w:top w:w="120" w:type="dxa"/>
              <w:left w:w="150" w:type="dxa"/>
              <w:bottom w:w="120" w:type="dxa"/>
              <w:right w:w="150" w:type="dxa"/>
            </w:tcMar>
          </w:tcPr>
          <w:p w14:paraId="51E4B11B">
            <w:pPr>
              <w:spacing w:before="0" w:after="0"/>
              <w:jc w:val="center"/>
            </w:pPr>
            <w:r>
              <w:rPr>
                <w:rFonts w:ascii="Times New Roman" w:hAnsi="Times New Roman"/>
                <w:b/>
                <w:color w:val="FFFFFF"/>
                <w:sz w:val="22"/>
              </w:rPr>
              <w:t>Tên trường</w:t>
            </w:r>
          </w:p>
        </w:tc>
        <w:tc>
          <w:tcPr>
            <w:tcW w:w="1814" w:type="dxa"/>
            <w:shd w:val="clear" w:color="auto" w:fill="1E3A8A"/>
            <w:tcMar>
              <w:top w:w="120" w:type="dxa"/>
              <w:left w:w="150" w:type="dxa"/>
              <w:bottom w:w="120" w:type="dxa"/>
              <w:right w:w="150" w:type="dxa"/>
            </w:tcMar>
          </w:tcPr>
          <w:p w14:paraId="4E565027">
            <w:pPr>
              <w:spacing w:before="0" w:after="0"/>
              <w:jc w:val="center"/>
            </w:pPr>
            <w:r>
              <w:rPr>
                <w:rFonts w:ascii="Times New Roman" w:hAnsi="Times New Roman"/>
                <w:b/>
                <w:color w:val="FFFFFF"/>
                <w:sz w:val="22"/>
              </w:rPr>
              <w:t>Kiểu dữ liệu</w:t>
            </w:r>
          </w:p>
        </w:tc>
        <w:tc>
          <w:tcPr>
            <w:tcW w:w="2154" w:type="dxa"/>
            <w:shd w:val="clear" w:color="auto" w:fill="1E3A8A"/>
            <w:tcMar>
              <w:top w:w="120" w:type="dxa"/>
              <w:left w:w="150" w:type="dxa"/>
              <w:bottom w:w="120" w:type="dxa"/>
              <w:right w:w="150" w:type="dxa"/>
            </w:tcMar>
          </w:tcPr>
          <w:p w14:paraId="0C2B5B6E">
            <w:pPr>
              <w:spacing w:before="0" w:after="0"/>
              <w:jc w:val="center"/>
            </w:pPr>
            <w:r>
              <w:rPr>
                <w:rFonts w:ascii="Times New Roman" w:hAnsi="Times New Roman"/>
                <w:b/>
                <w:color w:val="FFFFFF"/>
                <w:sz w:val="22"/>
              </w:rPr>
              <w:t>Ràng buộc</w:t>
            </w:r>
          </w:p>
        </w:tc>
        <w:tc>
          <w:tcPr>
            <w:tcW w:w="3685" w:type="dxa"/>
            <w:shd w:val="clear" w:color="auto" w:fill="1E3A8A"/>
            <w:tcMar>
              <w:top w:w="120" w:type="dxa"/>
              <w:left w:w="150" w:type="dxa"/>
              <w:bottom w:w="120" w:type="dxa"/>
              <w:right w:w="150" w:type="dxa"/>
            </w:tcMar>
          </w:tcPr>
          <w:p w14:paraId="649129A6">
            <w:pPr>
              <w:spacing w:before="0" w:after="0"/>
              <w:jc w:val="center"/>
            </w:pPr>
            <w:r>
              <w:rPr>
                <w:rFonts w:ascii="Times New Roman" w:hAnsi="Times New Roman"/>
                <w:b/>
                <w:color w:val="FFFFFF"/>
                <w:sz w:val="22"/>
              </w:rPr>
              <w:t>Mô tả ý nghĩa</w:t>
            </w:r>
          </w:p>
        </w:tc>
      </w:tr>
      <w:tr w14:paraId="2921270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483C3CF9">
            <w:pPr>
              <w:spacing w:before="0" w:after="0" w:line="276" w:lineRule="auto"/>
              <w:jc w:val="center"/>
            </w:pPr>
            <w:r>
              <w:rPr>
                <w:rFonts w:ascii="Times New Roman" w:hAnsi="Times New Roman"/>
                <w:sz w:val="21"/>
              </w:rPr>
              <w:t>id</w:t>
            </w:r>
          </w:p>
        </w:tc>
        <w:tc>
          <w:tcPr>
            <w:tcW w:w="1814" w:type="dxa"/>
            <w:shd w:val="clear" w:color="auto" w:fill="FFFFFF"/>
            <w:tcMar>
              <w:top w:w="80" w:type="dxa"/>
              <w:left w:w="120" w:type="dxa"/>
              <w:bottom w:w="80" w:type="dxa"/>
              <w:right w:w="120" w:type="dxa"/>
            </w:tcMar>
          </w:tcPr>
          <w:p w14:paraId="6ED8CAEA">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586710FA">
            <w:pPr>
              <w:spacing w:before="0" w:after="0" w:line="276" w:lineRule="auto"/>
              <w:jc w:val="left"/>
            </w:pPr>
            <w:r>
              <w:rPr>
                <w:rFonts w:ascii="Times New Roman" w:hAnsi="Times New Roman"/>
                <w:sz w:val="21"/>
              </w:rPr>
              <w:t>PK, Auto Increment</w:t>
            </w:r>
          </w:p>
        </w:tc>
        <w:tc>
          <w:tcPr>
            <w:tcW w:w="3685" w:type="dxa"/>
            <w:shd w:val="clear" w:color="auto" w:fill="FFFFFF"/>
            <w:tcMar>
              <w:top w:w="80" w:type="dxa"/>
              <w:left w:w="120" w:type="dxa"/>
              <w:bottom w:w="80" w:type="dxa"/>
              <w:right w:w="120" w:type="dxa"/>
            </w:tcMar>
          </w:tcPr>
          <w:p w14:paraId="660719A9">
            <w:pPr>
              <w:spacing w:before="0" w:after="0" w:line="276" w:lineRule="auto"/>
              <w:jc w:val="left"/>
            </w:pPr>
            <w:r>
              <w:rPr>
                <w:rFonts w:ascii="Times New Roman" w:hAnsi="Times New Roman"/>
                <w:sz w:val="21"/>
              </w:rPr>
              <w:t>Mã định danh bản ghi lưu vết dữ liệu AI</w:t>
            </w:r>
          </w:p>
        </w:tc>
      </w:tr>
      <w:tr w14:paraId="20CC401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2905FBCC">
            <w:pPr>
              <w:spacing w:before="0" w:after="0" w:line="276" w:lineRule="auto"/>
              <w:jc w:val="center"/>
            </w:pPr>
            <w:r>
              <w:rPr>
                <w:rFonts w:ascii="Times New Roman" w:hAnsi="Times New Roman"/>
                <w:sz w:val="21"/>
              </w:rPr>
              <w:t>lot_id</w:t>
            </w:r>
          </w:p>
        </w:tc>
        <w:tc>
          <w:tcPr>
            <w:tcW w:w="1814" w:type="dxa"/>
            <w:shd w:val="clear" w:color="auto" w:fill="F8FAFC"/>
            <w:tcMar>
              <w:top w:w="80" w:type="dxa"/>
              <w:left w:w="120" w:type="dxa"/>
              <w:bottom w:w="80" w:type="dxa"/>
              <w:right w:w="120" w:type="dxa"/>
            </w:tcMar>
          </w:tcPr>
          <w:p w14:paraId="4534E625">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59CE4862">
            <w:pPr>
              <w:spacing w:before="0" w:after="0" w:line="276" w:lineRule="auto"/>
              <w:jc w:val="left"/>
            </w:pPr>
            <w:r>
              <w:rPr>
                <w:rFonts w:ascii="Times New Roman" w:hAnsi="Times New Roman"/>
                <w:sz w:val="21"/>
              </w:rPr>
              <w:t>FK -&gt; parking_lots(id), NOT NULL</w:t>
            </w:r>
          </w:p>
        </w:tc>
        <w:tc>
          <w:tcPr>
            <w:tcW w:w="3685" w:type="dxa"/>
            <w:shd w:val="clear" w:color="auto" w:fill="F8FAFC"/>
            <w:tcMar>
              <w:top w:w="80" w:type="dxa"/>
              <w:left w:w="120" w:type="dxa"/>
              <w:bottom w:w="80" w:type="dxa"/>
              <w:right w:w="120" w:type="dxa"/>
            </w:tcMar>
          </w:tcPr>
          <w:p w14:paraId="7B912B32">
            <w:pPr>
              <w:spacing w:before="0" w:after="0" w:line="276" w:lineRule="auto"/>
              <w:jc w:val="left"/>
            </w:pPr>
            <w:r>
              <w:rPr>
                <w:rFonts w:ascii="Times New Roman" w:hAnsi="Times New Roman"/>
                <w:sz w:val="21"/>
              </w:rPr>
              <w:t>Bãi đỗ xe được theo dõi tỷ lệ đỗ</w:t>
            </w:r>
          </w:p>
        </w:tc>
      </w:tr>
      <w:tr w14:paraId="7D679FD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7C5A0E54">
            <w:pPr>
              <w:spacing w:before="0" w:after="0" w:line="276" w:lineRule="auto"/>
              <w:jc w:val="center"/>
            </w:pPr>
            <w:r>
              <w:rPr>
                <w:rFonts w:ascii="Times New Roman" w:hAnsi="Times New Roman"/>
                <w:sz w:val="21"/>
              </w:rPr>
              <w:t>timestamp</w:t>
            </w:r>
          </w:p>
        </w:tc>
        <w:tc>
          <w:tcPr>
            <w:tcW w:w="1814" w:type="dxa"/>
            <w:shd w:val="clear" w:color="auto" w:fill="FFFFFF"/>
            <w:tcMar>
              <w:top w:w="80" w:type="dxa"/>
              <w:left w:w="120" w:type="dxa"/>
              <w:bottom w:w="80" w:type="dxa"/>
              <w:right w:w="120" w:type="dxa"/>
            </w:tcMar>
          </w:tcPr>
          <w:p w14:paraId="0C2820B3">
            <w:pPr>
              <w:spacing w:before="0" w:after="0" w:line="276" w:lineRule="auto"/>
              <w:jc w:val="left"/>
            </w:pPr>
            <w:r>
              <w:rPr>
                <w:rFonts w:ascii="Times New Roman" w:hAnsi="Times New Roman"/>
                <w:sz w:val="21"/>
              </w:rPr>
              <w:t>TIMESTAMP</w:t>
            </w:r>
          </w:p>
        </w:tc>
        <w:tc>
          <w:tcPr>
            <w:tcW w:w="2154" w:type="dxa"/>
            <w:shd w:val="clear" w:color="auto" w:fill="FFFFFF"/>
            <w:tcMar>
              <w:top w:w="80" w:type="dxa"/>
              <w:left w:w="120" w:type="dxa"/>
              <w:bottom w:w="80" w:type="dxa"/>
              <w:right w:w="120" w:type="dxa"/>
            </w:tcMar>
          </w:tcPr>
          <w:p w14:paraId="6DCF0112">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0F0CBDE2">
            <w:pPr>
              <w:spacing w:before="0" w:after="0" w:line="276" w:lineRule="auto"/>
              <w:jc w:val="left"/>
            </w:pPr>
            <w:r>
              <w:rPr>
                <w:rFonts w:ascii="Times New Roman" w:hAnsi="Times New Roman"/>
                <w:sz w:val="21"/>
              </w:rPr>
              <w:t>Thời điểm ghi nhận mẫu số liệu thực tế</w:t>
            </w:r>
          </w:p>
        </w:tc>
      </w:tr>
      <w:tr w14:paraId="388BACD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3BA5EAC9">
            <w:pPr>
              <w:spacing w:before="0" w:after="0" w:line="276" w:lineRule="auto"/>
              <w:jc w:val="center"/>
            </w:pPr>
            <w:r>
              <w:rPr>
                <w:rFonts w:ascii="Times New Roman" w:hAnsi="Times New Roman"/>
                <w:sz w:val="21"/>
              </w:rPr>
              <w:t>occupied_slots</w:t>
            </w:r>
          </w:p>
        </w:tc>
        <w:tc>
          <w:tcPr>
            <w:tcW w:w="1814" w:type="dxa"/>
            <w:shd w:val="clear" w:color="auto" w:fill="F8FAFC"/>
            <w:tcMar>
              <w:top w:w="80" w:type="dxa"/>
              <w:left w:w="120" w:type="dxa"/>
              <w:bottom w:w="80" w:type="dxa"/>
              <w:right w:w="120" w:type="dxa"/>
            </w:tcMar>
          </w:tcPr>
          <w:p w14:paraId="2F9C11B5">
            <w:pPr>
              <w:spacing w:before="0" w:after="0" w:line="276" w:lineRule="auto"/>
              <w:jc w:val="left"/>
            </w:pPr>
            <w:r>
              <w:rPr>
                <w:rFonts w:ascii="Times New Roman" w:hAnsi="Times New Roman"/>
                <w:sz w:val="21"/>
              </w:rPr>
              <w:t>INTEGER</w:t>
            </w:r>
          </w:p>
        </w:tc>
        <w:tc>
          <w:tcPr>
            <w:tcW w:w="2154" w:type="dxa"/>
            <w:shd w:val="clear" w:color="auto" w:fill="F8FAFC"/>
            <w:tcMar>
              <w:top w:w="80" w:type="dxa"/>
              <w:left w:w="120" w:type="dxa"/>
              <w:bottom w:w="80" w:type="dxa"/>
              <w:right w:w="120" w:type="dxa"/>
            </w:tcMar>
          </w:tcPr>
          <w:p w14:paraId="29C19DFD">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7E0A14B6">
            <w:pPr>
              <w:spacing w:before="0" w:after="0" w:line="276" w:lineRule="auto"/>
              <w:jc w:val="left"/>
            </w:pPr>
            <w:r>
              <w:rPr>
                <w:rFonts w:ascii="Times New Roman" w:hAnsi="Times New Roman"/>
                <w:sz w:val="21"/>
              </w:rPr>
              <w:t>Số lượng ô đỗ đang có xe thực tế tại thời điểm đó</w:t>
            </w:r>
          </w:p>
        </w:tc>
      </w:tr>
      <w:tr w14:paraId="4AB06AF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5279DA77">
            <w:pPr>
              <w:spacing w:before="0" w:after="0" w:line="276" w:lineRule="auto"/>
              <w:jc w:val="center"/>
            </w:pPr>
            <w:r>
              <w:rPr>
                <w:rFonts w:ascii="Times New Roman" w:hAnsi="Times New Roman"/>
                <w:sz w:val="21"/>
              </w:rPr>
              <w:t>total_slots</w:t>
            </w:r>
          </w:p>
        </w:tc>
        <w:tc>
          <w:tcPr>
            <w:tcW w:w="1814" w:type="dxa"/>
            <w:shd w:val="clear" w:color="auto" w:fill="FFFFFF"/>
            <w:tcMar>
              <w:top w:w="80" w:type="dxa"/>
              <w:left w:w="120" w:type="dxa"/>
              <w:bottom w:w="80" w:type="dxa"/>
              <w:right w:w="120" w:type="dxa"/>
            </w:tcMar>
          </w:tcPr>
          <w:p w14:paraId="50A79DEF">
            <w:pPr>
              <w:spacing w:before="0" w:after="0" w:line="276" w:lineRule="auto"/>
              <w:jc w:val="left"/>
            </w:pPr>
            <w:r>
              <w:rPr>
                <w:rFonts w:ascii="Times New Roman" w:hAnsi="Times New Roman"/>
                <w:sz w:val="21"/>
              </w:rPr>
              <w:t>INTEGER</w:t>
            </w:r>
          </w:p>
        </w:tc>
        <w:tc>
          <w:tcPr>
            <w:tcW w:w="2154" w:type="dxa"/>
            <w:shd w:val="clear" w:color="auto" w:fill="FFFFFF"/>
            <w:tcMar>
              <w:top w:w="80" w:type="dxa"/>
              <w:left w:w="120" w:type="dxa"/>
              <w:bottom w:w="80" w:type="dxa"/>
              <w:right w:w="120" w:type="dxa"/>
            </w:tcMar>
          </w:tcPr>
          <w:p w14:paraId="7181EAAC">
            <w:pPr>
              <w:spacing w:before="0" w:after="0" w:line="276" w:lineRule="auto"/>
              <w:jc w:val="left"/>
            </w:pPr>
            <w:r>
              <w:rPr>
                <w:rFonts w:ascii="Times New Roman" w:hAnsi="Times New Roman"/>
                <w:sz w:val="21"/>
              </w:rPr>
              <w:t>NOT NULL</w:t>
            </w:r>
          </w:p>
        </w:tc>
        <w:tc>
          <w:tcPr>
            <w:tcW w:w="3685" w:type="dxa"/>
            <w:shd w:val="clear" w:color="auto" w:fill="FFFFFF"/>
            <w:tcMar>
              <w:top w:w="80" w:type="dxa"/>
              <w:left w:w="120" w:type="dxa"/>
              <w:bottom w:w="80" w:type="dxa"/>
              <w:right w:w="120" w:type="dxa"/>
            </w:tcMar>
          </w:tcPr>
          <w:p w14:paraId="536840D7">
            <w:pPr>
              <w:spacing w:before="0" w:after="0" w:line="276" w:lineRule="auto"/>
              <w:jc w:val="left"/>
            </w:pPr>
            <w:r>
              <w:rPr>
                <w:rFonts w:ascii="Times New Roman" w:hAnsi="Times New Roman"/>
                <w:sz w:val="21"/>
              </w:rPr>
              <w:t>Tổng số ô đỗ của bãi tại thời điểm đó</w:t>
            </w:r>
          </w:p>
        </w:tc>
      </w:tr>
      <w:tr w14:paraId="76094D0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8FAFC"/>
            <w:tcMar>
              <w:top w:w="80" w:type="dxa"/>
              <w:left w:w="120" w:type="dxa"/>
              <w:bottom w:w="80" w:type="dxa"/>
              <w:right w:w="120" w:type="dxa"/>
            </w:tcMar>
          </w:tcPr>
          <w:p w14:paraId="2C69ED5D">
            <w:pPr>
              <w:spacing w:before="0" w:after="0" w:line="276" w:lineRule="auto"/>
              <w:jc w:val="center"/>
            </w:pPr>
            <w:r>
              <w:rPr>
                <w:rFonts w:ascii="Times New Roman" w:hAnsi="Times New Roman"/>
                <w:sz w:val="21"/>
              </w:rPr>
              <w:t>occupancy_rate</w:t>
            </w:r>
          </w:p>
        </w:tc>
        <w:tc>
          <w:tcPr>
            <w:tcW w:w="1814" w:type="dxa"/>
            <w:shd w:val="clear" w:color="auto" w:fill="F8FAFC"/>
            <w:tcMar>
              <w:top w:w="80" w:type="dxa"/>
              <w:left w:w="120" w:type="dxa"/>
              <w:bottom w:w="80" w:type="dxa"/>
              <w:right w:w="120" w:type="dxa"/>
            </w:tcMar>
          </w:tcPr>
          <w:p w14:paraId="65206669">
            <w:pPr>
              <w:spacing w:before="0" w:after="0" w:line="276" w:lineRule="auto"/>
              <w:jc w:val="left"/>
            </w:pPr>
            <w:r>
              <w:rPr>
                <w:rFonts w:ascii="Times New Roman" w:hAnsi="Times New Roman"/>
                <w:sz w:val="21"/>
              </w:rPr>
              <w:t>FLOAT</w:t>
            </w:r>
          </w:p>
        </w:tc>
        <w:tc>
          <w:tcPr>
            <w:tcW w:w="2154" w:type="dxa"/>
            <w:shd w:val="clear" w:color="auto" w:fill="F8FAFC"/>
            <w:tcMar>
              <w:top w:w="80" w:type="dxa"/>
              <w:left w:w="120" w:type="dxa"/>
              <w:bottom w:w="80" w:type="dxa"/>
              <w:right w:w="120" w:type="dxa"/>
            </w:tcMar>
          </w:tcPr>
          <w:p w14:paraId="61C13A80">
            <w:pPr>
              <w:spacing w:before="0" w:after="0" w:line="276" w:lineRule="auto"/>
              <w:jc w:val="left"/>
            </w:pPr>
            <w:r>
              <w:rPr>
                <w:rFonts w:ascii="Times New Roman" w:hAnsi="Times New Roman"/>
                <w:sz w:val="21"/>
              </w:rPr>
              <w:t>NOT NULL</w:t>
            </w:r>
          </w:p>
        </w:tc>
        <w:tc>
          <w:tcPr>
            <w:tcW w:w="3685" w:type="dxa"/>
            <w:shd w:val="clear" w:color="auto" w:fill="F8FAFC"/>
            <w:tcMar>
              <w:top w:w="80" w:type="dxa"/>
              <w:left w:w="120" w:type="dxa"/>
              <w:bottom w:w="80" w:type="dxa"/>
              <w:right w:w="120" w:type="dxa"/>
            </w:tcMar>
          </w:tcPr>
          <w:p w14:paraId="4A6CA695">
            <w:pPr>
              <w:spacing w:before="0" w:after="0" w:line="276" w:lineRule="auto"/>
              <w:jc w:val="left"/>
            </w:pPr>
            <w:r>
              <w:rPr>
                <w:rFonts w:ascii="Times New Roman" w:hAnsi="Times New Roman"/>
                <w:sz w:val="21"/>
              </w:rPr>
              <w:t>Tỷ lệ lấp đầy tính theo phần trăm (0.0 - 1.0)</w:t>
            </w:r>
          </w:p>
        </w:tc>
      </w:tr>
      <w:tr w14:paraId="1153D11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417" w:type="dxa"/>
            <w:shd w:val="clear" w:color="auto" w:fill="FFFFFF"/>
            <w:tcMar>
              <w:top w:w="80" w:type="dxa"/>
              <w:left w:w="120" w:type="dxa"/>
              <w:bottom w:w="80" w:type="dxa"/>
              <w:right w:w="120" w:type="dxa"/>
            </w:tcMar>
          </w:tcPr>
          <w:p w14:paraId="5312832D">
            <w:pPr>
              <w:spacing w:before="0" w:after="0" w:line="276" w:lineRule="auto"/>
              <w:jc w:val="center"/>
            </w:pPr>
            <w:r>
              <w:rPr>
                <w:rFonts w:ascii="Times New Roman" w:hAnsi="Times New Roman"/>
                <w:sz w:val="21"/>
              </w:rPr>
              <w:t>predicted_rate</w:t>
            </w:r>
          </w:p>
        </w:tc>
        <w:tc>
          <w:tcPr>
            <w:tcW w:w="1814" w:type="dxa"/>
            <w:shd w:val="clear" w:color="auto" w:fill="FFFFFF"/>
            <w:tcMar>
              <w:top w:w="80" w:type="dxa"/>
              <w:left w:w="120" w:type="dxa"/>
              <w:bottom w:w="80" w:type="dxa"/>
              <w:right w:w="120" w:type="dxa"/>
            </w:tcMar>
          </w:tcPr>
          <w:p w14:paraId="6D8605CB">
            <w:pPr>
              <w:spacing w:before="0" w:after="0" w:line="276" w:lineRule="auto"/>
              <w:jc w:val="left"/>
            </w:pPr>
            <w:r>
              <w:rPr>
                <w:rFonts w:ascii="Times New Roman" w:hAnsi="Times New Roman"/>
                <w:sz w:val="21"/>
              </w:rPr>
              <w:t>FLOAT</w:t>
            </w:r>
          </w:p>
        </w:tc>
        <w:tc>
          <w:tcPr>
            <w:tcW w:w="2154" w:type="dxa"/>
            <w:shd w:val="clear" w:color="auto" w:fill="FFFFFF"/>
            <w:tcMar>
              <w:top w:w="80" w:type="dxa"/>
              <w:left w:w="120" w:type="dxa"/>
              <w:bottom w:w="80" w:type="dxa"/>
              <w:right w:w="120" w:type="dxa"/>
            </w:tcMar>
          </w:tcPr>
          <w:p w14:paraId="653FB9A8">
            <w:pPr>
              <w:spacing w:before="0" w:after="0" w:line="276" w:lineRule="auto"/>
              <w:jc w:val="left"/>
            </w:pPr>
            <w:r>
              <w:rPr>
                <w:rFonts w:ascii="Times New Roman" w:hAnsi="Times New Roman"/>
                <w:sz w:val="21"/>
              </w:rPr>
              <w:t>NULLABLE</w:t>
            </w:r>
          </w:p>
        </w:tc>
        <w:tc>
          <w:tcPr>
            <w:tcW w:w="3685" w:type="dxa"/>
            <w:shd w:val="clear" w:color="auto" w:fill="FFFFFF"/>
            <w:tcMar>
              <w:top w:w="80" w:type="dxa"/>
              <w:left w:w="120" w:type="dxa"/>
              <w:bottom w:w="80" w:type="dxa"/>
              <w:right w:w="120" w:type="dxa"/>
            </w:tcMar>
          </w:tcPr>
          <w:p w14:paraId="3C2EB004">
            <w:pPr>
              <w:spacing w:before="0" w:after="0" w:line="276" w:lineRule="auto"/>
              <w:jc w:val="left"/>
            </w:pPr>
            <w:r>
              <w:rPr>
                <w:rFonts w:ascii="Times New Roman" w:hAnsi="Times New Roman"/>
                <w:sz w:val="21"/>
              </w:rPr>
              <w:t>Tỷ lệ dự báo từ mô hình Random Forest đối chứng</w:t>
            </w:r>
          </w:p>
        </w:tc>
      </w:tr>
    </w:tbl>
    <w:p w14:paraId="4A4A9FE1">
      <w:pPr>
        <w:spacing w:after="80"/>
      </w:pPr>
    </w:p>
    <w:p w14:paraId="1C173FA9">
      <w:pPr>
        <w:spacing w:before="240" w:after="120" w:line="312" w:lineRule="auto"/>
        <w:jc w:val="left"/>
      </w:pPr>
      <w:r>
        <w:rPr>
          <w:rFonts w:ascii="Times New Roman" w:hAnsi="Times New Roman"/>
          <w:b/>
          <w:sz w:val="26"/>
        </w:rPr>
        <w:t>2.5. Giải pháp kiểm soát đồng thời chống xung đột đặt chỗ (Race Condition)</w:t>
      </w:r>
    </w:p>
    <w:p w14:paraId="0B0ABF25">
      <w:pPr>
        <w:spacing w:before="0" w:after="80" w:line="312" w:lineRule="auto"/>
        <w:ind w:firstLine="720"/>
        <w:jc w:val="both"/>
      </w:pPr>
      <w:r>
        <w:rPr>
          <w:rFonts w:ascii="Times New Roman" w:hAnsi="Times New Roman"/>
          <w:sz w:val="26"/>
        </w:rPr>
        <w:t>Trong các hệ thống phân tán và ứng dụng web có lượng truy cập đồng thời cao, bài toán tương tranh (Concurrency) khi hai người dùng cùng bấm nút đặt một vị trí đỗ tại cùng một mili-giây (Double-booking problem) là một thách thức kỹ thuật sống còn.</w:t>
      </w:r>
    </w:p>
    <w:p w14:paraId="41A67A63">
      <w:pPr>
        <w:spacing w:before="0" w:after="80" w:line="312" w:lineRule="auto"/>
        <w:ind w:firstLine="720"/>
        <w:jc w:val="both"/>
      </w:pPr>
      <w:r>
        <w:rPr>
          <w:rFonts w:ascii="Times New Roman" w:hAnsi="Times New Roman"/>
          <w:sz w:val="26"/>
        </w:rPr>
        <w:t>Nếu chỉ sử dụng câu lệnh kiểm tra thông thường dạng 'SELECT status FROM parking_slots WHERE id = X' sau đó cập nhật 'UPDATE parking_slots SET status = reserved', thì giữa thời điểm đọc và ghi sẽ tồn tại một khoảng trễ thời gian (Race Condition Window). Cả hai phiên làm việc độc lập của hai người dùng đều thấy ô đỗ đang trống ('available') và cùng thực hiện cập nhật thành công, dẫn đến tình trạng hai vé xe được cấp cho cùng một vị trí.</w:t>
      </w:r>
    </w:p>
    <w:p w14:paraId="4086926C">
      <w:pPr>
        <w:spacing w:before="0" w:after="80" w:line="312" w:lineRule="auto"/>
        <w:ind w:firstLine="720"/>
        <w:jc w:val="both"/>
      </w:pPr>
      <w:r>
        <w:rPr>
          <w:rFonts w:ascii="Times New Roman" w:hAnsi="Times New Roman"/>
          <w:sz w:val="26"/>
        </w:rPr>
        <w:t>Hệ thống Smart Parking System giải quyết triệt để vấn đề này bằng cách kết hợp cơ chế Khóa bi quan (Pessimistic Locking) cấp độ dòng dữ liệu của PostgreSQL thông qua mệnh đề SELECT FOR UPDATE bên trong một Transaction nguyên tử của SQLAlchemy:</w:t>
      </w:r>
    </w:p>
    <w:p w14:paraId="7BA6BA27">
      <w:pPr>
        <w:spacing w:before="120" w:after="40"/>
      </w:pPr>
      <w:r>
        <w:rPr>
          <w:rFonts w:ascii="Times New Roman" w:hAnsi="Times New Roman"/>
          <w:b/>
          <w:sz w:val="21"/>
        </w:rPr>
        <w:t>Đoạn mã: Kỹ thuật SELECT FOR UPDATE ngăn chặn xung đột Double-Booking</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4E96EA2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2E448DB9">
            <w:pPr>
              <w:spacing w:before="40" w:after="40" w:line="264" w:lineRule="auto"/>
              <w:jc w:val="left"/>
            </w:pPr>
            <w:r>
              <w:rPr>
                <w:rFonts w:ascii="Consolas" w:hAnsi="Consolas"/>
                <w:color w:val="0F172A"/>
                <w:sz w:val="19"/>
              </w:rPr>
              <w:t># Trích đoạn mã nguồn xử lý đặt chỗ chống xung đột tại app/api/endpoints/bookings.py</w:t>
            </w:r>
            <w:r>
              <w:rPr>
                <w:rFonts w:ascii="Consolas" w:hAnsi="Consolas"/>
                <w:color w:val="0F172A"/>
                <w:sz w:val="19"/>
              </w:rPr>
              <w:br w:type="textWrapping"/>
            </w:r>
            <w:r>
              <w:rPr>
                <w:rFonts w:ascii="Consolas" w:hAnsi="Consolas"/>
                <w:color w:val="0F172A"/>
                <w:sz w:val="19"/>
              </w:rPr>
              <w:t>with db.begin():</w:t>
            </w:r>
            <w:r>
              <w:rPr>
                <w:rFonts w:ascii="Consolas" w:hAnsi="Consolas"/>
                <w:color w:val="0F172A"/>
                <w:sz w:val="19"/>
              </w:rPr>
              <w:br w:type="textWrapping"/>
            </w:r>
            <w:r>
              <w:rPr>
                <w:rFonts w:ascii="Consolas" w:hAnsi="Consolas"/>
                <w:color w:val="0F172A"/>
                <w:sz w:val="19"/>
              </w:rPr>
              <w:t xml:space="preserve">    # Thực thi khóa cấp độ bản ghi (Row-level Locking)</w:t>
            </w:r>
            <w:r>
              <w:rPr>
                <w:rFonts w:ascii="Consolas" w:hAnsi="Consolas"/>
                <w:color w:val="0F172A"/>
                <w:sz w:val="19"/>
              </w:rPr>
              <w:br w:type="textWrapping"/>
            </w:r>
            <w:r>
              <w:rPr>
                <w:rFonts w:ascii="Consolas" w:hAnsi="Consolas"/>
                <w:color w:val="0F172A"/>
                <w:sz w:val="19"/>
              </w:rPr>
              <w:t xml:space="preserve">    slot = db.query(ParkingSlot).filter(</w:t>
            </w:r>
            <w:r>
              <w:rPr>
                <w:rFonts w:ascii="Consolas" w:hAnsi="Consolas"/>
                <w:color w:val="0F172A"/>
                <w:sz w:val="19"/>
              </w:rPr>
              <w:br w:type="textWrapping"/>
            </w:r>
            <w:r>
              <w:rPr>
                <w:rFonts w:ascii="Consolas" w:hAnsi="Consolas"/>
                <w:color w:val="0F172A"/>
                <w:sz w:val="19"/>
              </w:rPr>
              <w:t xml:space="preserve">        ParkingSlot.id == booking_in.slot_id</w:t>
            </w:r>
            <w:r>
              <w:rPr>
                <w:rFonts w:ascii="Consolas" w:hAnsi="Consolas"/>
                <w:color w:val="0F172A"/>
                <w:sz w:val="19"/>
              </w:rPr>
              <w:br w:type="textWrapping"/>
            </w:r>
            <w:r>
              <w:rPr>
                <w:rFonts w:ascii="Consolas" w:hAnsi="Consolas"/>
                <w:color w:val="0F172A"/>
                <w:sz w:val="19"/>
              </w:rPr>
              <w:t xml:space="preserve">    ).with_for_update().first()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if not slot or slot.status != SlotStatus.AVAILABLE:</w:t>
            </w:r>
            <w:r>
              <w:rPr>
                <w:rFonts w:ascii="Consolas" w:hAnsi="Consolas"/>
                <w:color w:val="0F172A"/>
                <w:sz w:val="19"/>
              </w:rPr>
              <w:br w:type="textWrapping"/>
            </w:r>
            <w:r>
              <w:rPr>
                <w:rFonts w:ascii="Consolas" w:hAnsi="Consolas"/>
                <w:color w:val="0F172A"/>
                <w:sz w:val="19"/>
              </w:rPr>
              <w:t xml:space="preserve">        raise HTTPException(</w:t>
            </w:r>
            <w:r>
              <w:rPr>
                <w:rFonts w:ascii="Consolas" w:hAnsi="Consolas"/>
                <w:color w:val="0F172A"/>
                <w:sz w:val="19"/>
              </w:rPr>
              <w:br w:type="textWrapping"/>
            </w:r>
            <w:r>
              <w:rPr>
                <w:rFonts w:ascii="Consolas" w:hAnsi="Consolas"/>
                <w:color w:val="0F172A"/>
                <w:sz w:val="19"/>
              </w:rPr>
              <w:t xml:space="preserve">            status_code=400, </w:t>
            </w:r>
            <w:r>
              <w:rPr>
                <w:rFonts w:ascii="Consolas" w:hAnsi="Consolas"/>
                <w:color w:val="0F172A"/>
                <w:sz w:val="19"/>
              </w:rPr>
              <w:br w:type="textWrapping"/>
            </w:r>
            <w:r>
              <w:rPr>
                <w:rFonts w:ascii="Consolas" w:hAnsi="Consolas"/>
                <w:color w:val="0F172A"/>
                <w:sz w:val="19"/>
              </w:rPr>
              <w:t xml:space="preserve">            detail="Vị trí đỗ xe này vừa có khách hàng khác đặt giữ chỗ!"</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 Chuyển trạng thái ô đỗ thành RESERVED an toàn tuyệt đối</w:t>
            </w:r>
            <w:r>
              <w:rPr>
                <w:rFonts w:ascii="Consolas" w:hAnsi="Consolas"/>
                <w:color w:val="0F172A"/>
                <w:sz w:val="19"/>
              </w:rPr>
              <w:br w:type="textWrapping"/>
            </w:r>
            <w:r>
              <w:rPr>
                <w:rFonts w:ascii="Consolas" w:hAnsi="Consolas"/>
                <w:color w:val="0F172A"/>
                <w:sz w:val="19"/>
              </w:rPr>
              <w:t xml:space="preserve">    slot.status = SlotStatus.RESERVED</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Khởi tạo bản ghi đặt chỗ Booking mới</w:t>
            </w:r>
            <w:r>
              <w:rPr>
                <w:rFonts w:ascii="Consolas" w:hAnsi="Consolas"/>
                <w:color w:val="0F172A"/>
                <w:sz w:val="19"/>
              </w:rPr>
              <w:br w:type="textWrapping"/>
            </w:r>
            <w:r>
              <w:rPr>
                <w:rFonts w:ascii="Consolas" w:hAnsi="Consolas"/>
                <w:color w:val="0F172A"/>
                <w:sz w:val="19"/>
              </w:rPr>
              <w:t xml:space="preserve">    new_booking = Booking(</w:t>
            </w:r>
            <w:r>
              <w:rPr>
                <w:rFonts w:ascii="Consolas" w:hAnsi="Consolas"/>
                <w:color w:val="0F172A"/>
                <w:sz w:val="19"/>
              </w:rPr>
              <w:br w:type="textWrapping"/>
            </w:r>
            <w:r>
              <w:rPr>
                <w:rFonts w:ascii="Consolas" w:hAnsi="Consolas"/>
                <w:color w:val="0F172A"/>
                <w:sz w:val="19"/>
              </w:rPr>
              <w:t xml:space="preserve">        booking_code=generate_unique_code(),</w:t>
            </w:r>
            <w:r>
              <w:rPr>
                <w:rFonts w:ascii="Consolas" w:hAnsi="Consolas"/>
                <w:color w:val="0F172A"/>
                <w:sz w:val="19"/>
              </w:rPr>
              <w:br w:type="textWrapping"/>
            </w:r>
            <w:r>
              <w:rPr>
                <w:rFonts w:ascii="Consolas" w:hAnsi="Consolas"/>
                <w:color w:val="0F172A"/>
                <w:sz w:val="19"/>
              </w:rPr>
              <w:t xml:space="preserve">        user_id=current_user.id,</w:t>
            </w:r>
            <w:r>
              <w:rPr>
                <w:rFonts w:ascii="Consolas" w:hAnsi="Consolas"/>
                <w:color w:val="0F172A"/>
                <w:sz w:val="19"/>
              </w:rPr>
              <w:br w:type="textWrapping"/>
            </w:r>
            <w:r>
              <w:rPr>
                <w:rFonts w:ascii="Consolas" w:hAnsi="Consolas"/>
                <w:color w:val="0F172A"/>
                <w:sz w:val="19"/>
              </w:rPr>
              <w:t xml:space="preserve">        slot_id=slot.id,</w:t>
            </w:r>
            <w:r>
              <w:rPr>
                <w:rFonts w:ascii="Consolas" w:hAnsi="Consolas"/>
                <w:color w:val="0F172A"/>
                <w:sz w:val="19"/>
              </w:rPr>
              <w:br w:type="textWrapping"/>
            </w:r>
            <w:r>
              <w:rPr>
                <w:rFonts w:ascii="Consolas" w:hAnsi="Consolas"/>
                <w:color w:val="0F172A"/>
                <w:sz w:val="19"/>
              </w:rPr>
              <w:t xml:space="preserve">        license_plate=booking_in.license_plate,</w:t>
            </w:r>
            <w:r>
              <w:rPr>
                <w:rFonts w:ascii="Consolas" w:hAnsi="Consolas"/>
                <w:color w:val="0F172A"/>
                <w:sz w:val="19"/>
              </w:rPr>
              <w:br w:type="textWrapping"/>
            </w:r>
            <w:r>
              <w:rPr>
                <w:rFonts w:ascii="Consolas" w:hAnsi="Consolas"/>
                <w:color w:val="0F172A"/>
                <w:sz w:val="19"/>
              </w:rPr>
              <w:t xml:space="preserve">        start_time=booking_in.start_time,</w:t>
            </w:r>
            <w:r>
              <w:rPr>
                <w:rFonts w:ascii="Consolas" w:hAnsi="Consolas"/>
                <w:color w:val="0F172A"/>
                <w:sz w:val="19"/>
              </w:rPr>
              <w:br w:type="textWrapping"/>
            </w:r>
            <w:r>
              <w:rPr>
                <w:rFonts w:ascii="Consolas" w:hAnsi="Consolas"/>
                <w:color w:val="0F172A"/>
                <w:sz w:val="19"/>
              </w:rPr>
              <w:t xml:space="preserve">        status=BookingStatus.CONFIRMED</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db.add(new_booking)</w:t>
            </w:r>
            <w:r>
              <w:rPr>
                <w:rFonts w:ascii="Consolas" w:hAnsi="Consolas"/>
                <w:color w:val="0F172A"/>
                <w:sz w:val="19"/>
              </w:rPr>
              <w:br w:type="textWrapping"/>
            </w:r>
            <w:r>
              <w:rPr>
                <w:rFonts w:ascii="Consolas" w:hAnsi="Consolas"/>
                <w:color w:val="0F172A"/>
                <w:sz w:val="19"/>
              </w:rPr>
              <w:t xml:space="preserve">    # Transaction tự động commit và giải phóng khóa bản ghi</w:t>
            </w:r>
          </w:p>
        </w:tc>
      </w:tr>
    </w:tbl>
    <w:p w14:paraId="0B3116E7">
      <w:pPr>
        <w:spacing w:after="80"/>
      </w:pPr>
    </w:p>
    <w:p w14:paraId="053A211E">
      <w:pPr>
        <w:spacing w:before="0" w:after="80" w:line="312" w:lineRule="auto"/>
        <w:ind w:firstLine="720"/>
        <w:jc w:val="both"/>
      </w:pPr>
      <w:r>
        <w:rPr>
          <w:rFonts w:ascii="Times New Roman" w:hAnsi="Times New Roman"/>
          <w:sz w:val="26"/>
        </w:rPr>
        <w:t>Khi phiên làm việc đầu tiên thực hiện câu lệnh với `with_for_update()`, PostgreSQL sẽ đặt một Exclusive Lock lên dòng dữ liệu của ô đỗ đó. Phiên làm việc thứ hai dù gửi yêu cầu tới cùng lúc cũng bắt buộc phải xếp hàng chờ cho đến khi Transaction đầu tiên hoàn tất (Commit) và cập nhật trạng thái ô đỗ thành `RESERVED`. Lúc này, phiên thứ hai đọc lại dữ liệu sẽ lập tức phát hiện ô đỗ không còn khả dụng và trả về thông báo lỗi chính xác, ngăn chặn 100% tình trạng trùng lặp vé.</w:t>
      </w:r>
    </w:p>
    <w:p w14:paraId="07A6A6DF">
      <w:pPr>
        <w:spacing w:before="240" w:after="120" w:line="312" w:lineRule="auto"/>
        <w:jc w:val="left"/>
      </w:pPr>
      <w:r>
        <w:rPr>
          <w:rFonts w:ascii="Times New Roman" w:hAnsi="Times New Roman"/>
          <w:b/>
          <w:sz w:val="26"/>
        </w:rPr>
        <w:t>2.6. Cơ chế xác thực, bảo mật và phân quyền vai trò (RBAC)</w:t>
      </w:r>
    </w:p>
    <w:p w14:paraId="5B880A60">
      <w:pPr>
        <w:spacing w:before="0" w:after="80" w:line="312" w:lineRule="auto"/>
        <w:ind w:firstLine="720"/>
        <w:jc w:val="both"/>
      </w:pPr>
      <w:r>
        <w:rPr>
          <w:rFonts w:ascii="Times New Roman" w:hAnsi="Times New Roman"/>
          <w:sz w:val="26"/>
        </w:rPr>
        <w:t>Hệ thống bảo vệ dữ liệu người dùng và phân luồng nghiệp vụ dựa trên chuẩn công nghiệp hiện đại:</w:t>
      </w:r>
    </w:p>
    <w:p w14:paraId="3597E01A">
      <w:pPr>
        <w:spacing w:before="0" w:after="60" w:line="300" w:lineRule="auto"/>
        <w:ind w:left="720"/>
        <w:jc w:val="both"/>
      </w:pPr>
      <w:r>
        <w:rPr>
          <w:rFonts w:ascii="Times New Roman" w:hAnsi="Times New Roman"/>
          <w:b/>
          <w:sz w:val="26"/>
        </w:rPr>
        <w:t xml:space="preserve">–  Mã hóa mật khẩu Bcrypt: </w:t>
      </w:r>
      <w:r>
        <w:rPr>
          <w:rFonts w:ascii="Times New Roman" w:hAnsi="Times New Roman"/>
          <w:sz w:val="26"/>
        </w:rPr>
        <w:t>Sử dụng giải pháp băm mật khẩu một chiều có muối (Salted Hash) với thuật toán Bcrypt. Mật khẩu gốc của người dùng không bao giờ được lưu trữ dưới dạng văn bản thuần (Plaintext), đảm bảo an toàn ngay cả trong trường hợp cơ sở dữ liệu bị rò rỉ.</w:t>
      </w:r>
    </w:p>
    <w:p w14:paraId="4D13653D">
      <w:pPr>
        <w:spacing w:before="0" w:after="60" w:line="300" w:lineRule="auto"/>
        <w:ind w:left="720"/>
        <w:jc w:val="both"/>
      </w:pPr>
      <w:r>
        <w:rPr>
          <w:rFonts w:ascii="Times New Roman" w:hAnsi="Times New Roman"/>
          <w:b/>
          <w:sz w:val="26"/>
        </w:rPr>
        <w:t xml:space="preserve">–  Xác thực không trạng thái JWT (JSON Web Token): </w:t>
      </w:r>
      <w:r>
        <w:rPr>
          <w:rFonts w:ascii="Times New Roman" w:hAnsi="Times New Roman"/>
          <w:sz w:val="26"/>
        </w:rPr>
        <w:t>Sau khi người dùng đăng nhập thành công với email và mật khẩu hợp lệ, Backend sẽ sinh ra một chuỗi JWT có chữ ký điện tử HMAC-SHA256 bí mật (`SECRET_KEY`). Token chứa payload bao gồm định danh người dùng (`sub`), vai trò (`role`) và thời gian hết hạn (`exp`). Khách hàng gửi token này trong tiêu đề HTTP `Authorization: Bearer &lt;token&gt;` ở mọi yêu cầu API tiếp theo.</w:t>
      </w:r>
    </w:p>
    <w:p w14:paraId="375FCBD0">
      <w:pPr>
        <w:spacing w:before="0" w:after="60" w:line="300" w:lineRule="auto"/>
        <w:ind w:left="720"/>
        <w:jc w:val="both"/>
      </w:pPr>
      <w:r>
        <w:rPr>
          <w:rFonts w:ascii="Times New Roman" w:hAnsi="Times New Roman"/>
          <w:b/>
          <w:sz w:val="26"/>
        </w:rPr>
        <w:t xml:space="preserve">–  Phân quyền vai trò (Role-Based Access Control): </w:t>
      </w:r>
      <w:r>
        <w:rPr>
          <w:rFonts w:ascii="Times New Roman" w:hAnsi="Times New Roman"/>
          <w:sz w:val="26"/>
        </w:rPr>
        <w:t>FastAPI Dependency Injection (`get_current_active_user`, `require_admin`, `require_staff`) đóng vai trò như các cổng gác bảo vệ API. Mọi yêu cầu truy cập trái quyền (ví dụ khách hàng thường gọi API tạo tài khoản nhân viên hoặc xem doanh thu) sẽ bị chặn đứng tại tầng Controller với mã lỗi HTTP 403 Forbidden.</w:t>
      </w:r>
    </w:p>
    <w:p w14:paraId="3DC5897F">
      <w:pPr>
        <w:spacing w:before="0" w:after="60" w:line="300" w:lineRule="auto"/>
        <w:ind w:left="720"/>
        <w:jc w:val="both"/>
      </w:pPr>
      <w:r>
        <w:rPr>
          <w:rFonts w:ascii="Times New Roman" w:hAnsi="Times New Roman"/>
          <w:b/>
          <w:sz w:val="26"/>
        </w:rPr>
        <w:t xml:space="preserve">–  Kiểm soát phạm vi bãi làm việc của Staff: </w:t>
      </w:r>
      <w:r>
        <w:rPr>
          <w:rFonts w:ascii="Times New Roman" w:hAnsi="Times New Roman"/>
          <w:sz w:val="26"/>
        </w:rPr>
        <w:t>Đặc biệt, hệ thống triển khai kiểm soát quyền địa hạt cho Nhân viên (Staff). Mỗi nhân viên khi được tạo tài khoản đều được gắn liền với một bãi đỗ cụ thể (`assigned_lot_id`). Nhân viên chỉ có thẩm quyền thao tác đóng mở barrier, check-in, check-out và xem dữ liệu trên bãi xe được phân công, không được can thiệp vào các bãi đỗ xe khác trong chuỗi.</w:t>
      </w:r>
    </w:p>
    <w:p w14:paraId="5E4C5E0B">
      <w:pPr>
        <w:pageBreakBefore/>
        <w:spacing w:before="360" w:after="240" w:line="312" w:lineRule="auto"/>
        <w:jc w:val="center"/>
      </w:pPr>
      <w:r>
        <w:rPr>
          <w:rFonts w:ascii="Times New Roman" w:hAnsi="Times New Roman"/>
          <w:b/>
          <w:sz w:val="28"/>
        </w:rPr>
        <w:t>CHƯƠNG 3: THUẬT TOÁN ĐIỀU HƯỚNG A* VÀ MÔ HÌNH HỌC MÁY RANDOM FOREST</w:t>
      </w:r>
    </w:p>
    <w:p w14:paraId="472A0247">
      <w:pPr>
        <w:spacing w:before="240" w:after="120" w:line="312" w:lineRule="auto"/>
        <w:jc w:val="left"/>
      </w:pPr>
      <w:r>
        <w:rPr>
          <w:rFonts w:ascii="Times New Roman" w:hAnsi="Times New Roman"/>
          <w:b/>
          <w:sz w:val="26"/>
        </w:rPr>
        <w:t>3.1. Thuật toán tìm đường tối ưu A* (A-Star Algorithm)</w:t>
      </w:r>
    </w:p>
    <w:p w14:paraId="330922FC">
      <w:pPr>
        <w:spacing w:before="0" w:after="80" w:line="312" w:lineRule="auto"/>
        <w:ind w:firstLine="720"/>
        <w:jc w:val="both"/>
      </w:pPr>
      <w:r>
        <w:rPr>
          <w:rFonts w:ascii="Times New Roman" w:hAnsi="Times New Roman"/>
          <w:sz w:val="26"/>
        </w:rPr>
        <w:t>Trong không gian bãi đỗ xe có quy mô lớn, việc người lái xe tự dò đường tới vị trí ô đỗ vừa mất thời gian, vừa gây cản trở các phương tiện khác đang di chuyển. Do đó, hệ thống tích hợp thuật toán tìm đường tối ưu A* để tính toán đường đi ngắn nhất, né tránh các ô đỗ đã có xe và các hành lang cấm, hướng dẫn tài xế từ cổng barrier tới đúng điểm đích.</w:t>
      </w:r>
    </w:p>
    <w:p w14:paraId="3B321717">
      <w:pPr>
        <w:spacing w:before="160" w:after="80" w:line="312" w:lineRule="auto"/>
        <w:jc w:val="left"/>
      </w:pPr>
      <w:r>
        <w:rPr>
          <w:rFonts w:ascii="Times New Roman" w:hAnsi="Times New Roman"/>
          <w:b/>
          <w:i/>
          <w:sz w:val="26"/>
        </w:rPr>
        <w:t>3.1.1. Cơ sở lý thuyết toán học và hàm đánh giá của A*</w:t>
      </w:r>
    </w:p>
    <w:p w14:paraId="29541B22">
      <w:pPr>
        <w:spacing w:before="0" w:after="80" w:line="312" w:lineRule="auto"/>
        <w:ind w:firstLine="720"/>
        <w:jc w:val="both"/>
      </w:pPr>
      <w:r>
        <w:rPr>
          <w:rFonts w:ascii="Times New Roman" w:hAnsi="Times New Roman"/>
          <w:sz w:val="26"/>
        </w:rPr>
        <w:t>Thuật toán A* là một thuật toán tìm kiếm theo đồ thị có định hướng (Informed Search) kết hợp ưu điểm của thuật toán Dijkstra (tìm đường chính xác dựa trên chi phí thực tế) và thuật toán Greedy Best-First Search (tìm kiếm nhanh dựa trên hàm ước lượng heuristic).</w:t>
      </w:r>
    </w:p>
    <w:p w14:paraId="56EA255D">
      <w:pPr>
        <w:spacing w:before="0" w:after="80" w:line="312" w:lineRule="auto"/>
        <w:ind w:firstLine="720"/>
        <w:jc w:val="both"/>
      </w:pPr>
      <w:r>
        <w:rPr>
          <w:rFonts w:ascii="Times New Roman" w:hAnsi="Times New Roman"/>
          <w:sz w:val="26"/>
        </w:rPr>
        <w:t>Tại mỗi nút trạng thái $n$ trong không gian tìm kiếm, độ ưu tiên khám phá của nút được xác định bởi hàm đánh giá tổng chi phí $f(n)$:</w:t>
      </w:r>
    </w:p>
    <w:p w14:paraId="3DB51473">
      <w:pPr>
        <w:spacing w:before="0" w:after="80" w:line="312" w:lineRule="auto"/>
        <w:ind w:firstLine="720"/>
        <w:jc w:val="both"/>
      </w:pPr>
      <w:r>
        <w:rPr>
          <w:rFonts w:ascii="Times New Roman" w:hAnsi="Times New Roman"/>
          <w:b/>
          <w:sz w:val="26"/>
        </w:rPr>
        <w:t xml:space="preserve">Công thức toán học: </w:t>
      </w:r>
      <w:r>
        <w:rPr>
          <w:rFonts w:ascii="Times New Roman" w:hAnsi="Times New Roman"/>
          <w:sz w:val="26"/>
        </w:rPr>
        <w:t>f(n) = g(n) + h(n)</w:t>
      </w:r>
    </w:p>
    <w:p w14:paraId="0D24C521">
      <w:pPr>
        <w:spacing w:before="0" w:after="80" w:line="312" w:lineRule="auto"/>
        <w:ind w:firstLine="720"/>
        <w:jc w:val="both"/>
      </w:pPr>
      <w:r>
        <w:rPr>
          <w:rFonts w:ascii="Times New Roman" w:hAnsi="Times New Roman"/>
          <w:sz w:val="26"/>
        </w:rPr>
        <w:t>Trong đó:</w:t>
      </w:r>
    </w:p>
    <w:p w14:paraId="6086BE0B">
      <w:pPr>
        <w:spacing w:before="0" w:after="60" w:line="300" w:lineRule="auto"/>
        <w:ind w:left="720"/>
        <w:jc w:val="both"/>
      </w:pPr>
      <w:r>
        <w:rPr>
          <w:rFonts w:ascii="Times New Roman" w:hAnsi="Times New Roman"/>
          <w:b/>
          <w:sz w:val="26"/>
        </w:rPr>
        <w:t xml:space="preserve">–  g(n): </w:t>
      </w:r>
      <w:r>
        <w:rPr>
          <w:rFonts w:ascii="Times New Roman" w:hAnsi="Times New Roman"/>
          <w:sz w:val="26"/>
        </w:rPr>
        <w:t>Chi phí thực tế đã tích lũy từ điểm xuất phát (Cổng vào bãi) đến nút hiện tại $n$. Mỗi bước di chuyển giữa 2 ô lân cận trong ma trận lưới có trọng số chi phí cơ bản là 1 đơn vị.</w:t>
      </w:r>
    </w:p>
    <w:p w14:paraId="7C4F7ED5">
      <w:pPr>
        <w:spacing w:before="0" w:after="60" w:line="300" w:lineRule="auto"/>
        <w:ind w:left="720"/>
        <w:jc w:val="both"/>
      </w:pPr>
      <w:r>
        <w:rPr>
          <w:rFonts w:ascii="Times New Roman" w:hAnsi="Times New Roman"/>
          <w:b/>
          <w:sz w:val="26"/>
        </w:rPr>
        <w:t xml:space="preserve">–  h(n): </w:t>
      </w:r>
      <w:r>
        <w:rPr>
          <w:rFonts w:ascii="Times New Roman" w:hAnsi="Times New Roman"/>
          <w:sz w:val="26"/>
        </w:rPr>
        <w:t>Hàm ước lượng chi phí (Heuristic) từ nút hiện tại $n$ đến điểm đích (Ô đỗ được phân bổ). Để thuật toán A* đảm bảo tìm ra nghiệm tối ưu toàn cục (Admissible), hàm $h(n)$ không bao giờ được đánh giá vượt quá chi phí thực tế nhỏ nhất còn lại.</w:t>
      </w:r>
    </w:p>
    <w:p w14:paraId="123808BF">
      <w:pPr>
        <w:spacing w:before="0" w:after="60" w:line="300" w:lineRule="auto"/>
        <w:ind w:left="720"/>
        <w:jc w:val="both"/>
      </w:pPr>
      <w:r>
        <w:rPr>
          <w:rFonts w:ascii="Times New Roman" w:hAnsi="Times New Roman"/>
          <w:b/>
          <w:sz w:val="26"/>
        </w:rPr>
        <w:t xml:space="preserve">–  f(n): </w:t>
      </w:r>
      <w:r>
        <w:rPr>
          <w:rFonts w:ascii="Times New Roman" w:hAnsi="Times New Roman"/>
          <w:sz w:val="26"/>
        </w:rPr>
        <w:t>Tổng chi phí ước lượng của lộ trình đi qua nút $n$ từ điểm xuất phát tới đích.</w:t>
      </w:r>
    </w:p>
    <w:p w14:paraId="3BCB7D2F">
      <w:pPr>
        <w:spacing w:before="160" w:after="80" w:line="312" w:lineRule="auto"/>
        <w:jc w:val="left"/>
      </w:pPr>
      <w:r>
        <w:rPr>
          <w:rFonts w:ascii="Times New Roman" w:hAnsi="Times New Roman"/>
          <w:b/>
          <w:i/>
          <w:sz w:val="26"/>
        </w:rPr>
        <w:t>3.1.2. Lựa chọn hàm khoảng cách Manhattan cho mô hình lưới 2D</w:t>
      </w:r>
    </w:p>
    <w:p w14:paraId="1EFE78F3">
      <w:pPr>
        <w:spacing w:before="0" w:after="80" w:line="312" w:lineRule="auto"/>
        <w:ind w:firstLine="720"/>
        <w:jc w:val="both"/>
      </w:pPr>
      <w:r>
        <w:rPr>
          <w:rFonts w:ascii="Times New Roman" w:hAnsi="Times New Roman"/>
          <w:sz w:val="26"/>
        </w:rPr>
        <w:t>Mặt bằng bãi đỗ xe trong thực tế được thiết kế thành các làn đường giao thông vuông góc (Grid Network), phương tiện chỉ được phép di chuyển theo 4 hướng chính: Lên (Up), Xuống (Down), Trái (Left), Phải (Right), không được phép cắt chéo qua góc các ô đỗ khác. Do đó, hàm ước lượng Heuristic khoảng cách Manhattan (L1 Norm) là sự lựa chọn tối ưu và chính xác nhất:</w:t>
      </w:r>
    </w:p>
    <w:p w14:paraId="0402E8B4">
      <w:pPr>
        <w:spacing w:before="0" w:after="80" w:line="312" w:lineRule="auto"/>
        <w:ind w:firstLine="720"/>
        <w:jc w:val="both"/>
      </w:pPr>
      <w:r>
        <w:rPr>
          <w:rFonts w:ascii="Times New Roman" w:hAnsi="Times New Roman"/>
          <w:b/>
          <w:sz w:val="26"/>
        </w:rPr>
        <w:t xml:space="preserve">Công thức khoảng cách Manhattan: </w:t>
      </w:r>
      <w:r>
        <w:rPr>
          <w:rFonts w:ascii="Times New Roman" w:hAnsi="Times New Roman"/>
          <w:sz w:val="26"/>
        </w:rPr>
        <w:t>h(n) = |x_n - x_{goal}| + |y_n - y_{goal}|</w:t>
      </w:r>
    </w:p>
    <w:p w14:paraId="67466E23">
      <w:pPr>
        <w:spacing w:before="0" w:after="80" w:line="312" w:lineRule="auto"/>
        <w:ind w:firstLine="720"/>
        <w:jc w:val="both"/>
      </w:pPr>
      <w:r>
        <w:rPr>
          <w:rFonts w:ascii="Times New Roman" w:hAnsi="Times New Roman"/>
          <w:sz w:val="26"/>
        </w:rPr>
        <w:t>Trong đó $(x_n, y_n)$ là tọa độ hiện tại của phương tiện trên bản đồ ma trận và $(x_{goal}, y_{goal})$ là tọa độ ô đỗ đích đến.</w:t>
      </w:r>
    </w:p>
    <w:p w14:paraId="7C8610EE">
      <w:pPr>
        <w:spacing w:before="160" w:after="80" w:line="312" w:lineRule="auto"/>
        <w:jc w:val="left"/>
      </w:pPr>
      <w:r>
        <w:rPr>
          <w:rFonts w:ascii="Times New Roman" w:hAnsi="Times New Roman"/>
          <w:b/>
          <w:i/>
          <w:sz w:val="26"/>
        </w:rPr>
        <w:t>3.1.3. Cài đặt thuật toán A* với hàng đợi ưu tiên Heapq</w:t>
      </w:r>
    </w:p>
    <w:p w14:paraId="0BADD713">
      <w:pPr>
        <w:spacing w:before="0" w:after="80" w:line="312" w:lineRule="auto"/>
        <w:ind w:firstLine="720"/>
        <w:jc w:val="both"/>
      </w:pPr>
      <w:r>
        <w:rPr>
          <w:rFonts w:ascii="Times New Roman" w:hAnsi="Times New Roman"/>
          <w:sz w:val="26"/>
        </w:rPr>
        <w:t>Để đảm bảo tốc độ tính toán lộ trình đạt mức mili-giây trên máy chủ, mã nguồn thuật toán A* được triển khai với cấu trúc dữ liệu hàng đợi ưu tiên nhị phân `heapq` (Min-Heap) trong Python:</w:t>
      </w:r>
    </w:p>
    <w:p w14:paraId="57B8CDBA">
      <w:pPr>
        <w:spacing w:before="120" w:after="40"/>
      </w:pPr>
      <w:r>
        <w:rPr>
          <w:rFonts w:ascii="Times New Roman" w:hAnsi="Times New Roman"/>
          <w:b/>
          <w:sz w:val="21"/>
        </w:rPr>
        <w:t>Đoạn mã: Mã nguồn triển khai thuật toán A* với Heapq và hàm Heuristic Manhattan</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0173478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5C8A93A3">
            <w:pPr>
              <w:spacing w:before="40" w:after="40" w:line="264" w:lineRule="auto"/>
              <w:jc w:val="left"/>
            </w:pPr>
            <w:r>
              <w:rPr>
                <w:rFonts w:ascii="Consolas" w:hAnsi="Consolas"/>
                <w:color w:val="0F172A"/>
                <w:sz w:val="19"/>
              </w:rPr>
              <w:t># Trích đoạn mã nguồn thuật toán A* tại app/services/astar.py</w:t>
            </w:r>
            <w:r>
              <w:rPr>
                <w:rFonts w:ascii="Consolas" w:hAnsi="Consolas"/>
                <w:color w:val="0F172A"/>
                <w:sz w:val="19"/>
              </w:rPr>
              <w:br w:type="textWrapping"/>
            </w:r>
            <w:r>
              <w:rPr>
                <w:rFonts w:ascii="Consolas" w:hAnsi="Consolas"/>
                <w:color w:val="0F172A"/>
                <w:sz w:val="19"/>
              </w:rPr>
              <w:t>import heapq</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def astar_search(grid, start, goal, obstacles):</w:t>
            </w:r>
            <w:r>
              <w:rPr>
                <w:rFonts w:ascii="Consolas" w:hAnsi="Consolas"/>
                <w:color w:val="0F172A"/>
                <w:sz w:val="19"/>
              </w:rPr>
              <w:br w:type="textWrapping"/>
            </w:r>
            <w:r>
              <w:rPr>
                <w:rFonts w:ascii="Consolas" w:hAnsi="Consolas"/>
                <w:color w:val="0F172A"/>
                <w:sz w:val="19"/>
              </w:rPr>
              <w:t xml:space="preserve">    # obstacles chứa tọa độ các ô đỗ đã có xe hoặc chướng ngại vật tĩnh</w:t>
            </w:r>
            <w:r>
              <w:rPr>
                <w:rFonts w:ascii="Consolas" w:hAnsi="Consolas"/>
                <w:color w:val="0F172A"/>
                <w:sz w:val="19"/>
              </w:rPr>
              <w:br w:type="textWrapping"/>
            </w:r>
            <w:r>
              <w:rPr>
                <w:rFonts w:ascii="Consolas" w:hAnsi="Consolas"/>
                <w:color w:val="0F172A"/>
                <w:sz w:val="19"/>
              </w:rPr>
              <w:t xml:space="preserve">    open_set = []</w:t>
            </w:r>
            <w:r>
              <w:rPr>
                <w:rFonts w:ascii="Consolas" w:hAnsi="Consolas"/>
                <w:color w:val="0F172A"/>
                <w:sz w:val="19"/>
              </w:rPr>
              <w:br w:type="textWrapping"/>
            </w:r>
            <w:r>
              <w:rPr>
                <w:rFonts w:ascii="Consolas" w:hAnsi="Consolas"/>
                <w:color w:val="0F172A"/>
                <w:sz w:val="19"/>
              </w:rPr>
              <w:t xml:space="preserve">    # Lưu phần tử: (f_score, h_score, (x, y))</w:t>
            </w:r>
            <w:r>
              <w:rPr>
                <w:rFonts w:ascii="Consolas" w:hAnsi="Consolas"/>
                <w:color w:val="0F172A"/>
                <w:sz w:val="19"/>
              </w:rPr>
              <w:br w:type="textWrapping"/>
            </w:r>
            <w:r>
              <w:rPr>
                <w:rFonts w:ascii="Consolas" w:hAnsi="Consolas"/>
                <w:color w:val="0F172A"/>
                <w:sz w:val="19"/>
              </w:rPr>
              <w:t xml:space="preserve">    h_start = abs(start[0] - goal[0]) + abs(start[1] - goal[1])</w:t>
            </w:r>
            <w:r>
              <w:rPr>
                <w:rFonts w:ascii="Consolas" w:hAnsi="Consolas"/>
                <w:color w:val="0F172A"/>
                <w:sz w:val="19"/>
              </w:rPr>
              <w:br w:type="textWrapping"/>
            </w:r>
            <w:r>
              <w:rPr>
                <w:rFonts w:ascii="Consolas" w:hAnsi="Consolas"/>
                <w:color w:val="0F172A"/>
                <w:sz w:val="19"/>
              </w:rPr>
              <w:t xml:space="preserve">    heapq.heappush(open_set, (h_start, h_start, start))</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came_from = {}</w:t>
            </w:r>
            <w:r>
              <w:rPr>
                <w:rFonts w:ascii="Consolas" w:hAnsi="Consolas"/>
                <w:color w:val="0F172A"/>
                <w:sz w:val="19"/>
              </w:rPr>
              <w:br w:type="textWrapping"/>
            </w:r>
            <w:r>
              <w:rPr>
                <w:rFonts w:ascii="Consolas" w:hAnsi="Consolas"/>
                <w:color w:val="0F172A"/>
                <w:sz w:val="19"/>
              </w:rPr>
              <w:t xml:space="preserve">    g_score = {start: 0}</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4 hướng di chuyển: Lên, Xuống, Trái, Phải</w:t>
            </w:r>
            <w:r>
              <w:rPr>
                <w:rFonts w:ascii="Consolas" w:hAnsi="Consolas"/>
                <w:color w:val="0F172A"/>
                <w:sz w:val="19"/>
              </w:rPr>
              <w:br w:type="textWrapping"/>
            </w:r>
            <w:r>
              <w:rPr>
                <w:rFonts w:ascii="Consolas" w:hAnsi="Consolas"/>
                <w:color w:val="0F172A"/>
                <w:sz w:val="19"/>
              </w:rPr>
              <w:t xml:space="preserve">    directions = [(0, 1), (0, -1), (1, 0), (-1, 0)]</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while open_set:</w:t>
            </w:r>
            <w:r>
              <w:rPr>
                <w:rFonts w:ascii="Consolas" w:hAnsi="Consolas"/>
                <w:color w:val="0F172A"/>
                <w:sz w:val="19"/>
              </w:rPr>
              <w:br w:type="textWrapping"/>
            </w:r>
            <w:r>
              <w:rPr>
                <w:rFonts w:ascii="Consolas" w:hAnsi="Consolas"/>
                <w:color w:val="0F172A"/>
                <w:sz w:val="19"/>
              </w:rPr>
              <w:t xml:space="preserve">        current_f, current_h, current = heapq.heappop(open_set)</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if current == goal:</w:t>
            </w:r>
            <w:r>
              <w:rPr>
                <w:rFonts w:ascii="Consolas" w:hAnsi="Consolas"/>
                <w:color w:val="0F172A"/>
                <w:sz w:val="19"/>
              </w:rPr>
              <w:br w:type="textWrapping"/>
            </w:r>
            <w:r>
              <w:rPr>
                <w:rFonts w:ascii="Consolas" w:hAnsi="Consolas"/>
                <w:color w:val="0F172A"/>
                <w:sz w:val="19"/>
              </w:rPr>
              <w:t xml:space="preserve">            # Tái tạo lộ trình từ điểm xuất phát tới đích</w:t>
            </w:r>
            <w:r>
              <w:rPr>
                <w:rFonts w:ascii="Consolas" w:hAnsi="Consolas"/>
                <w:color w:val="0F172A"/>
                <w:sz w:val="19"/>
              </w:rPr>
              <w:br w:type="textWrapping"/>
            </w:r>
            <w:r>
              <w:rPr>
                <w:rFonts w:ascii="Consolas" w:hAnsi="Consolas"/>
                <w:color w:val="0F172A"/>
                <w:sz w:val="19"/>
              </w:rPr>
              <w:t xml:space="preserve">            path = []</w:t>
            </w:r>
            <w:r>
              <w:rPr>
                <w:rFonts w:ascii="Consolas" w:hAnsi="Consolas"/>
                <w:color w:val="0F172A"/>
                <w:sz w:val="19"/>
              </w:rPr>
              <w:br w:type="textWrapping"/>
            </w:r>
            <w:r>
              <w:rPr>
                <w:rFonts w:ascii="Consolas" w:hAnsi="Consolas"/>
                <w:color w:val="0F172A"/>
                <w:sz w:val="19"/>
              </w:rPr>
              <w:t xml:space="preserve">            while current in came_from:</w:t>
            </w:r>
            <w:r>
              <w:rPr>
                <w:rFonts w:ascii="Consolas" w:hAnsi="Consolas"/>
                <w:color w:val="0F172A"/>
                <w:sz w:val="19"/>
              </w:rPr>
              <w:br w:type="textWrapping"/>
            </w:r>
            <w:r>
              <w:rPr>
                <w:rFonts w:ascii="Consolas" w:hAnsi="Consolas"/>
                <w:color w:val="0F172A"/>
                <w:sz w:val="19"/>
              </w:rPr>
              <w:t xml:space="preserve">                path.append(current)</w:t>
            </w:r>
            <w:r>
              <w:rPr>
                <w:rFonts w:ascii="Consolas" w:hAnsi="Consolas"/>
                <w:color w:val="0F172A"/>
                <w:sz w:val="19"/>
              </w:rPr>
              <w:br w:type="textWrapping"/>
            </w:r>
            <w:r>
              <w:rPr>
                <w:rFonts w:ascii="Consolas" w:hAnsi="Consolas"/>
                <w:color w:val="0F172A"/>
                <w:sz w:val="19"/>
              </w:rPr>
              <w:t xml:space="preserve">                current = came_from[current]</w:t>
            </w:r>
            <w:r>
              <w:rPr>
                <w:rFonts w:ascii="Consolas" w:hAnsi="Consolas"/>
                <w:color w:val="0F172A"/>
                <w:sz w:val="19"/>
              </w:rPr>
              <w:br w:type="textWrapping"/>
            </w:r>
            <w:r>
              <w:rPr>
                <w:rFonts w:ascii="Consolas" w:hAnsi="Consolas"/>
                <w:color w:val="0F172A"/>
                <w:sz w:val="19"/>
              </w:rPr>
              <w:t xml:space="preserve">            path.append(start)</w:t>
            </w:r>
            <w:r>
              <w:rPr>
                <w:rFonts w:ascii="Consolas" w:hAnsi="Consolas"/>
                <w:color w:val="0F172A"/>
                <w:sz w:val="19"/>
              </w:rPr>
              <w:br w:type="textWrapping"/>
            </w:r>
            <w:r>
              <w:rPr>
                <w:rFonts w:ascii="Consolas" w:hAnsi="Consolas"/>
                <w:color w:val="0F172A"/>
                <w:sz w:val="19"/>
              </w:rPr>
              <w:t xml:space="preserve">            return path[::-1] # Trả về danh sách tọa độ xuôi chiều</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for dx, dy in directions:</w:t>
            </w:r>
            <w:r>
              <w:rPr>
                <w:rFonts w:ascii="Consolas" w:hAnsi="Consolas"/>
                <w:color w:val="0F172A"/>
                <w:sz w:val="19"/>
              </w:rPr>
              <w:br w:type="textWrapping"/>
            </w:r>
            <w:r>
              <w:rPr>
                <w:rFonts w:ascii="Consolas" w:hAnsi="Consolas"/>
                <w:color w:val="0F172A"/>
                <w:sz w:val="19"/>
              </w:rPr>
              <w:t xml:space="preserve">            neighbor = (current[0] + dx, current[1] + dy)</w:t>
            </w:r>
            <w:r>
              <w:rPr>
                <w:rFonts w:ascii="Consolas" w:hAnsi="Consolas"/>
                <w:color w:val="0F172A"/>
                <w:sz w:val="19"/>
              </w:rPr>
              <w:br w:type="textWrapping"/>
            </w:r>
            <w:r>
              <w:rPr>
                <w:rFonts w:ascii="Consolas" w:hAnsi="Consolas"/>
                <w:color w:val="0F172A"/>
                <w:sz w:val="19"/>
              </w:rPr>
              <w:t xml:space="preserve">            x, y = neighbor</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Kiểm tra biên bản đồ</w:t>
            </w:r>
            <w:r>
              <w:rPr>
                <w:rFonts w:ascii="Consolas" w:hAnsi="Consolas"/>
                <w:color w:val="0F172A"/>
                <w:sz w:val="19"/>
              </w:rPr>
              <w:br w:type="textWrapping"/>
            </w:r>
            <w:r>
              <w:rPr>
                <w:rFonts w:ascii="Consolas" w:hAnsi="Consolas"/>
                <w:color w:val="0F172A"/>
                <w:sz w:val="19"/>
              </w:rPr>
              <w:t xml:space="preserve">            if not (0 &lt;= x &lt; grid.width and 0 &lt;= y &lt; grid.height):</w:t>
            </w:r>
            <w:r>
              <w:rPr>
                <w:rFonts w:ascii="Consolas" w:hAnsi="Consolas"/>
                <w:color w:val="0F172A"/>
                <w:sz w:val="19"/>
              </w:rPr>
              <w:br w:type="textWrapping"/>
            </w:r>
            <w:r>
              <w:rPr>
                <w:rFonts w:ascii="Consolas" w:hAnsi="Consolas"/>
                <w:color w:val="0F172A"/>
                <w:sz w:val="19"/>
              </w:rPr>
              <w:t xml:space="preserve">                continue</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Kiểm tra va chạm: né vật cản tĩnh và các ô xe đang đỗ (trừ ô đích)</w:t>
            </w:r>
            <w:r>
              <w:rPr>
                <w:rFonts w:ascii="Consolas" w:hAnsi="Consolas"/>
                <w:color w:val="0F172A"/>
                <w:sz w:val="19"/>
              </w:rPr>
              <w:br w:type="textWrapping"/>
            </w:r>
            <w:r>
              <w:rPr>
                <w:rFonts w:ascii="Consolas" w:hAnsi="Consolas"/>
                <w:color w:val="0F172A"/>
                <w:sz w:val="19"/>
              </w:rPr>
              <w:t xml:space="preserve">            if neighbor in obstacles and neighbor != goal:</w:t>
            </w:r>
            <w:r>
              <w:rPr>
                <w:rFonts w:ascii="Consolas" w:hAnsi="Consolas"/>
                <w:color w:val="0F172A"/>
                <w:sz w:val="19"/>
              </w:rPr>
              <w:br w:type="textWrapping"/>
            </w:r>
            <w:r>
              <w:rPr>
                <w:rFonts w:ascii="Consolas" w:hAnsi="Consolas"/>
                <w:color w:val="0F172A"/>
                <w:sz w:val="19"/>
              </w:rPr>
              <w:t xml:space="preserve">                continue</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tentative_g = g_score[current] + 1</w:t>
            </w:r>
            <w:r>
              <w:rPr>
                <w:rFonts w:ascii="Consolas" w:hAnsi="Consolas"/>
                <w:color w:val="0F172A"/>
                <w:sz w:val="19"/>
              </w:rPr>
              <w:br w:type="textWrapping"/>
            </w:r>
            <w:r>
              <w:rPr>
                <w:rFonts w:ascii="Consolas" w:hAnsi="Consolas"/>
                <w:color w:val="0F172A"/>
                <w:sz w:val="19"/>
              </w:rPr>
              <w:t xml:space="preserve">            if tentative_g &lt; g_score.get(neighbor, float('inf')):</w:t>
            </w:r>
            <w:r>
              <w:rPr>
                <w:rFonts w:ascii="Consolas" w:hAnsi="Consolas"/>
                <w:color w:val="0F172A"/>
                <w:sz w:val="19"/>
              </w:rPr>
              <w:br w:type="textWrapping"/>
            </w:r>
            <w:r>
              <w:rPr>
                <w:rFonts w:ascii="Consolas" w:hAnsi="Consolas"/>
                <w:color w:val="0F172A"/>
                <w:sz w:val="19"/>
              </w:rPr>
              <w:t xml:space="preserve">                came_from[neighbor] = current</w:t>
            </w:r>
            <w:r>
              <w:rPr>
                <w:rFonts w:ascii="Consolas" w:hAnsi="Consolas"/>
                <w:color w:val="0F172A"/>
                <w:sz w:val="19"/>
              </w:rPr>
              <w:br w:type="textWrapping"/>
            </w:r>
            <w:r>
              <w:rPr>
                <w:rFonts w:ascii="Consolas" w:hAnsi="Consolas"/>
                <w:color w:val="0F172A"/>
                <w:sz w:val="19"/>
              </w:rPr>
              <w:t xml:space="preserve">                g_score[neighbor] = tentative_g</w:t>
            </w:r>
            <w:r>
              <w:rPr>
                <w:rFonts w:ascii="Consolas" w:hAnsi="Consolas"/>
                <w:color w:val="0F172A"/>
                <w:sz w:val="19"/>
              </w:rPr>
              <w:br w:type="textWrapping"/>
            </w:r>
            <w:r>
              <w:rPr>
                <w:rFonts w:ascii="Consolas" w:hAnsi="Consolas"/>
                <w:color w:val="0F172A"/>
                <w:sz w:val="19"/>
              </w:rPr>
              <w:t xml:space="preserve">                h = abs(x - goal[0]) + abs(y - goal[1])</w:t>
            </w:r>
            <w:r>
              <w:rPr>
                <w:rFonts w:ascii="Consolas" w:hAnsi="Consolas"/>
                <w:color w:val="0F172A"/>
                <w:sz w:val="19"/>
              </w:rPr>
              <w:br w:type="textWrapping"/>
            </w:r>
            <w:r>
              <w:rPr>
                <w:rFonts w:ascii="Consolas" w:hAnsi="Consolas"/>
                <w:color w:val="0F172A"/>
                <w:sz w:val="19"/>
              </w:rPr>
              <w:t xml:space="preserve">                f = tentative_g + h</w:t>
            </w:r>
            <w:r>
              <w:rPr>
                <w:rFonts w:ascii="Consolas" w:hAnsi="Consolas"/>
                <w:color w:val="0F172A"/>
                <w:sz w:val="19"/>
              </w:rPr>
              <w:br w:type="textWrapping"/>
            </w:r>
            <w:r>
              <w:rPr>
                <w:rFonts w:ascii="Consolas" w:hAnsi="Consolas"/>
                <w:color w:val="0F172A"/>
                <w:sz w:val="19"/>
              </w:rPr>
              <w:t xml:space="preserve">                heapq.heappush(open_set, (f, h, neighbor))</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return None # Không tìm thấy đường đi khả dụng</w:t>
            </w:r>
          </w:p>
        </w:tc>
      </w:tr>
    </w:tbl>
    <w:p w14:paraId="45CBB853">
      <w:pPr>
        <w:spacing w:after="80"/>
      </w:pPr>
    </w:p>
    <w:p w14:paraId="41A2F93D">
      <w:pPr>
        <w:spacing w:before="160" w:after="80" w:line="312" w:lineRule="auto"/>
        <w:jc w:val="left"/>
      </w:pPr>
      <w:r>
        <w:rPr>
          <w:rFonts w:ascii="Times New Roman" w:hAnsi="Times New Roman"/>
          <w:b/>
          <w:i/>
          <w:sz w:val="26"/>
        </w:rPr>
        <w:t>3.1.4. Hiển thị chuyển động dẫn đường trực quan với GSAP 3</w:t>
      </w:r>
    </w:p>
    <w:p w14:paraId="30858F8C">
      <w:pPr>
        <w:spacing w:before="0" w:after="80" w:line="312" w:lineRule="auto"/>
        <w:ind w:firstLine="720"/>
        <w:jc w:val="both"/>
      </w:pPr>
      <w:r>
        <w:rPr>
          <w:rFonts w:ascii="Times New Roman" w:hAnsi="Times New Roman"/>
          <w:sz w:val="26"/>
        </w:rPr>
        <w:t>Sau khi nhận được mảng tọa độ danh sách các bước di chuyển `path = [[0,0], [1,0], [2,0], [2,1], ...]` từ API Backend, giao diện Frontend Vue 3 sử dụng thư viện GreenSock Animation Platform (GSAP 3) để tạo chuyển động hoạt họa mượt mà:</w:t>
      </w:r>
    </w:p>
    <w:p w14:paraId="631E0A54">
      <w:pPr>
        <w:spacing w:before="0" w:after="60" w:line="300" w:lineRule="auto"/>
        <w:ind w:left="720"/>
        <w:jc w:val="both"/>
      </w:pPr>
      <w:r>
        <w:rPr>
          <w:rFonts w:ascii="Times New Roman" w:hAnsi="Times New Roman"/>
          <w:b/>
          <w:sz w:val="26"/>
        </w:rPr>
        <w:t xml:space="preserve">–  Vẽ đường lộ trình (Path Tracing): </w:t>
      </w:r>
      <w:r>
        <w:rPr>
          <w:rFonts w:ascii="Times New Roman" w:hAnsi="Times New Roman"/>
          <w:sz w:val="26"/>
        </w:rPr>
        <w:t>Đường đi được vẽ từng đoạn dưới dạng nét đứt màu xanh neon nổi bật (`dash-array offset animation`), giúp người dùng dễ dàng định hình tuyến đường trước khi di chuyển.</w:t>
      </w:r>
    </w:p>
    <w:p w14:paraId="469EEC98">
      <w:pPr>
        <w:spacing w:before="0" w:after="60" w:line="300" w:lineRule="auto"/>
        <w:ind w:left="720"/>
        <w:jc w:val="both"/>
      </w:pPr>
      <w:r>
        <w:rPr>
          <w:rFonts w:ascii="Times New Roman" w:hAnsi="Times New Roman"/>
          <w:b/>
          <w:sz w:val="26"/>
        </w:rPr>
        <w:t xml:space="preserve">–  Mô phỏng xe chạy từng bước (Vehicle Simulation): </w:t>
      </w:r>
      <w:r>
        <w:rPr>
          <w:rFonts w:ascii="Times New Roman" w:hAnsi="Times New Roman"/>
          <w:sz w:val="26"/>
        </w:rPr>
        <w:t>Icon phương tiện (ô tô hoặc xe máy) tự động xoay góc theo tiếp tuyến hướng di chuyển (0°, 90°, 180°, 270°) và tịnh tiến mượt mà qua từng ô tọa độ trên lưới ma trận với hiệu ứng gia tốc `ease: 'power2.inOut'`.</w:t>
      </w:r>
    </w:p>
    <w:p w14:paraId="05D76893">
      <w:pPr>
        <w:spacing w:before="200" w:after="80"/>
        <w:jc w:val="center"/>
      </w:pPr>
      <w:r>
        <w:drawing>
          <wp:inline distT="0" distB="0" distL="114300" distR="114300">
            <wp:extent cx="5303520" cy="3728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3729038"/>
                    </a:xfrm>
                    <a:prstGeom prst="rect">
                      <a:avLst/>
                    </a:prstGeom>
                  </pic:spPr>
                </pic:pic>
              </a:graphicData>
            </a:graphic>
          </wp:inline>
        </w:drawing>
      </w:r>
    </w:p>
    <w:p w14:paraId="4EFE855C">
      <w:pPr>
        <w:spacing w:before="40" w:after="240"/>
        <w:jc w:val="center"/>
      </w:pPr>
      <w:r>
        <w:rPr>
          <w:rFonts w:ascii="Times New Roman" w:hAnsi="Times New Roman"/>
          <w:b/>
          <w:i/>
          <w:sz w:val="22"/>
        </w:rPr>
        <w:t>Hình 3.1: Minh họa lộ trình tìm đường A* và giao diện bãi xe trực quan 2D</w:t>
      </w:r>
    </w:p>
    <w:p w14:paraId="33530EA2">
      <w:pPr>
        <w:spacing w:before="240" w:after="120" w:line="312" w:lineRule="auto"/>
        <w:jc w:val="left"/>
      </w:pPr>
      <w:r>
        <w:rPr>
          <w:rFonts w:ascii="Times New Roman" w:hAnsi="Times New Roman"/>
          <w:b/>
          <w:sz w:val="26"/>
        </w:rPr>
        <w:t>3.2. Mô hình học máy dự báo nhu cầu lấp đầy bãi xe (Random Forest)</w:t>
      </w:r>
    </w:p>
    <w:p w14:paraId="74876ACB">
      <w:pPr>
        <w:spacing w:before="0" w:after="80" w:line="312" w:lineRule="auto"/>
        <w:ind w:firstLine="720"/>
        <w:jc w:val="both"/>
      </w:pPr>
      <w:r>
        <w:rPr>
          <w:rFonts w:ascii="Times New Roman" w:hAnsi="Times New Roman"/>
          <w:sz w:val="26"/>
        </w:rPr>
        <w:t>Một bãi đỗ xe thông minh không chỉ dừng lại ở việc phản hồi trạng thái hiện tại mà còn phải có khả năng dự đoán xu hướng tương lai. Việc nắm bắt tỷ lệ lấp đầy trong 24 giờ tới giúp quản trị viên chủ động điều tiết giá vé (Dynamic Pricing), bố trí nhân sự ca trực phù hợp và giúp khách hàng chọn lựa khung giờ đến đỗ xe thuận lợi.</w:t>
      </w:r>
    </w:p>
    <w:p w14:paraId="52B8D08A">
      <w:pPr>
        <w:spacing w:before="160" w:after="80" w:line="312" w:lineRule="auto"/>
        <w:jc w:val="left"/>
      </w:pPr>
      <w:r>
        <w:rPr>
          <w:rFonts w:ascii="Times New Roman" w:hAnsi="Times New Roman"/>
          <w:b/>
          <w:i/>
          <w:sz w:val="26"/>
        </w:rPr>
        <w:t>3.2.1. Bộ dữ liệu huấn luyện và tiền xử lý đặc trưng</w:t>
      </w:r>
    </w:p>
    <w:p w14:paraId="2E4FB2BB">
      <w:pPr>
        <w:spacing w:before="0" w:after="80" w:line="312" w:lineRule="auto"/>
        <w:ind w:firstLine="720"/>
        <w:jc w:val="both"/>
      </w:pPr>
      <w:r>
        <w:rPr>
          <w:rFonts w:ascii="Times New Roman" w:hAnsi="Times New Roman"/>
          <w:sz w:val="26"/>
        </w:rPr>
        <w:t>Để huấn luyện mô hình dự báo chuỗi thời gian, hệ thống xây dựng pipeline dữ liệu bao gồm 4.320 mẫu quan sát ghi nhận trạng thái hoạt động của bãi đỗ xe liên tục trong 180 ngày (mỗi ngày lấy mẫu trung bình 24 khung giờ).</w:t>
      </w:r>
    </w:p>
    <w:p w14:paraId="4D4A522A">
      <w:pPr>
        <w:spacing w:before="0" w:after="80" w:line="312" w:lineRule="auto"/>
        <w:ind w:firstLine="720"/>
        <w:jc w:val="both"/>
      </w:pPr>
      <w:r>
        <w:rPr>
          <w:rFonts w:ascii="Times New Roman" w:hAnsi="Times New Roman"/>
          <w:sz w:val="26"/>
        </w:rPr>
        <w:t>Mỗi mẫu dữ liệu được cấu thành từ 8 đặc trưng đầu vào (Input Features) phản ánh toàn diện các yếu tố tác động đến nhu cầu gửi xe:</w:t>
      </w:r>
    </w:p>
    <w:p w14:paraId="4662F4BB">
      <w:pPr>
        <w:spacing w:before="160" w:after="60"/>
        <w:jc w:val="left"/>
      </w:pPr>
      <w:r>
        <w:rPr>
          <w:rFonts w:ascii="Times New Roman" w:hAnsi="Times New Roman"/>
          <w:b/>
          <w:sz w:val="23"/>
        </w:rPr>
        <w:t>Bảng 3.1: Danh mục các đặc trưng đầu vào (Features) của mô hình học máy</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1850"/>
        <w:gridCol w:w="1410"/>
        <w:gridCol w:w="1399"/>
        <w:gridCol w:w="4146"/>
      </w:tblGrid>
      <w:tr w14:paraId="0B86F0C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1E3A8A"/>
            <w:tcMar>
              <w:top w:w="120" w:type="dxa"/>
              <w:left w:w="150" w:type="dxa"/>
              <w:bottom w:w="120" w:type="dxa"/>
              <w:right w:w="150" w:type="dxa"/>
            </w:tcMar>
          </w:tcPr>
          <w:p w14:paraId="777A2E91">
            <w:pPr>
              <w:spacing w:before="0" w:after="0"/>
              <w:jc w:val="center"/>
            </w:pPr>
            <w:r>
              <w:rPr>
                <w:rFonts w:ascii="Times New Roman" w:hAnsi="Times New Roman"/>
                <w:b/>
                <w:color w:val="FFFFFF"/>
                <w:sz w:val="22"/>
              </w:rPr>
              <w:t>Tên đặc trưng</w:t>
            </w:r>
          </w:p>
        </w:tc>
        <w:tc>
          <w:tcPr>
            <w:tcW w:w="1417" w:type="dxa"/>
            <w:shd w:val="clear" w:color="auto" w:fill="1E3A8A"/>
            <w:tcMar>
              <w:top w:w="120" w:type="dxa"/>
              <w:left w:w="150" w:type="dxa"/>
              <w:bottom w:w="120" w:type="dxa"/>
              <w:right w:w="150" w:type="dxa"/>
            </w:tcMar>
          </w:tcPr>
          <w:p w14:paraId="13B7B6D1">
            <w:pPr>
              <w:spacing w:before="0" w:after="0"/>
              <w:jc w:val="center"/>
            </w:pPr>
            <w:r>
              <w:rPr>
                <w:rFonts w:ascii="Times New Roman" w:hAnsi="Times New Roman"/>
                <w:b/>
                <w:color w:val="FFFFFF"/>
                <w:sz w:val="22"/>
              </w:rPr>
              <w:t>Kiểu dữ liệu</w:t>
            </w:r>
          </w:p>
        </w:tc>
        <w:tc>
          <w:tcPr>
            <w:tcW w:w="1417" w:type="dxa"/>
            <w:shd w:val="clear" w:color="auto" w:fill="1E3A8A"/>
            <w:tcMar>
              <w:top w:w="120" w:type="dxa"/>
              <w:left w:w="150" w:type="dxa"/>
              <w:bottom w:w="120" w:type="dxa"/>
              <w:right w:w="150" w:type="dxa"/>
            </w:tcMar>
          </w:tcPr>
          <w:p w14:paraId="42A60F83">
            <w:pPr>
              <w:spacing w:before="0" w:after="0"/>
              <w:jc w:val="center"/>
            </w:pPr>
            <w:r>
              <w:rPr>
                <w:rFonts w:ascii="Times New Roman" w:hAnsi="Times New Roman"/>
                <w:b/>
                <w:color w:val="FFFFFF"/>
                <w:sz w:val="22"/>
              </w:rPr>
              <w:t>Phạm vi giá trị</w:t>
            </w:r>
          </w:p>
        </w:tc>
        <w:tc>
          <w:tcPr>
            <w:tcW w:w="4252" w:type="dxa"/>
            <w:shd w:val="clear" w:color="auto" w:fill="1E3A8A"/>
            <w:tcMar>
              <w:top w:w="120" w:type="dxa"/>
              <w:left w:w="150" w:type="dxa"/>
              <w:bottom w:w="120" w:type="dxa"/>
              <w:right w:w="150" w:type="dxa"/>
            </w:tcMar>
          </w:tcPr>
          <w:p w14:paraId="3534DE87">
            <w:pPr>
              <w:spacing w:before="0" w:after="0"/>
              <w:jc w:val="center"/>
            </w:pPr>
            <w:r>
              <w:rPr>
                <w:rFonts w:ascii="Times New Roman" w:hAnsi="Times New Roman"/>
                <w:b/>
                <w:color w:val="FFFFFF"/>
                <w:sz w:val="22"/>
              </w:rPr>
              <w:t>Ý nghĩa và cơ sở phân tích</w:t>
            </w:r>
          </w:p>
        </w:tc>
      </w:tr>
      <w:tr w14:paraId="4C31094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1126BF62">
            <w:pPr>
              <w:spacing w:before="0" w:after="0" w:line="276" w:lineRule="auto"/>
              <w:jc w:val="center"/>
            </w:pPr>
            <w:r>
              <w:rPr>
                <w:rFonts w:ascii="Times New Roman" w:hAnsi="Times New Roman"/>
                <w:sz w:val="21"/>
              </w:rPr>
              <w:t>hour_of_day</w:t>
            </w:r>
          </w:p>
        </w:tc>
        <w:tc>
          <w:tcPr>
            <w:tcW w:w="1417" w:type="dxa"/>
            <w:shd w:val="clear" w:color="auto" w:fill="FFFFFF"/>
            <w:tcMar>
              <w:top w:w="80" w:type="dxa"/>
              <w:left w:w="120" w:type="dxa"/>
              <w:bottom w:w="80" w:type="dxa"/>
              <w:right w:w="120" w:type="dxa"/>
            </w:tcMar>
          </w:tcPr>
          <w:p w14:paraId="082527D9">
            <w:pPr>
              <w:spacing w:before="0" w:after="0" w:line="276" w:lineRule="auto"/>
              <w:jc w:val="left"/>
            </w:pPr>
            <w:r>
              <w:rPr>
                <w:rFonts w:ascii="Times New Roman" w:hAnsi="Times New Roman"/>
                <w:sz w:val="21"/>
              </w:rPr>
              <w:t>Số nguyên</w:t>
            </w:r>
          </w:p>
        </w:tc>
        <w:tc>
          <w:tcPr>
            <w:tcW w:w="1417" w:type="dxa"/>
            <w:shd w:val="clear" w:color="auto" w:fill="FFFFFF"/>
            <w:tcMar>
              <w:top w:w="80" w:type="dxa"/>
              <w:left w:w="120" w:type="dxa"/>
              <w:bottom w:w="80" w:type="dxa"/>
              <w:right w:w="120" w:type="dxa"/>
            </w:tcMar>
          </w:tcPr>
          <w:p w14:paraId="30B28EB6">
            <w:pPr>
              <w:spacing w:before="0" w:after="0" w:line="276" w:lineRule="auto"/>
              <w:jc w:val="left"/>
            </w:pPr>
            <w:r>
              <w:rPr>
                <w:rFonts w:ascii="Times New Roman" w:hAnsi="Times New Roman"/>
                <w:sz w:val="21"/>
              </w:rPr>
              <w:t>0 – 23</w:t>
            </w:r>
          </w:p>
        </w:tc>
        <w:tc>
          <w:tcPr>
            <w:tcW w:w="4252" w:type="dxa"/>
            <w:shd w:val="clear" w:color="auto" w:fill="FFFFFF"/>
            <w:tcMar>
              <w:top w:w="80" w:type="dxa"/>
              <w:left w:w="120" w:type="dxa"/>
              <w:bottom w:w="80" w:type="dxa"/>
              <w:right w:w="120" w:type="dxa"/>
            </w:tcMar>
          </w:tcPr>
          <w:p w14:paraId="7A3EB9F4">
            <w:pPr>
              <w:spacing w:before="0" w:after="0" w:line="276" w:lineRule="auto"/>
              <w:jc w:val="left"/>
            </w:pPr>
            <w:r>
              <w:rPr>
                <w:rFonts w:ascii="Times New Roman" w:hAnsi="Times New Roman"/>
                <w:sz w:val="21"/>
              </w:rPr>
              <w:t>Khung giờ trong ngày (Giờ cao điểm sáng 8h-9h, trưa 12h-13h, chiều 17h-19h)</w:t>
            </w:r>
          </w:p>
        </w:tc>
      </w:tr>
      <w:tr w14:paraId="5E5E685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7B9A2B7B">
            <w:pPr>
              <w:spacing w:before="0" w:after="0" w:line="276" w:lineRule="auto"/>
              <w:jc w:val="center"/>
            </w:pPr>
            <w:r>
              <w:rPr>
                <w:rFonts w:ascii="Times New Roman" w:hAnsi="Times New Roman"/>
                <w:sz w:val="21"/>
              </w:rPr>
              <w:t>day_of_week</w:t>
            </w:r>
          </w:p>
        </w:tc>
        <w:tc>
          <w:tcPr>
            <w:tcW w:w="1417" w:type="dxa"/>
            <w:shd w:val="clear" w:color="auto" w:fill="F8FAFC"/>
            <w:tcMar>
              <w:top w:w="80" w:type="dxa"/>
              <w:left w:w="120" w:type="dxa"/>
              <w:bottom w:w="80" w:type="dxa"/>
              <w:right w:w="120" w:type="dxa"/>
            </w:tcMar>
          </w:tcPr>
          <w:p w14:paraId="3214595E">
            <w:pPr>
              <w:spacing w:before="0" w:after="0" w:line="276" w:lineRule="auto"/>
              <w:jc w:val="left"/>
            </w:pPr>
            <w:r>
              <w:rPr>
                <w:rFonts w:ascii="Times New Roman" w:hAnsi="Times New Roman"/>
                <w:sz w:val="21"/>
              </w:rPr>
              <w:t>Số nguyên</w:t>
            </w:r>
          </w:p>
        </w:tc>
        <w:tc>
          <w:tcPr>
            <w:tcW w:w="1417" w:type="dxa"/>
            <w:shd w:val="clear" w:color="auto" w:fill="F8FAFC"/>
            <w:tcMar>
              <w:top w:w="80" w:type="dxa"/>
              <w:left w:w="120" w:type="dxa"/>
              <w:bottom w:w="80" w:type="dxa"/>
              <w:right w:w="120" w:type="dxa"/>
            </w:tcMar>
          </w:tcPr>
          <w:p w14:paraId="674AB92C">
            <w:pPr>
              <w:spacing w:before="0" w:after="0" w:line="276" w:lineRule="auto"/>
              <w:jc w:val="left"/>
            </w:pPr>
            <w:r>
              <w:rPr>
                <w:rFonts w:ascii="Times New Roman" w:hAnsi="Times New Roman"/>
                <w:sz w:val="21"/>
              </w:rPr>
              <w:t>0 – 6 (T2 – CN)</w:t>
            </w:r>
          </w:p>
        </w:tc>
        <w:tc>
          <w:tcPr>
            <w:tcW w:w="4252" w:type="dxa"/>
            <w:shd w:val="clear" w:color="auto" w:fill="F8FAFC"/>
            <w:tcMar>
              <w:top w:w="80" w:type="dxa"/>
              <w:left w:w="120" w:type="dxa"/>
              <w:bottom w:w="80" w:type="dxa"/>
              <w:right w:w="120" w:type="dxa"/>
            </w:tcMar>
          </w:tcPr>
          <w:p w14:paraId="7BA28EC1">
            <w:pPr>
              <w:spacing w:before="0" w:after="0" w:line="276" w:lineRule="auto"/>
              <w:jc w:val="left"/>
            </w:pPr>
            <w:r>
              <w:rPr>
                <w:rFonts w:ascii="Times New Roman" w:hAnsi="Times New Roman"/>
                <w:sz w:val="21"/>
              </w:rPr>
              <w:t>Ngày trong tuần (Ngày làm việc văn phòng khác biệt so với cuối tuần T7/CN)</w:t>
            </w:r>
          </w:p>
        </w:tc>
      </w:tr>
      <w:tr w14:paraId="4418D3F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13E0813C">
            <w:pPr>
              <w:spacing w:before="0" w:after="0" w:line="276" w:lineRule="auto"/>
              <w:jc w:val="center"/>
            </w:pPr>
            <w:r>
              <w:rPr>
                <w:rFonts w:ascii="Times New Roman" w:hAnsi="Times New Roman"/>
                <w:sz w:val="21"/>
              </w:rPr>
              <w:t>is_weekend</w:t>
            </w:r>
          </w:p>
        </w:tc>
        <w:tc>
          <w:tcPr>
            <w:tcW w:w="1417" w:type="dxa"/>
            <w:shd w:val="clear" w:color="auto" w:fill="FFFFFF"/>
            <w:tcMar>
              <w:top w:w="80" w:type="dxa"/>
              <w:left w:w="120" w:type="dxa"/>
              <w:bottom w:w="80" w:type="dxa"/>
              <w:right w:w="120" w:type="dxa"/>
            </w:tcMar>
          </w:tcPr>
          <w:p w14:paraId="27429D53">
            <w:pPr>
              <w:spacing w:before="0" w:after="0" w:line="276" w:lineRule="auto"/>
              <w:jc w:val="left"/>
            </w:pPr>
            <w:r>
              <w:rPr>
                <w:rFonts w:ascii="Times New Roman" w:hAnsi="Times New Roman"/>
                <w:sz w:val="21"/>
              </w:rPr>
              <w:t>Nhị phân</w:t>
            </w:r>
          </w:p>
        </w:tc>
        <w:tc>
          <w:tcPr>
            <w:tcW w:w="1417" w:type="dxa"/>
            <w:shd w:val="clear" w:color="auto" w:fill="FFFFFF"/>
            <w:tcMar>
              <w:top w:w="80" w:type="dxa"/>
              <w:left w:w="120" w:type="dxa"/>
              <w:bottom w:w="80" w:type="dxa"/>
              <w:right w:w="120" w:type="dxa"/>
            </w:tcMar>
          </w:tcPr>
          <w:p w14:paraId="640B9FED">
            <w:pPr>
              <w:spacing w:before="0" w:after="0" w:line="276" w:lineRule="auto"/>
              <w:jc w:val="left"/>
            </w:pPr>
            <w:r>
              <w:rPr>
                <w:rFonts w:ascii="Times New Roman" w:hAnsi="Times New Roman"/>
                <w:sz w:val="21"/>
              </w:rPr>
              <w:t>0 hoặc 1</w:t>
            </w:r>
          </w:p>
        </w:tc>
        <w:tc>
          <w:tcPr>
            <w:tcW w:w="4252" w:type="dxa"/>
            <w:shd w:val="clear" w:color="auto" w:fill="FFFFFF"/>
            <w:tcMar>
              <w:top w:w="80" w:type="dxa"/>
              <w:left w:w="120" w:type="dxa"/>
              <w:bottom w:w="80" w:type="dxa"/>
              <w:right w:w="120" w:type="dxa"/>
            </w:tcMar>
          </w:tcPr>
          <w:p w14:paraId="4627129A">
            <w:pPr>
              <w:spacing w:before="0" w:after="0" w:line="276" w:lineRule="auto"/>
              <w:jc w:val="left"/>
            </w:pPr>
            <w:r>
              <w:rPr>
                <w:rFonts w:ascii="Times New Roman" w:hAnsi="Times New Roman"/>
                <w:sz w:val="21"/>
              </w:rPr>
              <w:t>Chỉ số xác định ngày nghỉ cuối tuần (lưu lượng xe tăng vọt tại trung tâm giải trí)</w:t>
            </w:r>
          </w:p>
        </w:tc>
      </w:tr>
      <w:tr w14:paraId="4E9CEE6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4CD3EBD4">
            <w:pPr>
              <w:spacing w:before="0" w:after="0" w:line="276" w:lineRule="auto"/>
              <w:jc w:val="center"/>
            </w:pPr>
            <w:r>
              <w:rPr>
                <w:rFonts w:ascii="Times New Roman" w:hAnsi="Times New Roman"/>
                <w:sz w:val="21"/>
              </w:rPr>
              <w:t>month</w:t>
            </w:r>
          </w:p>
        </w:tc>
        <w:tc>
          <w:tcPr>
            <w:tcW w:w="1417" w:type="dxa"/>
            <w:shd w:val="clear" w:color="auto" w:fill="F8FAFC"/>
            <w:tcMar>
              <w:top w:w="80" w:type="dxa"/>
              <w:left w:w="120" w:type="dxa"/>
              <w:bottom w:w="80" w:type="dxa"/>
              <w:right w:w="120" w:type="dxa"/>
            </w:tcMar>
          </w:tcPr>
          <w:p w14:paraId="0FC1FE92">
            <w:pPr>
              <w:spacing w:before="0" w:after="0" w:line="276" w:lineRule="auto"/>
              <w:jc w:val="left"/>
            </w:pPr>
            <w:r>
              <w:rPr>
                <w:rFonts w:ascii="Times New Roman" w:hAnsi="Times New Roman"/>
                <w:sz w:val="21"/>
              </w:rPr>
              <w:t>Số nguyên</w:t>
            </w:r>
          </w:p>
        </w:tc>
        <w:tc>
          <w:tcPr>
            <w:tcW w:w="1417" w:type="dxa"/>
            <w:shd w:val="clear" w:color="auto" w:fill="F8FAFC"/>
            <w:tcMar>
              <w:top w:w="80" w:type="dxa"/>
              <w:left w:w="120" w:type="dxa"/>
              <w:bottom w:w="80" w:type="dxa"/>
              <w:right w:w="120" w:type="dxa"/>
            </w:tcMar>
          </w:tcPr>
          <w:p w14:paraId="1DA553F1">
            <w:pPr>
              <w:spacing w:before="0" w:after="0" w:line="276" w:lineRule="auto"/>
              <w:jc w:val="left"/>
            </w:pPr>
            <w:r>
              <w:rPr>
                <w:rFonts w:ascii="Times New Roman" w:hAnsi="Times New Roman"/>
                <w:sz w:val="21"/>
              </w:rPr>
              <w:t>1 – 12</w:t>
            </w:r>
          </w:p>
        </w:tc>
        <w:tc>
          <w:tcPr>
            <w:tcW w:w="4252" w:type="dxa"/>
            <w:shd w:val="clear" w:color="auto" w:fill="F8FAFC"/>
            <w:tcMar>
              <w:top w:w="80" w:type="dxa"/>
              <w:left w:w="120" w:type="dxa"/>
              <w:bottom w:w="80" w:type="dxa"/>
              <w:right w:w="120" w:type="dxa"/>
            </w:tcMar>
          </w:tcPr>
          <w:p w14:paraId="7DE7CC2D">
            <w:pPr>
              <w:spacing w:before="0" w:after="0" w:line="276" w:lineRule="auto"/>
              <w:jc w:val="left"/>
            </w:pPr>
            <w:r>
              <w:rPr>
                <w:rFonts w:ascii="Times New Roman" w:hAnsi="Times New Roman"/>
                <w:sz w:val="21"/>
              </w:rPr>
              <w:t>Tháng trong năm (Quy luật mùa vụ, các đợt mua sắm giáp Tết hoặc nghỉ lễ hè)</w:t>
            </w:r>
          </w:p>
        </w:tc>
      </w:tr>
      <w:tr w14:paraId="68801F9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0AF5DA0B">
            <w:pPr>
              <w:spacing w:before="0" w:after="0" w:line="276" w:lineRule="auto"/>
              <w:jc w:val="center"/>
            </w:pPr>
            <w:r>
              <w:rPr>
                <w:rFonts w:ascii="Times New Roman" w:hAnsi="Times New Roman"/>
                <w:sz w:val="21"/>
              </w:rPr>
              <w:t>is_holiday</w:t>
            </w:r>
          </w:p>
        </w:tc>
        <w:tc>
          <w:tcPr>
            <w:tcW w:w="1417" w:type="dxa"/>
            <w:shd w:val="clear" w:color="auto" w:fill="FFFFFF"/>
            <w:tcMar>
              <w:top w:w="80" w:type="dxa"/>
              <w:left w:w="120" w:type="dxa"/>
              <w:bottom w:w="80" w:type="dxa"/>
              <w:right w:w="120" w:type="dxa"/>
            </w:tcMar>
          </w:tcPr>
          <w:p w14:paraId="76E8ED9C">
            <w:pPr>
              <w:spacing w:before="0" w:after="0" w:line="276" w:lineRule="auto"/>
              <w:jc w:val="left"/>
            </w:pPr>
            <w:r>
              <w:rPr>
                <w:rFonts w:ascii="Times New Roman" w:hAnsi="Times New Roman"/>
                <w:sz w:val="21"/>
              </w:rPr>
              <w:t>Nhị phân</w:t>
            </w:r>
          </w:p>
        </w:tc>
        <w:tc>
          <w:tcPr>
            <w:tcW w:w="1417" w:type="dxa"/>
            <w:shd w:val="clear" w:color="auto" w:fill="FFFFFF"/>
            <w:tcMar>
              <w:top w:w="80" w:type="dxa"/>
              <w:left w:w="120" w:type="dxa"/>
              <w:bottom w:w="80" w:type="dxa"/>
              <w:right w:w="120" w:type="dxa"/>
            </w:tcMar>
          </w:tcPr>
          <w:p w14:paraId="4081B15F">
            <w:pPr>
              <w:spacing w:before="0" w:after="0" w:line="276" w:lineRule="auto"/>
              <w:jc w:val="left"/>
            </w:pPr>
            <w:r>
              <w:rPr>
                <w:rFonts w:ascii="Times New Roman" w:hAnsi="Times New Roman"/>
                <w:sz w:val="21"/>
              </w:rPr>
              <w:t>0 hoặc 1</w:t>
            </w:r>
          </w:p>
        </w:tc>
        <w:tc>
          <w:tcPr>
            <w:tcW w:w="4252" w:type="dxa"/>
            <w:shd w:val="clear" w:color="auto" w:fill="FFFFFF"/>
            <w:tcMar>
              <w:top w:w="80" w:type="dxa"/>
              <w:left w:w="120" w:type="dxa"/>
              <w:bottom w:w="80" w:type="dxa"/>
              <w:right w:w="120" w:type="dxa"/>
            </w:tcMar>
          </w:tcPr>
          <w:p w14:paraId="60F25743">
            <w:pPr>
              <w:spacing w:before="0" w:after="0" w:line="276" w:lineRule="auto"/>
              <w:jc w:val="left"/>
            </w:pPr>
            <w:r>
              <w:rPr>
                <w:rFonts w:ascii="Times New Roman" w:hAnsi="Times New Roman"/>
                <w:sz w:val="21"/>
              </w:rPr>
              <w:t>Ngày nghỉ lễ quốc gia (30/4, 1/5, Quốc khánh 2/9, Tết Dương lịch)</w:t>
            </w:r>
          </w:p>
        </w:tc>
      </w:tr>
      <w:tr w14:paraId="44889E3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69DF4B65">
            <w:pPr>
              <w:spacing w:before="0" w:after="0" w:line="276" w:lineRule="auto"/>
              <w:jc w:val="center"/>
            </w:pPr>
            <w:r>
              <w:rPr>
                <w:rFonts w:ascii="Times New Roman" w:hAnsi="Times New Roman"/>
                <w:sz w:val="21"/>
              </w:rPr>
              <w:t>weather_condition</w:t>
            </w:r>
          </w:p>
        </w:tc>
        <w:tc>
          <w:tcPr>
            <w:tcW w:w="1417" w:type="dxa"/>
            <w:shd w:val="clear" w:color="auto" w:fill="F8FAFC"/>
            <w:tcMar>
              <w:top w:w="80" w:type="dxa"/>
              <w:left w:w="120" w:type="dxa"/>
              <w:bottom w:w="80" w:type="dxa"/>
              <w:right w:w="120" w:type="dxa"/>
            </w:tcMar>
          </w:tcPr>
          <w:p w14:paraId="74EA211A">
            <w:pPr>
              <w:spacing w:before="0" w:after="0" w:line="276" w:lineRule="auto"/>
              <w:jc w:val="left"/>
            </w:pPr>
            <w:r>
              <w:rPr>
                <w:rFonts w:ascii="Times New Roman" w:hAnsi="Times New Roman"/>
                <w:sz w:val="21"/>
              </w:rPr>
              <w:t>Mã hóa Categorical</w:t>
            </w:r>
          </w:p>
        </w:tc>
        <w:tc>
          <w:tcPr>
            <w:tcW w:w="1417" w:type="dxa"/>
            <w:shd w:val="clear" w:color="auto" w:fill="F8FAFC"/>
            <w:tcMar>
              <w:top w:w="80" w:type="dxa"/>
              <w:left w:w="120" w:type="dxa"/>
              <w:bottom w:w="80" w:type="dxa"/>
              <w:right w:w="120" w:type="dxa"/>
            </w:tcMar>
          </w:tcPr>
          <w:p w14:paraId="39753A6F">
            <w:pPr>
              <w:spacing w:before="0" w:after="0" w:line="276" w:lineRule="auto"/>
              <w:jc w:val="left"/>
            </w:pPr>
            <w:r>
              <w:rPr>
                <w:rFonts w:ascii="Times New Roman" w:hAnsi="Times New Roman"/>
                <w:sz w:val="21"/>
              </w:rPr>
              <w:t>0: Nắng, 1: Mưa, 2: Âm u</w:t>
            </w:r>
          </w:p>
        </w:tc>
        <w:tc>
          <w:tcPr>
            <w:tcW w:w="4252" w:type="dxa"/>
            <w:shd w:val="clear" w:color="auto" w:fill="F8FAFC"/>
            <w:tcMar>
              <w:top w:w="80" w:type="dxa"/>
              <w:left w:w="120" w:type="dxa"/>
              <w:bottom w:w="80" w:type="dxa"/>
              <w:right w:w="120" w:type="dxa"/>
            </w:tcMar>
          </w:tcPr>
          <w:p w14:paraId="109908BD">
            <w:pPr>
              <w:spacing w:before="0" w:after="0" w:line="276" w:lineRule="auto"/>
              <w:jc w:val="left"/>
            </w:pPr>
            <w:r>
              <w:rPr>
                <w:rFonts w:ascii="Times New Roman" w:hAnsi="Times New Roman"/>
                <w:sz w:val="21"/>
              </w:rPr>
              <w:t>Thời tiết (Trời mưa làm tăng nhu cầu di chuyển bằng ô tô cá nhân lên gấp đôi)</w:t>
            </w:r>
          </w:p>
        </w:tc>
      </w:tr>
      <w:tr w14:paraId="4588A68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FFFFF"/>
            <w:tcMar>
              <w:top w:w="80" w:type="dxa"/>
              <w:left w:w="120" w:type="dxa"/>
              <w:bottom w:w="80" w:type="dxa"/>
              <w:right w:w="120" w:type="dxa"/>
            </w:tcMar>
          </w:tcPr>
          <w:p w14:paraId="2F14D161">
            <w:pPr>
              <w:spacing w:before="0" w:after="0" w:line="276" w:lineRule="auto"/>
              <w:jc w:val="center"/>
            </w:pPr>
            <w:r>
              <w:rPr>
                <w:rFonts w:ascii="Times New Roman" w:hAnsi="Times New Roman"/>
                <w:sz w:val="21"/>
              </w:rPr>
              <w:t>historical_avg_rate</w:t>
            </w:r>
          </w:p>
        </w:tc>
        <w:tc>
          <w:tcPr>
            <w:tcW w:w="1417" w:type="dxa"/>
            <w:shd w:val="clear" w:color="auto" w:fill="FFFFFF"/>
            <w:tcMar>
              <w:top w:w="80" w:type="dxa"/>
              <w:left w:w="120" w:type="dxa"/>
              <w:bottom w:w="80" w:type="dxa"/>
              <w:right w:w="120" w:type="dxa"/>
            </w:tcMar>
          </w:tcPr>
          <w:p w14:paraId="29640987">
            <w:pPr>
              <w:spacing w:before="0" w:after="0" w:line="276" w:lineRule="auto"/>
              <w:jc w:val="left"/>
            </w:pPr>
            <w:r>
              <w:rPr>
                <w:rFonts w:ascii="Times New Roman" w:hAnsi="Times New Roman"/>
                <w:sz w:val="21"/>
              </w:rPr>
              <w:t>Số thực (Float)</w:t>
            </w:r>
          </w:p>
        </w:tc>
        <w:tc>
          <w:tcPr>
            <w:tcW w:w="1417" w:type="dxa"/>
            <w:shd w:val="clear" w:color="auto" w:fill="FFFFFF"/>
            <w:tcMar>
              <w:top w:w="80" w:type="dxa"/>
              <w:left w:w="120" w:type="dxa"/>
              <w:bottom w:w="80" w:type="dxa"/>
              <w:right w:w="120" w:type="dxa"/>
            </w:tcMar>
          </w:tcPr>
          <w:p w14:paraId="7CD1B764">
            <w:pPr>
              <w:spacing w:before="0" w:after="0" w:line="276" w:lineRule="auto"/>
              <w:jc w:val="left"/>
            </w:pPr>
            <w:r>
              <w:rPr>
                <w:rFonts w:ascii="Times New Roman" w:hAnsi="Times New Roman"/>
                <w:sz w:val="21"/>
              </w:rPr>
              <w:t>0.0 – 1.0</w:t>
            </w:r>
          </w:p>
        </w:tc>
        <w:tc>
          <w:tcPr>
            <w:tcW w:w="4252" w:type="dxa"/>
            <w:shd w:val="clear" w:color="auto" w:fill="FFFFFF"/>
            <w:tcMar>
              <w:top w:w="80" w:type="dxa"/>
              <w:left w:w="120" w:type="dxa"/>
              <w:bottom w:w="80" w:type="dxa"/>
              <w:right w:w="120" w:type="dxa"/>
            </w:tcMar>
          </w:tcPr>
          <w:p w14:paraId="3433E127">
            <w:pPr>
              <w:spacing w:before="0" w:after="0" w:line="276" w:lineRule="auto"/>
              <w:jc w:val="left"/>
            </w:pPr>
            <w:r>
              <w:rPr>
                <w:rFonts w:ascii="Times New Roman" w:hAnsi="Times New Roman"/>
                <w:sz w:val="21"/>
              </w:rPr>
              <w:t>Tỷ lệ lấp đầy trung bình quá khứ của khung giờ tương ứng trong 4 tuần trước</w:t>
            </w:r>
          </w:p>
        </w:tc>
      </w:tr>
      <w:tr w14:paraId="356328C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1701" w:type="dxa"/>
            <w:shd w:val="clear" w:color="auto" w:fill="F8FAFC"/>
            <w:tcMar>
              <w:top w:w="80" w:type="dxa"/>
              <w:left w:w="120" w:type="dxa"/>
              <w:bottom w:w="80" w:type="dxa"/>
              <w:right w:w="120" w:type="dxa"/>
            </w:tcMar>
          </w:tcPr>
          <w:p w14:paraId="28162E78">
            <w:pPr>
              <w:spacing w:before="0" w:after="0" w:line="276" w:lineRule="auto"/>
              <w:jc w:val="center"/>
            </w:pPr>
            <w:r>
              <w:rPr>
                <w:rFonts w:ascii="Times New Roman" w:hAnsi="Times New Roman"/>
                <w:sz w:val="21"/>
              </w:rPr>
              <w:t>lag_1_rate</w:t>
            </w:r>
          </w:p>
        </w:tc>
        <w:tc>
          <w:tcPr>
            <w:tcW w:w="1417" w:type="dxa"/>
            <w:shd w:val="clear" w:color="auto" w:fill="F8FAFC"/>
            <w:tcMar>
              <w:top w:w="80" w:type="dxa"/>
              <w:left w:w="120" w:type="dxa"/>
              <w:bottom w:w="80" w:type="dxa"/>
              <w:right w:w="120" w:type="dxa"/>
            </w:tcMar>
          </w:tcPr>
          <w:p w14:paraId="1A0B5545">
            <w:pPr>
              <w:spacing w:before="0" w:after="0" w:line="276" w:lineRule="auto"/>
              <w:jc w:val="left"/>
            </w:pPr>
            <w:r>
              <w:rPr>
                <w:rFonts w:ascii="Times New Roman" w:hAnsi="Times New Roman"/>
                <w:sz w:val="21"/>
              </w:rPr>
              <w:t>Số thực (Float)</w:t>
            </w:r>
          </w:p>
        </w:tc>
        <w:tc>
          <w:tcPr>
            <w:tcW w:w="1417" w:type="dxa"/>
            <w:shd w:val="clear" w:color="auto" w:fill="F8FAFC"/>
            <w:tcMar>
              <w:top w:w="80" w:type="dxa"/>
              <w:left w:w="120" w:type="dxa"/>
              <w:bottom w:w="80" w:type="dxa"/>
              <w:right w:w="120" w:type="dxa"/>
            </w:tcMar>
          </w:tcPr>
          <w:p w14:paraId="7F5574E7">
            <w:pPr>
              <w:spacing w:before="0" w:after="0" w:line="276" w:lineRule="auto"/>
              <w:jc w:val="left"/>
            </w:pPr>
            <w:r>
              <w:rPr>
                <w:rFonts w:ascii="Times New Roman" w:hAnsi="Times New Roman"/>
                <w:sz w:val="21"/>
              </w:rPr>
              <w:t>0.0 – 1.0</w:t>
            </w:r>
          </w:p>
        </w:tc>
        <w:tc>
          <w:tcPr>
            <w:tcW w:w="4252" w:type="dxa"/>
            <w:shd w:val="clear" w:color="auto" w:fill="F8FAFC"/>
            <w:tcMar>
              <w:top w:w="80" w:type="dxa"/>
              <w:left w:w="120" w:type="dxa"/>
              <w:bottom w:w="80" w:type="dxa"/>
              <w:right w:w="120" w:type="dxa"/>
            </w:tcMar>
          </w:tcPr>
          <w:p w14:paraId="6A0F4598">
            <w:pPr>
              <w:spacing w:before="0" w:after="0" w:line="276" w:lineRule="auto"/>
              <w:jc w:val="left"/>
            </w:pPr>
            <w:r>
              <w:rPr>
                <w:rFonts w:ascii="Times New Roman" w:hAnsi="Times New Roman"/>
                <w:sz w:val="21"/>
              </w:rPr>
              <w:t>Tỷ lệ lấp đầy thực tế của bãi xe ở khung giờ liền trước (Độ trễ chuỗi thời gian t-1)</w:t>
            </w:r>
          </w:p>
        </w:tc>
      </w:tr>
    </w:tbl>
    <w:p w14:paraId="563759BA">
      <w:pPr>
        <w:spacing w:after="80"/>
      </w:pPr>
    </w:p>
    <w:p w14:paraId="02BB9257">
      <w:pPr>
        <w:spacing w:before="0" w:after="80" w:line="312" w:lineRule="auto"/>
        <w:ind w:firstLine="720"/>
        <w:jc w:val="both"/>
      </w:pPr>
      <w:r>
        <w:rPr>
          <w:rFonts w:ascii="Times New Roman" w:hAnsi="Times New Roman"/>
          <w:sz w:val="26"/>
        </w:rPr>
        <w:t>Biến mục tiêu đầu ra (Target Variable $y$): Là tỷ lệ lấp đầy bãi xe tại khung giờ kế tiếp (`occupancy_rate` nằm trong khoảng $[0.0; 1.0]$).</w:t>
      </w:r>
    </w:p>
    <w:p w14:paraId="479E4C80">
      <w:pPr>
        <w:spacing w:before="160" w:after="80" w:line="312" w:lineRule="auto"/>
        <w:jc w:val="left"/>
      </w:pPr>
      <w:r>
        <w:rPr>
          <w:rFonts w:ascii="Times New Roman" w:hAnsi="Times New Roman"/>
          <w:b/>
          <w:i/>
          <w:sz w:val="26"/>
        </w:rPr>
        <w:t>3.2.2. Kiến trúc và siêu tham số của Random Forest Regressor</w:t>
      </w:r>
    </w:p>
    <w:p w14:paraId="1B42E925">
      <w:pPr>
        <w:spacing w:before="0" w:after="80" w:line="312" w:lineRule="auto"/>
        <w:ind w:firstLine="720"/>
        <w:jc w:val="both"/>
      </w:pPr>
      <w:r>
        <w:rPr>
          <w:rFonts w:ascii="Times New Roman" w:hAnsi="Times New Roman"/>
          <w:sz w:val="26"/>
        </w:rPr>
        <w:t>Mô hình Random Forest (Rừng cây ngẫu nhiên) được lựa chọn cho bài toán hồi quy dự báo tỷ lệ lấp đầy bởi các ưu thế vượt trội: Không bị ảnh hưởng nhiều bởi các giá trị ngoại lai (Outliers), tự động nắm bắt các tương tác phi tuyến tính phức tạp giữa thời tiết và giờ cao điểm, đồng thời hạn chế tối đa hiện tượng quá khớp (Overfitting) nhờ kỹ thuật Bagging và chọn mẫu đặc trưng ngẫu nhiên.</w:t>
      </w:r>
    </w:p>
    <w:p w14:paraId="3FE069AA">
      <w:pPr>
        <w:spacing w:before="0" w:after="80" w:line="312" w:lineRule="auto"/>
        <w:ind w:firstLine="720"/>
        <w:jc w:val="both"/>
      </w:pPr>
      <w:r>
        <w:rPr>
          <w:rFonts w:ascii="Times New Roman" w:hAnsi="Times New Roman"/>
          <w:sz w:val="26"/>
        </w:rPr>
        <w:t>Mô hình được huấn luyện với các siêu tham số kỹ thuật tối ưu sau:</w:t>
      </w:r>
    </w:p>
    <w:p w14:paraId="63100BAE">
      <w:pPr>
        <w:spacing w:before="0" w:after="60" w:line="300" w:lineRule="auto"/>
        <w:ind w:left="720"/>
        <w:jc w:val="both"/>
      </w:pPr>
      <w:r>
        <w:rPr>
          <w:rFonts w:ascii="Times New Roman" w:hAnsi="Times New Roman"/>
          <w:b/>
          <w:sz w:val="26"/>
        </w:rPr>
        <w:t xml:space="preserve">–  n_estimators = 200: </w:t>
      </w:r>
      <w:r>
        <w:rPr>
          <w:rFonts w:ascii="Times New Roman" w:hAnsi="Times New Roman"/>
          <w:sz w:val="26"/>
        </w:rPr>
        <w:t>Số lượng cây quyết định (Decision Trees) trong rừng được thiết lập ở mức 200 cây, đảm bảo sự hội tụ sai số ổn định mà vẫn giữ thời gian suy luận (Inference Time) dưới 5 mili-giây.</w:t>
      </w:r>
    </w:p>
    <w:p w14:paraId="2DAA905B">
      <w:pPr>
        <w:spacing w:before="0" w:after="60" w:line="300" w:lineRule="auto"/>
        <w:ind w:left="720"/>
        <w:jc w:val="both"/>
      </w:pPr>
      <w:r>
        <w:rPr>
          <w:rFonts w:ascii="Times New Roman" w:hAnsi="Times New Roman"/>
          <w:b/>
          <w:sz w:val="26"/>
        </w:rPr>
        <w:t xml:space="preserve">–  max_depth = 15: </w:t>
      </w:r>
      <w:r>
        <w:rPr>
          <w:rFonts w:ascii="Times New Roman" w:hAnsi="Times New Roman"/>
          <w:sz w:val="26"/>
        </w:rPr>
        <w:t>Giới hạn độ sâu tối đa của mỗi cây nhằm ngăn chặn việc ghi nhớ chi tiết nhiễu trong dữ liệu huấn luyện.</w:t>
      </w:r>
    </w:p>
    <w:p w14:paraId="7DC1F2C6">
      <w:pPr>
        <w:spacing w:before="0" w:after="60" w:line="300" w:lineRule="auto"/>
        <w:ind w:left="720"/>
        <w:jc w:val="both"/>
      </w:pPr>
      <w:r>
        <w:rPr>
          <w:rFonts w:ascii="Times New Roman" w:hAnsi="Times New Roman"/>
          <w:b/>
          <w:sz w:val="26"/>
        </w:rPr>
        <w:t xml:space="preserve">–  min_samples_split = 4: </w:t>
      </w:r>
      <w:r>
        <w:rPr>
          <w:rFonts w:ascii="Times New Roman" w:hAnsi="Times New Roman"/>
          <w:sz w:val="26"/>
        </w:rPr>
        <w:t>Số mẫu tối thiểu để tiếp tục phân nhánh, giữ cho các lá cây có tính tổng quát hóa cao.</w:t>
      </w:r>
    </w:p>
    <w:p w14:paraId="1D0184CE">
      <w:pPr>
        <w:spacing w:before="0" w:after="60" w:line="300" w:lineRule="auto"/>
        <w:ind w:left="720"/>
        <w:jc w:val="both"/>
      </w:pPr>
      <w:r>
        <w:rPr>
          <w:rFonts w:ascii="Times New Roman" w:hAnsi="Times New Roman"/>
          <w:b/>
          <w:sz w:val="26"/>
        </w:rPr>
        <w:t xml:space="preserve">–  max_features = 'sqrt': </w:t>
      </w:r>
      <w:r>
        <w:rPr>
          <w:rFonts w:ascii="Times New Roman" w:hAnsi="Times New Roman"/>
          <w:sz w:val="26"/>
        </w:rPr>
        <w:t>Mỗi nhánh chỉ xem xét ngẫu nhiên căn bậc hai của tổng số đặc trưng, gia tăng tính đa dạng giữa các cây trong quần thể.</w:t>
      </w:r>
    </w:p>
    <w:p w14:paraId="2EAF408A">
      <w:pPr>
        <w:spacing w:before="0" w:after="60" w:line="300" w:lineRule="auto"/>
        <w:ind w:left="720"/>
        <w:jc w:val="both"/>
      </w:pPr>
      <w:r>
        <w:rPr>
          <w:rFonts w:ascii="Times New Roman" w:hAnsi="Times New Roman"/>
          <w:b/>
          <w:sz w:val="26"/>
        </w:rPr>
        <w:t xml:space="preserve">–  random_state = 42: </w:t>
      </w:r>
      <w:r>
        <w:rPr>
          <w:rFonts w:ascii="Times New Roman" w:hAnsi="Times New Roman"/>
          <w:sz w:val="26"/>
        </w:rPr>
        <w:t>Cố định seed ngẫu nhiên nhằm đảm bảo tính tái lập (Reproducibility) tuyệt đối của kết quả thực nghiệm.</w:t>
      </w:r>
    </w:p>
    <w:p w14:paraId="0A62A595">
      <w:pPr>
        <w:spacing w:before="160" w:after="80" w:line="312" w:lineRule="auto"/>
        <w:jc w:val="left"/>
      </w:pPr>
      <w:r>
        <w:rPr>
          <w:rFonts w:ascii="Times New Roman" w:hAnsi="Times New Roman"/>
          <w:b/>
          <w:i/>
          <w:sz w:val="26"/>
        </w:rPr>
        <w:t>3.2.3. Đánh giá kết quả thực nghiệm mô hình AI</w:t>
      </w:r>
    </w:p>
    <w:p w14:paraId="185588AC">
      <w:pPr>
        <w:spacing w:before="0" w:after="80" w:line="312" w:lineRule="auto"/>
        <w:ind w:firstLine="720"/>
        <w:jc w:val="both"/>
      </w:pPr>
      <w:r>
        <w:rPr>
          <w:rFonts w:ascii="Times New Roman" w:hAnsi="Times New Roman"/>
          <w:sz w:val="26"/>
        </w:rPr>
        <w:t>Dữ liệu được chia tách theo tỷ lệ chuẩn 80% tập huấn luyện (3.456 mẫu) và 20% tập kiểm thử độc lập (864 mẫu). Hiệu năng của mô hình được đánh giá thông qua 3 thước đo hồi quy chuẩn mực:</w:t>
      </w:r>
    </w:p>
    <w:p w14:paraId="4B24CF3D">
      <w:pPr>
        <w:spacing w:before="0" w:after="60" w:line="300" w:lineRule="auto"/>
        <w:ind w:left="720"/>
        <w:jc w:val="both"/>
      </w:pPr>
      <w:r>
        <w:rPr>
          <w:rFonts w:ascii="Times New Roman" w:hAnsi="Times New Roman"/>
          <w:b/>
          <w:sz w:val="26"/>
        </w:rPr>
        <w:t xml:space="preserve">–  Mean Absolute Error (MAE): </w:t>
      </w:r>
      <w:r>
        <w:rPr>
          <w:rFonts w:ascii="Times New Roman" w:hAnsi="Times New Roman"/>
          <w:sz w:val="26"/>
        </w:rPr>
        <w:t>Sai số tuyệt đối trung bình đạt mức 0.058 (tương đương độ lệch sai số chỉ khoảng 5.8% dung lượng bãi đỗ thực tế).</w:t>
      </w:r>
    </w:p>
    <w:p w14:paraId="35B7050E">
      <w:pPr>
        <w:spacing w:before="0" w:after="60" w:line="300" w:lineRule="auto"/>
        <w:ind w:left="720"/>
        <w:jc w:val="both"/>
      </w:pPr>
      <w:r>
        <w:rPr>
          <w:rFonts w:ascii="Times New Roman" w:hAnsi="Times New Roman"/>
          <w:b/>
          <w:sz w:val="26"/>
        </w:rPr>
        <w:t xml:space="preserve">–  Mean Squared Error (MSE): </w:t>
      </w:r>
      <w:r>
        <w:rPr>
          <w:rFonts w:ascii="Times New Roman" w:hAnsi="Times New Roman"/>
          <w:sz w:val="26"/>
        </w:rPr>
        <w:t>Sai số bình phương trung bình đạt mức 0.0062.</w:t>
      </w:r>
    </w:p>
    <w:p w14:paraId="61FAF6F3">
      <w:pPr>
        <w:spacing w:before="0" w:after="60" w:line="300" w:lineRule="auto"/>
        <w:ind w:left="720"/>
        <w:jc w:val="both"/>
      </w:pPr>
      <w:r>
        <w:rPr>
          <w:rFonts w:ascii="Times New Roman" w:hAnsi="Times New Roman"/>
          <w:b/>
          <w:sz w:val="26"/>
        </w:rPr>
        <w:t xml:space="preserve">–  Root Mean Squared Error (RMSE): </w:t>
      </w:r>
      <w:r>
        <w:rPr>
          <w:rFonts w:ascii="Times New Roman" w:hAnsi="Times New Roman"/>
          <w:sz w:val="26"/>
        </w:rPr>
        <w:t>Căn bậc hai sai số bình phương trung bình đạt mức 0.0787.</w:t>
      </w:r>
    </w:p>
    <w:p w14:paraId="49F0E8D8">
      <w:pPr>
        <w:spacing w:before="0" w:after="60" w:line="300" w:lineRule="auto"/>
        <w:ind w:left="720"/>
        <w:jc w:val="both"/>
      </w:pPr>
      <w:r>
        <w:rPr>
          <w:rFonts w:ascii="Times New Roman" w:hAnsi="Times New Roman"/>
          <w:b/>
          <w:sz w:val="26"/>
        </w:rPr>
        <w:t xml:space="preserve">–  Hệ số R-squared (R² Score): </w:t>
      </w:r>
      <w:r>
        <w:rPr>
          <w:rFonts w:ascii="Times New Roman" w:hAnsi="Times New Roman"/>
          <w:sz w:val="26"/>
        </w:rPr>
        <w:t>Hệ số xác định đạt 0.912 (mô hình giải thích được 91.2% sự biến thiên của dữ liệu thực tế).</w:t>
      </w:r>
    </w:p>
    <w:p w14:paraId="3C322F11">
      <w:pPr>
        <w:spacing w:before="160" w:after="60"/>
        <w:jc w:val="left"/>
      </w:pPr>
      <w:r>
        <w:rPr>
          <w:rFonts w:ascii="Times New Roman" w:hAnsi="Times New Roman"/>
          <w:b/>
          <w:sz w:val="23"/>
        </w:rPr>
        <w:t>Bảng 3.2: Bảng so sánh hiệu năng giữa các mô hình học máy trên tập dữ liệu kiểm thử</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2495"/>
        <w:gridCol w:w="1229"/>
        <w:gridCol w:w="1229"/>
        <w:gridCol w:w="1234"/>
        <w:gridCol w:w="1229"/>
        <w:gridCol w:w="1389"/>
      </w:tblGrid>
      <w:tr w14:paraId="00E4F63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1E3A8A"/>
            <w:tcMar>
              <w:top w:w="120" w:type="dxa"/>
              <w:left w:w="150" w:type="dxa"/>
              <w:bottom w:w="120" w:type="dxa"/>
              <w:right w:w="150" w:type="dxa"/>
            </w:tcMar>
          </w:tcPr>
          <w:p w14:paraId="07FF0D4F">
            <w:pPr>
              <w:spacing w:before="0" w:after="0"/>
              <w:jc w:val="center"/>
            </w:pPr>
            <w:r>
              <w:rPr>
                <w:rFonts w:ascii="Times New Roman" w:hAnsi="Times New Roman"/>
                <w:b/>
                <w:color w:val="FFFFFF"/>
                <w:sz w:val="22"/>
              </w:rPr>
              <w:t>Mô hình thử nghiệm</w:t>
            </w:r>
          </w:p>
        </w:tc>
        <w:tc>
          <w:tcPr>
            <w:tcW w:w="1247" w:type="dxa"/>
            <w:shd w:val="clear" w:color="auto" w:fill="1E3A8A"/>
            <w:tcMar>
              <w:top w:w="120" w:type="dxa"/>
              <w:left w:w="150" w:type="dxa"/>
              <w:bottom w:w="120" w:type="dxa"/>
              <w:right w:w="150" w:type="dxa"/>
            </w:tcMar>
          </w:tcPr>
          <w:p w14:paraId="0DAAE9EB">
            <w:pPr>
              <w:spacing w:before="0" w:after="0"/>
              <w:jc w:val="center"/>
            </w:pPr>
            <w:r>
              <w:rPr>
                <w:rFonts w:ascii="Times New Roman" w:hAnsi="Times New Roman"/>
                <w:b/>
                <w:color w:val="FFFFFF"/>
                <w:sz w:val="22"/>
              </w:rPr>
              <w:t>MAE</w:t>
            </w:r>
          </w:p>
        </w:tc>
        <w:tc>
          <w:tcPr>
            <w:tcW w:w="1247" w:type="dxa"/>
            <w:shd w:val="clear" w:color="auto" w:fill="1E3A8A"/>
            <w:tcMar>
              <w:top w:w="120" w:type="dxa"/>
              <w:left w:w="150" w:type="dxa"/>
              <w:bottom w:w="120" w:type="dxa"/>
              <w:right w:w="150" w:type="dxa"/>
            </w:tcMar>
          </w:tcPr>
          <w:p w14:paraId="637CDB6A">
            <w:pPr>
              <w:spacing w:before="0" w:after="0"/>
              <w:jc w:val="center"/>
            </w:pPr>
            <w:r>
              <w:rPr>
                <w:rFonts w:ascii="Times New Roman" w:hAnsi="Times New Roman"/>
                <w:b/>
                <w:color w:val="FFFFFF"/>
                <w:sz w:val="22"/>
              </w:rPr>
              <w:t>MSE</w:t>
            </w:r>
          </w:p>
        </w:tc>
        <w:tc>
          <w:tcPr>
            <w:tcW w:w="1247" w:type="dxa"/>
            <w:shd w:val="clear" w:color="auto" w:fill="1E3A8A"/>
            <w:tcMar>
              <w:top w:w="120" w:type="dxa"/>
              <w:left w:w="150" w:type="dxa"/>
              <w:bottom w:w="120" w:type="dxa"/>
              <w:right w:w="150" w:type="dxa"/>
            </w:tcMar>
          </w:tcPr>
          <w:p w14:paraId="3344FC08">
            <w:pPr>
              <w:spacing w:before="0" w:after="0"/>
              <w:jc w:val="center"/>
            </w:pPr>
            <w:r>
              <w:rPr>
                <w:rFonts w:ascii="Times New Roman" w:hAnsi="Times New Roman"/>
                <w:b/>
                <w:color w:val="FFFFFF"/>
                <w:sz w:val="22"/>
              </w:rPr>
              <w:t>RMSE</w:t>
            </w:r>
          </w:p>
        </w:tc>
        <w:tc>
          <w:tcPr>
            <w:tcW w:w="1247" w:type="dxa"/>
            <w:shd w:val="clear" w:color="auto" w:fill="1E3A8A"/>
            <w:tcMar>
              <w:top w:w="120" w:type="dxa"/>
              <w:left w:w="150" w:type="dxa"/>
              <w:bottom w:w="120" w:type="dxa"/>
              <w:right w:w="150" w:type="dxa"/>
            </w:tcMar>
          </w:tcPr>
          <w:p w14:paraId="1C1A68D7">
            <w:pPr>
              <w:spacing w:before="0" w:after="0"/>
              <w:jc w:val="center"/>
            </w:pPr>
            <w:r>
              <w:rPr>
                <w:rFonts w:ascii="Times New Roman" w:hAnsi="Times New Roman"/>
                <w:b/>
                <w:color w:val="FFFFFF"/>
                <w:sz w:val="22"/>
              </w:rPr>
              <w:t>R² Score</w:t>
            </w:r>
          </w:p>
        </w:tc>
        <w:tc>
          <w:tcPr>
            <w:tcW w:w="1417" w:type="dxa"/>
            <w:shd w:val="clear" w:color="auto" w:fill="1E3A8A"/>
            <w:tcMar>
              <w:top w:w="120" w:type="dxa"/>
              <w:left w:w="150" w:type="dxa"/>
              <w:bottom w:w="120" w:type="dxa"/>
              <w:right w:w="150" w:type="dxa"/>
            </w:tcMar>
          </w:tcPr>
          <w:p w14:paraId="3F0DE01C">
            <w:pPr>
              <w:spacing w:before="0" w:after="0"/>
              <w:jc w:val="center"/>
            </w:pPr>
            <w:r>
              <w:rPr>
                <w:rFonts w:ascii="Times New Roman" w:hAnsi="Times New Roman"/>
                <w:b/>
                <w:color w:val="FFFFFF"/>
                <w:sz w:val="22"/>
              </w:rPr>
              <w:t>Thời gian suy luận (ms)</w:t>
            </w:r>
          </w:p>
        </w:tc>
      </w:tr>
      <w:tr w14:paraId="657EBB6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2CE73AF2">
            <w:pPr>
              <w:spacing w:before="0" w:after="0" w:line="276" w:lineRule="auto"/>
              <w:jc w:val="center"/>
            </w:pPr>
            <w:r>
              <w:rPr>
                <w:rFonts w:ascii="Times New Roman" w:hAnsi="Times New Roman"/>
                <w:sz w:val="21"/>
              </w:rPr>
              <w:t>Hồi quy tuyến tính (Linear Regression)</w:t>
            </w:r>
          </w:p>
        </w:tc>
        <w:tc>
          <w:tcPr>
            <w:tcW w:w="1247" w:type="dxa"/>
            <w:shd w:val="clear" w:color="auto" w:fill="FFFFFF"/>
            <w:tcMar>
              <w:top w:w="80" w:type="dxa"/>
              <w:left w:w="120" w:type="dxa"/>
              <w:bottom w:w="80" w:type="dxa"/>
              <w:right w:w="120" w:type="dxa"/>
            </w:tcMar>
          </w:tcPr>
          <w:p w14:paraId="3A72EB3D">
            <w:pPr>
              <w:spacing w:before="0" w:after="0" w:line="276" w:lineRule="auto"/>
              <w:jc w:val="left"/>
            </w:pPr>
            <w:r>
              <w:rPr>
                <w:rFonts w:ascii="Times New Roman" w:hAnsi="Times New Roman"/>
                <w:sz w:val="21"/>
              </w:rPr>
              <w:t>0.142</w:t>
            </w:r>
          </w:p>
        </w:tc>
        <w:tc>
          <w:tcPr>
            <w:tcW w:w="1247" w:type="dxa"/>
            <w:shd w:val="clear" w:color="auto" w:fill="FFFFFF"/>
            <w:tcMar>
              <w:top w:w="80" w:type="dxa"/>
              <w:left w:w="120" w:type="dxa"/>
              <w:bottom w:w="80" w:type="dxa"/>
              <w:right w:w="120" w:type="dxa"/>
            </w:tcMar>
          </w:tcPr>
          <w:p w14:paraId="62107663">
            <w:pPr>
              <w:spacing w:before="0" w:after="0" w:line="276" w:lineRule="auto"/>
              <w:jc w:val="left"/>
            </w:pPr>
            <w:r>
              <w:rPr>
                <w:rFonts w:ascii="Times New Roman" w:hAnsi="Times New Roman"/>
                <w:sz w:val="21"/>
              </w:rPr>
              <w:t>0.0315</w:t>
            </w:r>
          </w:p>
        </w:tc>
        <w:tc>
          <w:tcPr>
            <w:tcW w:w="1247" w:type="dxa"/>
            <w:shd w:val="clear" w:color="auto" w:fill="FFFFFF"/>
            <w:tcMar>
              <w:top w:w="80" w:type="dxa"/>
              <w:left w:w="120" w:type="dxa"/>
              <w:bottom w:w="80" w:type="dxa"/>
              <w:right w:w="120" w:type="dxa"/>
            </w:tcMar>
          </w:tcPr>
          <w:p w14:paraId="20D167B9">
            <w:pPr>
              <w:spacing w:before="0" w:after="0" w:line="276" w:lineRule="auto"/>
              <w:jc w:val="left"/>
            </w:pPr>
            <w:r>
              <w:rPr>
                <w:rFonts w:ascii="Times New Roman" w:hAnsi="Times New Roman"/>
                <w:sz w:val="21"/>
              </w:rPr>
              <w:t>0.1775</w:t>
            </w:r>
          </w:p>
        </w:tc>
        <w:tc>
          <w:tcPr>
            <w:tcW w:w="1247" w:type="dxa"/>
            <w:shd w:val="clear" w:color="auto" w:fill="FFFFFF"/>
            <w:tcMar>
              <w:top w:w="80" w:type="dxa"/>
              <w:left w:w="120" w:type="dxa"/>
              <w:bottom w:w="80" w:type="dxa"/>
              <w:right w:w="120" w:type="dxa"/>
            </w:tcMar>
          </w:tcPr>
          <w:p w14:paraId="7293D9E4">
            <w:pPr>
              <w:spacing w:before="0" w:after="0" w:line="276" w:lineRule="auto"/>
              <w:jc w:val="left"/>
            </w:pPr>
            <w:r>
              <w:rPr>
                <w:rFonts w:ascii="Times New Roman" w:hAnsi="Times New Roman"/>
                <w:sz w:val="21"/>
              </w:rPr>
              <w:t>0.684</w:t>
            </w:r>
          </w:p>
        </w:tc>
        <w:tc>
          <w:tcPr>
            <w:tcW w:w="1417" w:type="dxa"/>
            <w:shd w:val="clear" w:color="auto" w:fill="FFFFFF"/>
            <w:tcMar>
              <w:top w:w="80" w:type="dxa"/>
              <w:left w:w="120" w:type="dxa"/>
              <w:bottom w:w="80" w:type="dxa"/>
              <w:right w:w="120" w:type="dxa"/>
            </w:tcMar>
          </w:tcPr>
          <w:p w14:paraId="3F39AA91">
            <w:pPr>
              <w:spacing w:before="0" w:after="0" w:line="276" w:lineRule="auto"/>
              <w:jc w:val="left"/>
            </w:pPr>
            <w:r>
              <w:rPr>
                <w:rFonts w:ascii="Times New Roman" w:hAnsi="Times New Roman"/>
                <w:sz w:val="21"/>
              </w:rPr>
              <w:t>0.2 ms</w:t>
            </w:r>
          </w:p>
        </w:tc>
      </w:tr>
      <w:tr w14:paraId="16092F2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756912A5">
            <w:pPr>
              <w:spacing w:before="0" w:after="0" w:line="276" w:lineRule="auto"/>
              <w:jc w:val="center"/>
            </w:pPr>
            <w:r>
              <w:rPr>
                <w:rFonts w:ascii="Times New Roman" w:hAnsi="Times New Roman"/>
                <w:sz w:val="21"/>
              </w:rPr>
              <w:t>Cây quyết định đơn lẻ (Decision Tree)</w:t>
            </w:r>
          </w:p>
        </w:tc>
        <w:tc>
          <w:tcPr>
            <w:tcW w:w="1247" w:type="dxa"/>
            <w:shd w:val="clear" w:color="auto" w:fill="F8FAFC"/>
            <w:tcMar>
              <w:top w:w="80" w:type="dxa"/>
              <w:left w:w="120" w:type="dxa"/>
              <w:bottom w:w="80" w:type="dxa"/>
              <w:right w:w="120" w:type="dxa"/>
            </w:tcMar>
          </w:tcPr>
          <w:p w14:paraId="47335B30">
            <w:pPr>
              <w:spacing w:before="0" w:after="0" w:line="276" w:lineRule="auto"/>
              <w:jc w:val="left"/>
            </w:pPr>
            <w:r>
              <w:rPr>
                <w:rFonts w:ascii="Times New Roman" w:hAnsi="Times New Roman"/>
                <w:sz w:val="21"/>
              </w:rPr>
              <w:t>0.089</w:t>
            </w:r>
          </w:p>
        </w:tc>
        <w:tc>
          <w:tcPr>
            <w:tcW w:w="1247" w:type="dxa"/>
            <w:shd w:val="clear" w:color="auto" w:fill="F8FAFC"/>
            <w:tcMar>
              <w:top w:w="80" w:type="dxa"/>
              <w:left w:w="120" w:type="dxa"/>
              <w:bottom w:w="80" w:type="dxa"/>
              <w:right w:w="120" w:type="dxa"/>
            </w:tcMar>
          </w:tcPr>
          <w:p w14:paraId="50594513">
            <w:pPr>
              <w:spacing w:before="0" w:after="0" w:line="276" w:lineRule="auto"/>
              <w:jc w:val="left"/>
            </w:pPr>
            <w:r>
              <w:rPr>
                <w:rFonts w:ascii="Times New Roman" w:hAnsi="Times New Roman"/>
                <w:sz w:val="21"/>
              </w:rPr>
              <w:t>0.0142</w:t>
            </w:r>
          </w:p>
        </w:tc>
        <w:tc>
          <w:tcPr>
            <w:tcW w:w="1247" w:type="dxa"/>
            <w:shd w:val="clear" w:color="auto" w:fill="F8FAFC"/>
            <w:tcMar>
              <w:top w:w="80" w:type="dxa"/>
              <w:left w:w="120" w:type="dxa"/>
              <w:bottom w:w="80" w:type="dxa"/>
              <w:right w:w="120" w:type="dxa"/>
            </w:tcMar>
          </w:tcPr>
          <w:p w14:paraId="232F995D">
            <w:pPr>
              <w:spacing w:before="0" w:after="0" w:line="276" w:lineRule="auto"/>
              <w:jc w:val="left"/>
            </w:pPr>
            <w:r>
              <w:rPr>
                <w:rFonts w:ascii="Times New Roman" w:hAnsi="Times New Roman"/>
                <w:sz w:val="21"/>
              </w:rPr>
              <w:t>0.1192</w:t>
            </w:r>
          </w:p>
        </w:tc>
        <w:tc>
          <w:tcPr>
            <w:tcW w:w="1247" w:type="dxa"/>
            <w:shd w:val="clear" w:color="auto" w:fill="F8FAFC"/>
            <w:tcMar>
              <w:top w:w="80" w:type="dxa"/>
              <w:left w:w="120" w:type="dxa"/>
              <w:bottom w:w="80" w:type="dxa"/>
              <w:right w:w="120" w:type="dxa"/>
            </w:tcMar>
          </w:tcPr>
          <w:p w14:paraId="159DCA8B">
            <w:pPr>
              <w:spacing w:before="0" w:after="0" w:line="276" w:lineRule="auto"/>
              <w:jc w:val="left"/>
            </w:pPr>
            <w:r>
              <w:rPr>
                <w:rFonts w:ascii="Times New Roman" w:hAnsi="Times New Roman"/>
                <w:sz w:val="21"/>
              </w:rPr>
              <w:t>0.825</w:t>
            </w:r>
          </w:p>
        </w:tc>
        <w:tc>
          <w:tcPr>
            <w:tcW w:w="1417" w:type="dxa"/>
            <w:shd w:val="clear" w:color="auto" w:fill="F8FAFC"/>
            <w:tcMar>
              <w:top w:w="80" w:type="dxa"/>
              <w:left w:w="120" w:type="dxa"/>
              <w:bottom w:w="80" w:type="dxa"/>
              <w:right w:w="120" w:type="dxa"/>
            </w:tcMar>
          </w:tcPr>
          <w:p w14:paraId="1A4148C6">
            <w:pPr>
              <w:spacing w:before="0" w:after="0" w:line="276" w:lineRule="auto"/>
              <w:jc w:val="left"/>
            </w:pPr>
            <w:r>
              <w:rPr>
                <w:rFonts w:ascii="Times New Roman" w:hAnsi="Times New Roman"/>
                <w:sz w:val="21"/>
              </w:rPr>
              <w:t>0.5 ms</w:t>
            </w:r>
          </w:p>
        </w:tc>
      </w:tr>
      <w:tr w14:paraId="77ED3C4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38D43D6C">
            <w:pPr>
              <w:spacing w:before="0" w:after="0" w:line="276" w:lineRule="auto"/>
              <w:jc w:val="center"/>
            </w:pPr>
            <w:r>
              <w:rPr>
                <w:rFonts w:ascii="Times New Roman" w:hAnsi="Times New Roman"/>
                <w:sz w:val="21"/>
              </w:rPr>
              <w:t>K-Lân cận gần nhất (K-Nearest Neighbors)</w:t>
            </w:r>
          </w:p>
        </w:tc>
        <w:tc>
          <w:tcPr>
            <w:tcW w:w="1247" w:type="dxa"/>
            <w:shd w:val="clear" w:color="auto" w:fill="FFFFFF"/>
            <w:tcMar>
              <w:top w:w="80" w:type="dxa"/>
              <w:left w:w="120" w:type="dxa"/>
              <w:bottom w:w="80" w:type="dxa"/>
              <w:right w:w="120" w:type="dxa"/>
            </w:tcMar>
          </w:tcPr>
          <w:p w14:paraId="7CA8ECDB">
            <w:pPr>
              <w:spacing w:before="0" w:after="0" w:line="276" w:lineRule="auto"/>
              <w:jc w:val="left"/>
            </w:pPr>
            <w:r>
              <w:rPr>
                <w:rFonts w:ascii="Times New Roman" w:hAnsi="Times New Roman"/>
                <w:sz w:val="21"/>
              </w:rPr>
              <w:t>0.095</w:t>
            </w:r>
          </w:p>
        </w:tc>
        <w:tc>
          <w:tcPr>
            <w:tcW w:w="1247" w:type="dxa"/>
            <w:shd w:val="clear" w:color="auto" w:fill="FFFFFF"/>
            <w:tcMar>
              <w:top w:w="80" w:type="dxa"/>
              <w:left w:w="120" w:type="dxa"/>
              <w:bottom w:w="80" w:type="dxa"/>
              <w:right w:w="120" w:type="dxa"/>
            </w:tcMar>
          </w:tcPr>
          <w:p w14:paraId="27F514B0">
            <w:pPr>
              <w:spacing w:before="0" w:after="0" w:line="276" w:lineRule="auto"/>
              <w:jc w:val="left"/>
            </w:pPr>
            <w:r>
              <w:rPr>
                <w:rFonts w:ascii="Times New Roman" w:hAnsi="Times New Roman"/>
                <w:sz w:val="21"/>
              </w:rPr>
              <w:t>0.0168</w:t>
            </w:r>
          </w:p>
        </w:tc>
        <w:tc>
          <w:tcPr>
            <w:tcW w:w="1247" w:type="dxa"/>
            <w:shd w:val="clear" w:color="auto" w:fill="FFFFFF"/>
            <w:tcMar>
              <w:top w:w="80" w:type="dxa"/>
              <w:left w:w="120" w:type="dxa"/>
              <w:bottom w:w="80" w:type="dxa"/>
              <w:right w:w="120" w:type="dxa"/>
            </w:tcMar>
          </w:tcPr>
          <w:p w14:paraId="0D68A323">
            <w:pPr>
              <w:spacing w:before="0" w:after="0" w:line="276" w:lineRule="auto"/>
              <w:jc w:val="left"/>
            </w:pPr>
            <w:r>
              <w:rPr>
                <w:rFonts w:ascii="Times New Roman" w:hAnsi="Times New Roman"/>
                <w:sz w:val="21"/>
              </w:rPr>
              <w:t>0.1296</w:t>
            </w:r>
          </w:p>
        </w:tc>
        <w:tc>
          <w:tcPr>
            <w:tcW w:w="1247" w:type="dxa"/>
            <w:shd w:val="clear" w:color="auto" w:fill="FFFFFF"/>
            <w:tcMar>
              <w:top w:w="80" w:type="dxa"/>
              <w:left w:w="120" w:type="dxa"/>
              <w:bottom w:w="80" w:type="dxa"/>
              <w:right w:w="120" w:type="dxa"/>
            </w:tcMar>
          </w:tcPr>
          <w:p w14:paraId="69441282">
            <w:pPr>
              <w:spacing w:before="0" w:after="0" w:line="276" w:lineRule="auto"/>
              <w:jc w:val="left"/>
            </w:pPr>
            <w:r>
              <w:rPr>
                <w:rFonts w:ascii="Times New Roman" w:hAnsi="Times New Roman"/>
                <w:sz w:val="21"/>
              </w:rPr>
              <w:t>0.798</w:t>
            </w:r>
          </w:p>
        </w:tc>
        <w:tc>
          <w:tcPr>
            <w:tcW w:w="1417" w:type="dxa"/>
            <w:shd w:val="clear" w:color="auto" w:fill="FFFFFF"/>
            <w:tcMar>
              <w:top w:w="80" w:type="dxa"/>
              <w:left w:w="120" w:type="dxa"/>
              <w:bottom w:w="80" w:type="dxa"/>
              <w:right w:w="120" w:type="dxa"/>
            </w:tcMar>
          </w:tcPr>
          <w:p w14:paraId="46108D0C">
            <w:pPr>
              <w:spacing w:before="0" w:after="0" w:line="276" w:lineRule="auto"/>
              <w:jc w:val="left"/>
            </w:pPr>
            <w:r>
              <w:rPr>
                <w:rFonts w:ascii="Times New Roman" w:hAnsi="Times New Roman"/>
                <w:sz w:val="21"/>
              </w:rPr>
              <w:t>4.2 ms</w:t>
            </w:r>
          </w:p>
        </w:tc>
      </w:tr>
      <w:tr w14:paraId="3C17067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66F7DDBF">
            <w:pPr>
              <w:spacing w:before="0" w:after="0" w:line="276" w:lineRule="auto"/>
              <w:jc w:val="center"/>
            </w:pPr>
            <w:r>
              <w:rPr>
                <w:rFonts w:ascii="Times New Roman" w:hAnsi="Times New Roman"/>
                <w:sz w:val="21"/>
              </w:rPr>
              <w:t>Random Forest (200 Trees) - Đề tài</w:t>
            </w:r>
          </w:p>
        </w:tc>
        <w:tc>
          <w:tcPr>
            <w:tcW w:w="1247" w:type="dxa"/>
            <w:shd w:val="clear" w:color="auto" w:fill="F8FAFC"/>
            <w:tcMar>
              <w:top w:w="80" w:type="dxa"/>
              <w:left w:w="120" w:type="dxa"/>
              <w:bottom w:w="80" w:type="dxa"/>
              <w:right w:w="120" w:type="dxa"/>
            </w:tcMar>
          </w:tcPr>
          <w:p w14:paraId="0A945CC4">
            <w:pPr>
              <w:spacing w:before="0" w:after="0" w:line="276" w:lineRule="auto"/>
              <w:jc w:val="left"/>
            </w:pPr>
            <w:r>
              <w:rPr>
                <w:rFonts w:ascii="Times New Roman" w:hAnsi="Times New Roman"/>
                <w:sz w:val="21"/>
              </w:rPr>
              <w:t>0.058</w:t>
            </w:r>
          </w:p>
        </w:tc>
        <w:tc>
          <w:tcPr>
            <w:tcW w:w="1247" w:type="dxa"/>
            <w:shd w:val="clear" w:color="auto" w:fill="F8FAFC"/>
            <w:tcMar>
              <w:top w:w="80" w:type="dxa"/>
              <w:left w:w="120" w:type="dxa"/>
              <w:bottom w:w="80" w:type="dxa"/>
              <w:right w:w="120" w:type="dxa"/>
            </w:tcMar>
          </w:tcPr>
          <w:p w14:paraId="5674C484">
            <w:pPr>
              <w:spacing w:before="0" w:after="0" w:line="276" w:lineRule="auto"/>
              <w:jc w:val="left"/>
            </w:pPr>
            <w:r>
              <w:rPr>
                <w:rFonts w:ascii="Times New Roman" w:hAnsi="Times New Roman"/>
                <w:sz w:val="21"/>
              </w:rPr>
              <w:t>0.0062</w:t>
            </w:r>
          </w:p>
        </w:tc>
        <w:tc>
          <w:tcPr>
            <w:tcW w:w="1247" w:type="dxa"/>
            <w:shd w:val="clear" w:color="auto" w:fill="F8FAFC"/>
            <w:tcMar>
              <w:top w:w="80" w:type="dxa"/>
              <w:left w:w="120" w:type="dxa"/>
              <w:bottom w:w="80" w:type="dxa"/>
              <w:right w:w="120" w:type="dxa"/>
            </w:tcMar>
          </w:tcPr>
          <w:p w14:paraId="21F28FB7">
            <w:pPr>
              <w:spacing w:before="0" w:after="0" w:line="276" w:lineRule="auto"/>
              <w:jc w:val="left"/>
            </w:pPr>
            <w:r>
              <w:rPr>
                <w:rFonts w:ascii="Times New Roman" w:hAnsi="Times New Roman"/>
                <w:sz w:val="21"/>
              </w:rPr>
              <w:t>0.0787</w:t>
            </w:r>
          </w:p>
        </w:tc>
        <w:tc>
          <w:tcPr>
            <w:tcW w:w="1247" w:type="dxa"/>
            <w:shd w:val="clear" w:color="auto" w:fill="F8FAFC"/>
            <w:tcMar>
              <w:top w:w="80" w:type="dxa"/>
              <w:left w:w="120" w:type="dxa"/>
              <w:bottom w:w="80" w:type="dxa"/>
              <w:right w:w="120" w:type="dxa"/>
            </w:tcMar>
          </w:tcPr>
          <w:p w14:paraId="5E012269">
            <w:pPr>
              <w:spacing w:before="0" w:after="0" w:line="276" w:lineRule="auto"/>
              <w:jc w:val="left"/>
            </w:pPr>
            <w:r>
              <w:rPr>
                <w:rFonts w:ascii="Times New Roman" w:hAnsi="Times New Roman"/>
                <w:sz w:val="21"/>
              </w:rPr>
              <w:t>0.912</w:t>
            </w:r>
          </w:p>
        </w:tc>
        <w:tc>
          <w:tcPr>
            <w:tcW w:w="1417" w:type="dxa"/>
            <w:shd w:val="clear" w:color="auto" w:fill="F8FAFC"/>
            <w:tcMar>
              <w:top w:w="80" w:type="dxa"/>
              <w:left w:w="120" w:type="dxa"/>
              <w:bottom w:w="80" w:type="dxa"/>
              <w:right w:w="120" w:type="dxa"/>
            </w:tcMar>
          </w:tcPr>
          <w:p w14:paraId="305F1C4C">
            <w:pPr>
              <w:spacing w:before="0" w:after="0" w:line="276" w:lineRule="auto"/>
              <w:jc w:val="left"/>
            </w:pPr>
            <w:r>
              <w:rPr>
                <w:rFonts w:ascii="Times New Roman" w:hAnsi="Times New Roman"/>
                <w:sz w:val="21"/>
              </w:rPr>
              <w:t>3.8 ms</w:t>
            </w:r>
          </w:p>
        </w:tc>
      </w:tr>
    </w:tbl>
    <w:p w14:paraId="66EC6CC8">
      <w:pPr>
        <w:spacing w:after="80"/>
      </w:pPr>
    </w:p>
    <w:p w14:paraId="3A89477E">
      <w:pPr>
        <w:spacing w:before="200" w:after="80"/>
        <w:jc w:val="center"/>
      </w:pPr>
      <w:r>
        <w:drawing>
          <wp:inline distT="0" distB="0" distL="114300" distR="114300">
            <wp:extent cx="530352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651760"/>
                    </a:xfrm>
                    <a:prstGeom prst="rect">
                      <a:avLst/>
                    </a:prstGeom>
                  </pic:spPr>
                </pic:pic>
              </a:graphicData>
            </a:graphic>
          </wp:inline>
        </w:drawing>
      </w:r>
    </w:p>
    <w:p w14:paraId="78B23957">
      <w:pPr>
        <w:spacing w:before="40" w:after="240"/>
        <w:jc w:val="center"/>
      </w:pPr>
      <w:r>
        <w:rPr>
          <w:rFonts w:ascii="Times New Roman" w:hAnsi="Times New Roman"/>
          <w:b/>
          <w:i/>
          <w:sz w:val="22"/>
        </w:rPr>
        <w:t>Hình 3.2: Biểu đồ so sánh đường dự báo Random Forest và số liệu lấp đầy thực tế</w:t>
      </w:r>
    </w:p>
    <w:p w14:paraId="377AA10E">
      <w:pPr>
        <w:spacing w:before="160" w:after="80" w:line="312" w:lineRule="auto"/>
        <w:jc w:val="left"/>
      </w:pPr>
      <w:r>
        <w:rPr>
          <w:rFonts w:ascii="Times New Roman" w:hAnsi="Times New Roman"/>
          <w:b/>
          <w:i/>
          <w:sz w:val="26"/>
        </w:rPr>
        <w:t>3.2.4. Đóng gói và tích hợp mô hình vào Backend FastAPI</w:t>
      </w:r>
    </w:p>
    <w:p w14:paraId="0BCAB94B">
      <w:pPr>
        <w:spacing w:before="0" w:after="80" w:line="312" w:lineRule="auto"/>
        <w:ind w:firstLine="720"/>
        <w:jc w:val="both"/>
      </w:pPr>
      <w:r>
        <w:rPr>
          <w:rFonts w:ascii="Times New Roman" w:hAnsi="Times New Roman"/>
          <w:sz w:val="26"/>
        </w:rPr>
        <w:t>Mô hình sau khi huấn luyện được đóng gói lưu trữ thành tệp nhị phân nén `random_forest_model.joblib`. Khi máy chủ FastAPI khởi động (`startup event`), hệ thống sử dụng mẫu thiết kế Singleton để nạp toàn bộ mô hình vào RAM một lần duy nhất, tránh việc đọc đĩa lặp lại.</w:t>
      </w:r>
    </w:p>
    <w:p w14:paraId="6D9CE909">
      <w:pPr>
        <w:spacing w:before="0" w:after="80" w:line="312" w:lineRule="auto"/>
        <w:ind w:firstLine="720"/>
        <w:jc w:val="both"/>
      </w:pPr>
      <w:r>
        <w:rPr>
          <w:rFonts w:ascii="Times New Roman" w:hAnsi="Times New Roman"/>
          <w:sz w:val="26"/>
        </w:rPr>
        <w:t>Khi Quản trị viên truy cập trang AI Dashboard, API `/api/v1/ai/predict` tiếp nhận các tham số thời gian và thời tiết, gọi trực tiếp phương thức `model.predict(features)` và trả về mảng kết quả 24 giờ tiếp theo với thời gian xử lý siêu tốc dưới 5 mili-giây.</w:t>
      </w:r>
    </w:p>
    <w:p w14:paraId="10C2DF1E">
      <w:pPr>
        <w:pageBreakBefore/>
        <w:spacing w:before="360" w:after="240" w:line="312" w:lineRule="auto"/>
        <w:jc w:val="center"/>
      </w:pPr>
      <w:r>
        <w:rPr>
          <w:rFonts w:ascii="Times New Roman" w:hAnsi="Times New Roman"/>
          <w:b/>
          <w:sz w:val="28"/>
        </w:rPr>
        <w:t>CHƯƠNG 4: HIỆN THỰC HÓA VÀ XÂY DỰNG HỆ THỐNG</w:t>
      </w:r>
    </w:p>
    <w:p w14:paraId="39E75C20">
      <w:pPr>
        <w:spacing w:before="240" w:after="120" w:line="312" w:lineRule="auto"/>
        <w:jc w:val="left"/>
      </w:pPr>
      <w:r>
        <w:rPr>
          <w:rFonts w:ascii="Times New Roman" w:hAnsi="Times New Roman"/>
          <w:b/>
          <w:sz w:val="26"/>
        </w:rPr>
        <w:t>4.1. Hiện thực hóa Backend với FastAPI và SQLAlchemy</w:t>
      </w:r>
    </w:p>
    <w:p w14:paraId="510A6AB5">
      <w:pPr>
        <w:spacing w:before="0" w:after="80" w:line="312" w:lineRule="auto"/>
        <w:ind w:firstLine="720"/>
        <w:jc w:val="both"/>
      </w:pPr>
      <w:r>
        <w:rPr>
          <w:rFonts w:ascii="Times New Roman" w:hAnsi="Times New Roman"/>
          <w:sz w:val="26"/>
        </w:rPr>
        <w:t>Tầng Backend đóng vai trò bộ não điều phối của toàn bộ hệ thống Smart Parking System, được xây dựng hoàn toàn bằng ngôn ngữ Python 3.11 trên nền tảng framework FastAPI. FastAPI cung cấp tốc độ thực thi bất đồng bộ (Asynchronous) tương đương NodeJS và Go nhờ thừa hưởng nền tảng Starlette và Pydantic.</w:t>
      </w:r>
    </w:p>
    <w:p w14:paraId="61AF73C5">
      <w:pPr>
        <w:spacing w:before="160" w:after="80" w:line="312" w:lineRule="auto"/>
        <w:jc w:val="left"/>
      </w:pPr>
      <w:r>
        <w:rPr>
          <w:rFonts w:ascii="Times New Roman" w:hAnsi="Times New Roman"/>
          <w:b/>
          <w:i/>
          <w:sz w:val="26"/>
        </w:rPr>
        <w:t>4.1.1. Cấu trúc mã nguồn Backend module hóa</w:t>
      </w:r>
    </w:p>
    <w:p w14:paraId="037333F6">
      <w:pPr>
        <w:spacing w:before="0" w:after="80" w:line="312" w:lineRule="auto"/>
        <w:ind w:firstLine="720"/>
        <w:jc w:val="both"/>
      </w:pPr>
      <w:r>
        <w:rPr>
          <w:rFonts w:ascii="Times New Roman" w:hAnsi="Times New Roman"/>
          <w:sz w:val="26"/>
        </w:rPr>
        <w:t>Mã nguồn Backend được tổ chức khoa học theo mô hình phân tầng trách nhiệm cao:</w:t>
      </w:r>
    </w:p>
    <w:p w14:paraId="7E645CE6">
      <w:pPr>
        <w:spacing w:before="0" w:after="60" w:line="300" w:lineRule="auto"/>
        <w:ind w:left="720"/>
        <w:jc w:val="both"/>
      </w:pPr>
      <w:r>
        <w:rPr>
          <w:rFonts w:ascii="Times New Roman" w:hAnsi="Times New Roman"/>
          <w:b/>
          <w:sz w:val="26"/>
        </w:rPr>
        <w:t xml:space="preserve">–  Tầng app/core/: </w:t>
      </w:r>
      <w:r>
        <w:rPr>
          <w:rFonts w:ascii="Times New Roman" w:hAnsi="Times New Roman"/>
          <w:sz w:val="26"/>
        </w:rPr>
        <w:t>Chứa các cấu hình toàn cục (`config.py`), kết nối cơ sở dữ liệu và quản lý phiên (`database.py`), thuật toán băm mật khẩu và giải mã JWT (`security.py`).</w:t>
      </w:r>
    </w:p>
    <w:p w14:paraId="199DE23E">
      <w:pPr>
        <w:spacing w:before="0" w:after="60" w:line="300" w:lineRule="auto"/>
        <w:ind w:left="720"/>
        <w:jc w:val="both"/>
      </w:pPr>
      <w:r>
        <w:rPr>
          <w:rFonts w:ascii="Times New Roman" w:hAnsi="Times New Roman"/>
          <w:b/>
          <w:sz w:val="26"/>
        </w:rPr>
        <w:t xml:space="preserve">–  Tầng app/models/: </w:t>
      </w:r>
      <w:r>
        <w:rPr>
          <w:rFonts w:ascii="Times New Roman" w:hAnsi="Times New Roman"/>
          <w:sz w:val="26"/>
        </w:rPr>
        <w:t>Định nghĩa các lớp thực thể ánh xạ trực tiếp với bảng PostgreSQL bằng cú pháp Declarative Base của SQLAlchemy (`user.py`, `parking.py`, `booking.py`, `monthly_pass.py`).</w:t>
      </w:r>
    </w:p>
    <w:p w14:paraId="6A76C707">
      <w:pPr>
        <w:spacing w:before="0" w:after="60" w:line="300" w:lineRule="auto"/>
        <w:ind w:left="720"/>
        <w:jc w:val="both"/>
      </w:pPr>
      <w:r>
        <w:rPr>
          <w:rFonts w:ascii="Times New Roman" w:hAnsi="Times New Roman"/>
          <w:b/>
          <w:sz w:val="26"/>
        </w:rPr>
        <w:t xml:space="preserve">–  Tầng app/schemas/: </w:t>
      </w:r>
      <w:r>
        <w:rPr>
          <w:rFonts w:ascii="Times New Roman" w:hAnsi="Times New Roman"/>
          <w:sz w:val="26"/>
        </w:rPr>
        <w:t>Chứa các lớp Pydantic định nghĩa cấu trúc dữ liệu đầu vào (Request Validation) và chuẩn dữ liệu đầu ra (Response Serialization), đảm bảo tính toàn vẹn kiểu dữ liệu tĩnh.</w:t>
      </w:r>
    </w:p>
    <w:p w14:paraId="776D7A34">
      <w:pPr>
        <w:spacing w:before="0" w:after="60" w:line="300" w:lineRule="auto"/>
        <w:ind w:left="720"/>
        <w:jc w:val="both"/>
      </w:pPr>
      <w:r>
        <w:rPr>
          <w:rFonts w:ascii="Times New Roman" w:hAnsi="Times New Roman"/>
          <w:b/>
          <w:sz w:val="26"/>
        </w:rPr>
        <w:t xml:space="preserve">–  Tầng app/api/endpoints/: </w:t>
      </w:r>
      <w:r>
        <w:rPr>
          <w:rFonts w:ascii="Times New Roman" w:hAnsi="Times New Roman"/>
          <w:sz w:val="26"/>
        </w:rPr>
        <w:t>Các bộ điều khiển định tuyến RESTful API phân tách theo từng miền nghiệp vụ (`auth.py`, `lots.py`, `slots.py`, `bookings.py`, `passes.py`, `ai.py`, `staff.py`).</w:t>
      </w:r>
    </w:p>
    <w:p w14:paraId="3D1F4100">
      <w:pPr>
        <w:spacing w:before="0" w:after="60" w:line="300" w:lineRule="auto"/>
        <w:ind w:left="720"/>
        <w:jc w:val="both"/>
      </w:pPr>
      <w:r>
        <w:rPr>
          <w:rFonts w:ascii="Times New Roman" w:hAnsi="Times New Roman"/>
          <w:b/>
          <w:sz w:val="26"/>
        </w:rPr>
        <w:t xml:space="preserve">–  Tầng app/services/: </w:t>
      </w:r>
      <w:r>
        <w:rPr>
          <w:rFonts w:ascii="Times New Roman" w:hAnsi="Times New Roman"/>
          <w:sz w:val="26"/>
        </w:rPr>
        <w:t>Chứa logic nghiệp vụ phức tạp tách biệt khỏi Controller: Thuật toán tìm đường A* (`astar.py`), bộ điều phối kết nối WebSocket thời gian thực (`websocket_manager.py`), dịch vụ sinh và xác thực mã QR (`qr_service.py`).</w:t>
      </w:r>
    </w:p>
    <w:p w14:paraId="5597861E">
      <w:pPr>
        <w:spacing w:before="160" w:after="80" w:line="312" w:lineRule="auto"/>
        <w:jc w:val="left"/>
      </w:pPr>
      <w:r>
        <w:rPr>
          <w:rFonts w:ascii="Times New Roman" w:hAnsi="Times New Roman"/>
          <w:b/>
          <w:i/>
          <w:sz w:val="26"/>
        </w:rPr>
        <w:t>4.1.2. Danh mục 28 REST API Endpoints của hệ thống</w:t>
      </w:r>
    </w:p>
    <w:p w14:paraId="1DF6B6BD">
      <w:pPr>
        <w:spacing w:before="0" w:after="80" w:line="312" w:lineRule="auto"/>
        <w:ind w:firstLine="720"/>
        <w:jc w:val="both"/>
      </w:pPr>
      <w:r>
        <w:rPr>
          <w:rFonts w:ascii="Times New Roman" w:hAnsi="Times New Roman"/>
          <w:sz w:val="26"/>
        </w:rPr>
        <w:t>Hệ thống cung cấp một bộ giao diện lập trình ứng dụng RESTful hoàn chỉnh bao gồm 28 endpoints chính, phục vụ đầy đủ mọi tương tác từ ứng dụng web của khách hàng, nhân viên và người quản trị:</w:t>
      </w:r>
    </w:p>
    <w:p w14:paraId="73F0B9DE">
      <w:pPr>
        <w:spacing w:before="160" w:after="60"/>
        <w:jc w:val="left"/>
      </w:pPr>
      <w:r>
        <w:rPr>
          <w:rFonts w:ascii="Times New Roman" w:hAnsi="Times New Roman"/>
          <w:b/>
          <w:sz w:val="23"/>
        </w:rPr>
        <w:t>Bảng 4.1: Danh mục tổng hợp 28 RESTful API Endpoints của Hệ thống Smart Parking System</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716"/>
        <w:gridCol w:w="1043"/>
        <w:gridCol w:w="2869"/>
        <w:gridCol w:w="1418"/>
        <w:gridCol w:w="2759"/>
      </w:tblGrid>
      <w:tr w14:paraId="7926334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1E3A8A"/>
            <w:tcMar>
              <w:top w:w="120" w:type="dxa"/>
              <w:left w:w="150" w:type="dxa"/>
              <w:bottom w:w="120" w:type="dxa"/>
              <w:right w:w="150" w:type="dxa"/>
            </w:tcMar>
          </w:tcPr>
          <w:p w14:paraId="279AF38F">
            <w:pPr>
              <w:spacing w:before="0" w:after="0"/>
              <w:jc w:val="center"/>
            </w:pPr>
            <w:r>
              <w:rPr>
                <w:rFonts w:ascii="Times New Roman" w:hAnsi="Times New Roman"/>
                <w:b/>
                <w:color w:val="FFFFFF"/>
                <w:sz w:val="22"/>
              </w:rPr>
              <w:t>STT</w:t>
            </w:r>
          </w:p>
        </w:tc>
        <w:tc>
          <w:tcPr>
            <w:tcW w:w="1020" w:type="dxa"/>
            <w:shd w:val="clear" w:color="auto" w:fill="1E3A8A"/>
            <w:tcMar>
              <w:top w:w="120" w:type="dxa"/>
              <w:left w:w="150" w:type="dxa"/>
              <w:bottom w:w="120" w:type="dxa"/>
              <w:right w:w="150" w:type="dxa"/>
            </w:tcMar>
          </w:tcPr>
          <w:p w14:paraId="632CE6F8">
            <w:pPr>
              <w:spacing w:before="0" w:after="0"/>
              <w:jc w:val="center"/>
            </w:pPr>
            <w:r>
              <w:rPr>
                <w:rFonts w:ascii="Times New Roman" w:hAnsi="Times New Roman"/>
                <w:b/>
                <w:color w:val="FFFFFF"/>
                <w:sz w:val="22"/>
              </w:rPr>
              <w:t>Phương thức</w:t>
            </w:r>
          </w:p>
        </w:tc>
        <w:tc>
          <w:tcPr>
            <w:tcW w:w="2835" w:type="dxa"/>
            <w:shd w:val="clear" w:color="auto" w:fill="1E3A8A"/>
            <w:tcMar>
              <w:top w:w="120" w:type="dxa"/>
              <w:left w:w="150" w:type="dxa"/>
              <w:bottom w:w="120" w:type="dxa"/>
              <w:right w:w="150" w:type="dxa"/>
            </w:tcMar>
          </w:tcPr>
          <w:p w14:paraId="27E7D8BB">
            <w:pPr>
              <w:spacing w:before="0" w:after="0"/>
              <w:jc w:val="center"/>
            </w:pPr>
            <w:r>
              <w:rPr>
                <w:rFonts w:ascii="Times New Roman" w:hAnsi="Times New Roman"/>
                <w:b/>
                <w:color w:val="FFFFFF"/>
                <w:sz w:val="22"/>
              </w:rPr>
              <w:t>Đường dẫn API</w:t>
            </w:r>
          </w:p>
        </w:tc>
        <w:tc>
          <w:tcPr>
            <w:tcW w:w="1417" w:type="dxa"/>
            <w:shd w:val="clear" w:color="auto" w:fill="1E3A8A"/>
            <w:tcMar>
              <w:top w:w="120" w:type="dxa"/>
              <w:left w:w="150" w:type="dxa"/>
              <w:bottom w:w="120" w:type="dxa"/>
              <w:right w:w="150" w:type="dxa"/>
            </w:tcMar>
          </w:tcPr>
          <w:p w14:paraId="4E39B3C3">
            <w:pPr>
              <w:spacing w:before="0" w:after="0"/>
              <w:jc w:val="center"/>
            </w:pPr>
            <w:r>
              <w:rPr>
                <w:rFonts w:ascii="Times New Roman" w:hAnsi="Times New Roman"/>
                <w:b/>
                <w:color w:val="FFFFFF"/>
                <w:sz w:val="22"/>
              </w:rPr>
              <w:t>Quyền hạn</w:t>
            </w:r>
          </w:p>
        </w:tc>
        <w:tc>
          <w:tcPr>
            <w:tcW w:w="2948" w:type="dxa"/>
            <w:shd w:val="clear" w:color="auto" w:fill="1E3A8A"/>
            <w:tcMar>
              <w:top w:w="120" w:type="dxa"/>
              <w:left w:w="150" w:type="dxa"/>
              <w:bottom w:w="120" w:type="dxa"/>
              <w:right w:w="150" w:type="dxa"/>
            </w:tcMar>
          </w:tcPr>
          <w:p w14:paraId="4C639260">
            <w:pPr>
              <w:spacing w:before="0" w:after="0"/>
              <w:jc w:val="center"/>
            </w:pPr>
            <w:r>
              <w:rPr>
                <w:rFonts w:ascii="Times New Roman" w:hAnsi="Times New Roman"/>
                <w:b/>
                <w:color w:val="FFFFFF"/>
                <w:sz w:val="22"/>
              </w:rPr>
              <w:t>Mô tả chức năng nghiệp vụ</w:t>
            </w:r>
          </w:p>
        </w:tc>
      </w:tr>
      <w:tr w14:paraId="4C5E07B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1F6C317C">
            <w:pPr>
              <w:spacing w:before="0" w:after="0" w:line="276" w:lineRule="auto"/>
              <w:jc w:val="center"/>
            </w:pPr>
            <w:r>
              <w:rPr>
                <w:rFonts w:ascii="Times New Roman" w:hAnsi="Times New Roman"/>
                <w:sz w:val="21"/>
              </w:rPr>
              <w:t>1</w:t>
            </w:r>
          </w:p>
        </w:tc>
        <w:tc>
          <w:tcPr>
            <w:tcW w:w="1020" w:type="dxa"/>
            <w:shd w:val="clear" w:color="auto" w:fill="FFFFFF"/>
            <w:tcMar>
              <w:top w:w="80" w:type="dxa"/>
              <w:left w:w="120" w:type="dxa"/>
              <w:bottom w:w="80" w:type="dxa"/>
              <w:right w:w="120" w:type="dxa"/>
            </w:tcMar>
          </w:tcPr>
          <w:p w14:paraId="642B6585">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45030AB6">
            <w:pPr>
              <w:spacing w:before="0" w:after="0" w:line="276" w:lineRule="auto"/>
              <w:jc w:val="left"/>
            </w:pPr>
            <w:r>
              <w:rPr>
                <w:rFonts w:ascii="Times New Roman" w:hAnsi="Times New Roman"/>
                <w:sz w:val="21"/>
              </w:rPr>
              <w:t>/api/v1/auth/register</w:t>
            </w:r>
          </w:p>
        </w:tc>
        <w:tc>
          <w:tcPr>
            <w:tcW w:w="1417" w:type="dxa"/>
            <w:shd w:val="clear" w:color="auto" w:fill="FFFFFF"/>
            <w:tcMar>
              <w:top w:w="80" w:type="dxa"/>
              <w:left w:w="120" w:type="dxa"/>
              <w:bottom w:w="80" w:type="dxa"/>
              <w:right w:w="120" w:type="dxa"/>
            </w:tcMar>
          </w:tcPr>
          <w:p w14:paraId="75E552D2">
            <w:pPr>
              <w:spacing w:before="0" w:after="0" w:line="276" w:lineRule="auto"/>
              <w:jc w:val="left"/>
            </w:pPr>
            <w:r>
              <w:rPr>
                <w:rFonts w:ascii="Times New Roman" w:hAnsi="Times New Roman"/>
                <w:sz w:val="21"/>
              </w:rPr>
              <w:t>Public</w:t>
            </w:r>
          </w:p>
        </w:tc>
        <w:tc>
          <w:tcPr>
            <w:tcW w:w="2948" w:type="dxa"/>
            <w:shd w:val="clear" w:color="auto" w:fill="FFFFFF"/>
            <w:tcMar>
              <w:top w:w="80" w:type="dxa"/>
              <w:left w:w="120" w:type="dxa"/>
              <w:bottom w:w="80" w:type="dxa"/>
              <w:right w:w="120" w:type="dxa"/>
            </w:tcMar>
          </w:tcPr>
          <w:p w14:paraId="4B8657DE">
            <w:pPr>
              <w:spacing w:before="0" w:after="0" w:line="276" w:lineRule="auto"/>
              <w:jc w:val="left"/>
            </w:pPr>
            <w:r>
              <w:rPr>
                <w:rFonts w:ascii="Times New Roman" w:hAnsi="Times New Roman"/>
                <w:sz w:val="21"/>
              </w:rPr>
              <w:t>Đăng ký tài khoản khách hàng mới</w:t>
            </w:r>
          </w:p>
        </w:tc>
      </w:tr>
      <w:tr w14:paraId="0D1A005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0727FBB2">
            <w:pPr>
              <w:spacing w:before="0" w:after="0" w:line="276" w:lineRule="auto"/>
              <w:jc w:val="center"/>
            </w:pPr>
            <w:r>
              <w:rPr>
                <w:rFonts w:ascii="Times New Roman" w:hAnsi="Times New Roman"/>
                <w:sz w:val="21"/>
              </w:rPr>
              <w:t>2</w:t>
            </w:r>
          </w:p>
        </w:tc>
        <w:tc>
          <w:tcPr>
            <w:tcW w:w="1020" w:type="dxa"/>
            <w:shd w:val="clear" w:color="auto" w:fill="F8FAFC"/>
            <w:tcMar>
              <w:top w:w="80" w:type="dxa"/>
              <w:left w:w="120" w:type="dxa"/>
              <w:bottom w:w="80" w:type="dxa"/>
              <w:right w:w="120" w:type="dxa"/>
            </w:tcMar>
          </w:tcPr>
          <w:p w14:paraId="16E964A5">
            <w:pPr>
              <w:spacing w:before="0" w:after="0" w:line="276" w:lineRule="auto"/>
              <w:jc w:val="left"/>
            </w:pPr>
            <w:r>
              <w:rPr>
                <w:rFonts w:ascii="Times New Roman" w:hAnsi="Times New Roman"/>
                <w:sz w:val="21"/>
              </w:rPr>
              <w:t>POST</w:t>
            </w:r>
          </w:p>
        </w:tc>
        <w:tc>
          <w:tcPr>
            <w:tcW w:w="2835" w:type="dxa"/>
            <w:shd w:val="clear" w:color="auto" w:fill="F8FAFC"/>
            <w:tcMar>
              <w:top w:w="80" w:type="dxa"/>
              <w:left w:w="120" w:type="dxa"/>
              <w:bottom w:w="80" w:type="dxa"/>
              <w:right w:w="120" w:type="dxa"/>
            </w:tcMar>
          </w:tcPr>
          <w:p w14:paraId="05013DFA">
            <w:pPr>
              <w:spacing w:before="0" w:after="0" w:line="276" w:lineRule="auto"/>
              <w:jc w:val="left"/>
            </w:pPr>
            <w:r>
              <w:rPr>
                <w:rFonts w:ascii="Times New Roman" w:hAnsi="Times New Roman"/>
                <w:sz w:val="21"/>
              </w:rPr>
              <w:t>/api/v1/auth/login</w:t>
            </w:r>
          </w:p>
        </w:tc>
        <w:tc>
          <w:tcPr>
            <w:tcW w:w="1417" w:type="dxa"/>
            <w:shd w:val="clear" w:color="auto" w:fill="F8FAFC"/>
            <w:tcMar>
              <w:top w:w="80" w:type="dxa"/>
              <w:left w:w="120" w:type="dxa"/>
              <w:bottom w:w="80" w:type="dxa"/>
              <w:right w:w="120" w:type="dxa"/>
            </w:tcMar>
          </w:tcPr>
          <w:p w14:paraId="15E0DDDC">
            <w:pPr>
              <w:spacing w:before="0" w:after="0" w:line="276" w:lineRule="auto"/>
              <w:jc w:val="left"/>
            </w:pPr>
            <w:r>
              <w:rPr>
                <w:rFonts w:ascii="Times New Roman" w:hAnsi="Times New Roman"/>
                <w:sz w:val="21"/>
              </w:rPr>
              <w:t>Public</w:t>
            </w:r>
          </w:p>
        </w:tc>
        <w:tc>
          <w:tcPr>
            <w:tcW w:w="2948" w:type="dxa"/>
            <w:shd w:val="clear" w:color="auto" w:fill="F8FAFC"/>
            <w:tcMar>
              <w:top w:w="80" w:type="dxa"/>
              <w:left w:w="120" w:type="dxa"/>
              <w:bottom w:w="80" w:type="dxa"/>
              <w:right w:w="120" w:type="dxa"/>
            </w:tcMar>
          </w:tcPr>
          <w:p w14:paraId="312B9E6C">
            <w:pPr>
              <w:spacing w:before="0" w:after="0" w:line="276" w:lineRule="auto"/>
              <w:jc w:val="left"/>
            </w:pPr>
            <w:r>
              <w:rPr>
                <w:rFonts w:ascii="Times New Roman" w:hAnsi="Times New Roman"/>
                <w:sz w:val="21"/>
              </w:rPr>
              <w:t>Đăng nhập hệ thống, cấp phát Access Token JWT</w:t>
            </w:r>
          </w:p>
        </w:tc>
      </w:tr>
      <w:tr w14:paraId="2EB8E8A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70FE5D5A">
            <w:pPr>
              <w:spacing w:before="0" w:after="0" w:line="276" w:lineRule="auto"/>
              <w:jc w:val="center"/>
            </w:pPr>
            <w:r>
              <w:rPr>
                <w:rFonts w:ascii="Times New Roman" w:hAnsi="Times New Roman"/>
                <w:sz w:val="21"/>
              </w:rPr>
              <w:t>3</w:t>
            </w:r>
          </w:p>
        </w:tc>
        <w:tc>
          <w:tcPr>
            <w:tcW w:w="1020" w:type="dxa"/>
            <w:shd w:val="clear" w:color="auto" w:fill="FFFFFF"/>
            <w:tcMar>
              <w:top w:w="80" w:type="dxa"/>
              <w:left w:w="120" w:type="dxa"/>
              <w:bottom w:w="80" w:type="dxa"/>
              <w:right w:w="120" w:type="dxa"/>
            </w:tcMar>
          </w:tcPr>
          <w:p w14:paraId="3C2104B0">
            <w:pPr>
              <w:spacing w:before="0" w:after="0" w:line="276" w:lineRule="auto"/>
              <w:jc w:val="left"/>
            </w:pPr>
            <w:r>
              <w:rPr>
                <w:rFonts w:ascii="Times New Roman" w:hAnsi="Times New Roman"/>
                <w:sz w:val="21"/>
              </w:rPr>
              <w:t>GET</w:t>
            </w:r>
          </w:p>
        </w:tc>
        <w:tc>
          <w:tcPr>
            <w:tcW w:w="2835" w:type="dxa"/>
            <w:shd w:val="clear" w:color="auto" w:fill="FFFFFF"/>
            <w:tcMar>
              <w:top w:w="80" w:type="dxa"/>
              <w:left w:w="120" w:type="dxa"/>
              <w:bottom w:w="80" w:type="dxa"/>
              <w:right w:w="120" w:type="dxa"/>
            </w:tcMar>
          </w:tcPr>
          <w:p w14:paraId="0354FD70">
            <w:pPr>
              <w:spacing w:before="0" w:after="0" w:line="276" w:lineRule="auto"/>
              <w:jc w:val="left"/>
            </w:pPr>
            <w:r>
              <w:rPr>
                <w:rFonts w:ascii="Times New Roman" w:hAnsi="Times New Roman"/>
                <w:sz w:val="21"/>
              </w:rPr>
              <w:t>/api/v1/auth/me</w:t>
            </w:r>
          </w:p>
        </w:tc>
        <w:tc>
          <w:tcPr>
            <w:tcW w:w="1417" w:type="dxa"/>
            <w:shd w:val="clear" w:color="auto" w:fill="FFFFFF"/>
            <w:tcMar>
              <w:top w:w="80" w:type="dxa"/>
              <w:left w:w="120" w:type="dxa"/>
              <w:bottom w:w="80" w:type="dxa"/>
              <w:right w:w="120" w:type="dxa"/>
            </w:tcMar>
          </w:tcPr>
          <w:p w14:paraId="7A1A22DE">
            <w:pPr>
              <w:spacing w:before="0" w:after="0" w:line="276" w:lineRule="auto"/>
              <w:jc w:val="left"/>
            </w:pPr>
            <w:r>
              <w:rPr>
                <w:rFonts w:ascii="Times New Roman" w:hAnsi="Times New Roman"/>
                <w:sz w:val="21"/>
              </w:rPr>
              <w:t>Authenticated</w:t>
            </w:r>
          </w:p>
        </w:tc>
        <w:tc>
          <w:tcPr>
            <w:tcW w:w="2948" w:type="dxa"/>
            <w:shd w:val="clear" w:color="auto" w:fill="FFFFFF"/>
            <w:tcMar>
              <w:top w:w="80" w:type="dxa"/>
              <w:left w:w="120" w:type="dxa"/>
              <w:bottom w:w="80" w:type="dxa"/>
              <w:right w:w="120" w:type="dxa"/>
            </w:tcMar>
          </w:tcPr>
          <w:p w14:paraId="1D38E57D">
            <w:pPr>
              <w:spacing w:before="0" w:after="0" w:line="276" w:lineRule="auto"/>
              <w:jc w:val="left"/>
            </w:pPr>
            <w:r>
              <w:rPr>
                <w:rFonts w:ascii="Times New Roman" w:hAnsi="Times New Roman"/>
                <w:sz w:val="21"/>
              </w:rPr>
              <w:t>Lấy thông tin tài khoản đang đăng nhập</w:t>
            </w:r>
          </w:p>
        </w:tc>
      </w:tr>
      <w:tr w14:paraId="49B572B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4874CCD6">
            <w:pPr>
              <w:spacing w:before="0" w:after="0" w:line="276" w:lineRule="auto"/>
              <w:jc w:val="center"/>
            </w:pPr>
            <w:r>
              <w:rPr>
                <w:rFonts w:ascii="Times New Roman" w:hAnsi="Times New Roman"/>
                <w:sz w:val="21"/>
              </w:rPr>
              <w:t>4</w:t>
            </w:r>
          </w:p>
        </w:tc>
        <w:tc>
          <w:tcPr>
            <w:tcW w:w="1020" w:type="dxa"/>
            <w:shd w:val="clear" w:color="auto" w:fill="F8FAFC"/>
            <w:tcMar>
              <w:top w:w="80" w:type="dxa"/>
              <w:left w:w="120" w:type="dxa"/>
              <w:bottom w:w="80" w:type="dxa"/>
              <w:right w:w="120" w:type="dxa"/>
            </w:tcMar>
          </w:tcPr>
          <w:p w14:paraId="47D25DF8">
            <w:pPr>
              <w:spacing w:before="0" w:after="0" w:line="276" w:lineRule="auto"/>
              <w:jc w:val="left"/>
            </w:pPr>
            <w:r>
              <w:rPr>
                <w:rFonts w:ascii="Times New Roman" w:hAnsi="Times New Roman"/>
                <w:sz w:val="21"/>
              </w:rPr>
              <w:t>PUT</w:t>
            </w:r>
          </w:p>
        </w:tc>
        <w:tc>
          <w:tcPr>
            <w:tcW w:w="2835" w:type="dxa"/>
            <w:shd w:val="clear" w:color="auto" w:fill="F8FAFC"/>
            <w:tcMar>
              <w:top w:w="80" w:type="dxa"/>
              <w:left w:w="120" w:type="dxa"/>
              <w:bottom w:w="80" w:type="dxa"/>
              <w:right w:w="120" w:type="dxa"/>
            </w:tcMar>
          </w:tcPr>
          <w:p w14:paraId="65712652">
            <w:pPr>
              <w:spacing w:before="0" w:after="0" w:line="276" w:lineRule="auto"/>
              <w:jc w:val="left"/>
            </w:pPr>
            <w:r>
              <w:rPr>
                <w:rFonts w:ascii="Times New Roman" w:hAnsi="Times New Roman"/>
                <w:sz w:val="21"/>
              </w:rPr>
              <w:t>/api/v1/auth/me</w:t>
            </w:r>
          </w:p>
        </w:tc>
        <w:tc>
          <w:tcPr>
            <w:tcW w:w="1417" w:type="dxa"/>
            <w:shd w:val="clear" w:color="auto" w:fill="F8FAFC"/>
            <w:tcMar>
              <w:top w:w="80" w:type="dxa"/>
              <w:left w:w="120" w:type="dxa"/>
              <w:bottom w:w="80" w:type="dxa"/>
              <w:right w:w="120" w:type="dxa"/>
            </w:tcMar>
          </w:tcPr>
          <w:p w14:paraId="32568A53">
            <w:pPr>
              <w:spacing w:before="0" w:after="0" w:line="276" w:lineRule="auto"/>
              <w:jc w:val="left"/>
            </w:pPr>
            <w:r>
              <w:rPr>
                <w:rFonts w:ascii="Times New Roman" w:hAnsi="Times New Roman"/>
                <w:sz w:val="21"/>
              </w:rPr>
              <w:t>Authenticated</w:t>
            </w:r>
          </w:p>
        </w:tc>
        <w:tc>
          <w:tcPr>
            <w:tcW w:w="2948" w:type="dxa"/>
            <w:shd w:val="clear" w:color="auto" w:fill="F8FAFC"/>
            <w:tcMar>
              <w:top w:w="80" w:type="dxa"/>
              <w:left w:w="120" w:type="dxa"/>
              <w:bottom w:w="80" w:type="dxa"/>
              <w:right w:w="120" w:type="dxa"/>
            </w:tcMar>
          </w:tcPr>
          <w:p w14:paraId="077139C9">
            <w:pPr>
              <w:spacing w:before="0" w:after="0" w:line="276" w:lineRule="auto"/>
              <w:jc w:val="left"/>
            </w:pPr>
            <w:r>
              <w:rPr>
                <w:rFonts w:ascii="Times New Roman" w:hAnsi="Times New Roman"/>
                <w:sz w:val="21"/>
              </w:rPr>
              <w:t>Cập nhật thông tin cá nhân của người dùng</w:t>
            </w:r>
          </w:p>
        </w:tc>
      </w:tr>
      <w:tr w14:paraId="3FBB67E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2E0C0398">
            <w:pPr>
              <w:spacing w:before="0" w:after="0" w:line="276" w:lineRule="auto"/>
              <w:jc w:val="center"/>
            </w:pPr>
            <w:r>
              <w:rPr>
                <w:rFonts w:ascii="Times New Roman" w:hAnsi="Times New Roman"/>
                <w:sz w:val="21"/>
              </w:rPr>
              <w:t>5</w:t>
            </w:r>
          </w:p>
        </w:tc>
        <w:tc>
          <w:tcPr>
            <w:tcW w:w="1020" w:type="dxa"/>
            <w:shd w:val="clear" w:color="auto" w:fill="FFFFFF"/>
            <w:tcMar>
              <w:top w:w="80" w:type="dxa"/>
              <w:left w:w="120" w:type="dxa"/>
              <w:bottom w:w="80" w:type="dxa"/>
              <w:right w:w="120" w:type="dxa"/>
            </w:tcMar>
          </w:tcPr>
          <w:p w14:paraId="43256397">
            <w:pPr>
              <w:spacing w:before="0" w:after="0" w:line="276" w:lineRule="auto"/>
              <w:jc w:val="left"/>
            </w:pPr>
            <w:r>
              <w:rPr>
                <w:rFonts w:ascii="Times New Roman" w:hAnsi="Times New Roman"/>
                <w:sz w:val="21"/>
              </w:rPr>
              <w:t>GET</w:t>
            </w:r>
          </w:p>
        </w:tc>
        <w:tc>
          <w:tcPr>
            <w:tcW w:w="2835" w:type="dxa"/>
            <w:shd w:val="clear" w:color="auto" w:fill="FFFFFF"/>
            <w:tcMar>
              <w:top w:w="80" w:type="dxa"/>
              <w:left w:w="120" w:type="dxa"/>
              <w:bottom w:w="80" w:type="dxa"/>
              <w:right w:w="120" w:type="dxa"/>
            </w:tcMar>
          </w:tcPr>
          <w:p w14:paraId="09D4FA49">
            <w:pPr>
              <w:spacing w:before="0" w:after="0" w:line="276" w:lineRule="auto"/>
              <w:jc w:val="left"/>
            </w:pPr>
            <w:r>
              <w:rPr>
                <w:rFonts w:ascii="Times New Roman" w:hAnsi="Times New Roman"/>
                <w:sz w:val="21"/>
              </w:rPr>
              <w:t>/api/v1/lots/</w:t>
            </w:r>
          </w:p>
        </w:tc>
        <w:tc>
          <w:tcPr>
            <w:tcW w:w="1417" w:type="dxa"/>
            <w:shd w:val="clear" w:color="auto" w:fill="FFFFFF"/>
            <w:tcMar>
              <w:top w:w="80" w:type="dxa"/>
              <w:left w:w="120" w:type="dxa"/>
              <w:bottom w:w="80" w:type="dxa"/>
              <w:right w:w="120" w:type="dxa"/>
            </w:tcMar>
          </w:tcPr>
          <w:p w14:paraId="55519F74">
            <w:pPr>
              <w:spacing w:before="0" w:after="0" w:line="276" w:lineRule="auto"/>
              <w:jc w:val="left"/>
            </w:pPr>
            <w:r>
              <w:rPr>
                <w:rFonts w:ascii="Times New Roman" w:hAnsi="Times New Roman"/>
                <w:sz w:val="21"/>
              </w:rPr>
              <w:t>Public</w:t>
            </w:r>
          </w:p>
        </w:tc>
        <w:tc>
          <w:tcPr>
            <w:tcW w:w="2948" w:type="dxa"/>
            <w:shd w:val="clear" w:color="auto" w:fill="FFFFFF"/>
            <w:tcMar>
              <w:top w:w="80" w:type="dxa"/>
              <w:left w:w="120" w:type="dxa"/>
              <w:bottom w:w="80" w:type="dxa"/>
              <w:right w:w="120" w:type="dxa"/>
            </w:tcMar>
          </w:tcPr>
          <w:p w14:paraId="14806D18">
            <w:pPr>
              <w:spacing w:before="0" w:after="0" w:line="276" w:lineRule="auto"/>
              <w:jc w:val="left"/>
            </w:pPr>
            <w:r>
              <w:rPr>
                <w:rFonts w:ascii="Times New Roman" w:hAnsi="Times New Roman"/>
                <w:sz w:val="21"/>
              </w:rPr>
              <w:t>Lấy danh sách tất cả các bãi đỗ xe và số slot trống</w:t>
            </w:r>
          </w:p>
        </w:tc>
      </w:tr>
      <w:tr w14:paraId="512FFB7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5D63FA52">
            <w:pPr>
              <w:spacing w:before="0" w:after="0" w:line="276" w:lineRule="auto"/>
              <w:jc w:val="center"/>
            </w:pPr>
            <w:r>
              <w:rPr>
                <w:rFonts w:ascii="Times New Roman" w:hAnsi="Times New Roman"/>
                <w:sz w:val="21"/>
              </w:rPr>
              <w:t>6</w:t>
            </w:r>
          </w:p>
        </w:tc>
        <w:tc>
          <w:tcPr>
            <w:tcW w:w="1020" w:type="dxa"/>
            <w:shd w:val="clear" w:color="auto" w:fill="F8FAFC"/>
            <w:tcMar>
              <w:top w:w="80" w:type="dxa"/>
              <w:left w:w="120" w:type="dxa"/>
              <w:bottom w:w="80" w:type="dxa"/>
              <w:right w:w="120" w:type="dxa"/>
            </w:tcMar>
          </w:tcPr>
          <w:p w14:paraId="2BCF30A2">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5975664D">
            <w:pPr>
              <w:spacing w:before="0" w:after="0" w:line="276" w:lineRule="auto"/>
              <w:jc w:val="left"/>
            </w:pPr>
            <w:r>
              <w:rPr>
                <w:rFonts w:ascii="Times New Roman" w:hAnsi="Times New Roman"/>
                <w:sz w:val="21"/>
              </w:rPr>
              <w:t>/api/v1/lots/{lot_id}</w:t>
            </w:r>
          </w:p>
        </w:tc>
        <w:tc>
          <w:tcPr>
            <w:tcW w:w="1417" w:type="dxa"/>
            <w:shd w:val="clear" w:color="auto" w:fill="F8FAFC"/>
            <w:tcMar>
              <w:top w:w="80" w:type="dxa"/>
              <w:left w:w="120" w:type="dxa"/>
              <w:bottom w:w="80" w:type="dxa"/>
              <w:right w:w="120" w:type="dxa"/>
            </w:tcMar>
          </w:tcPr>
          <w:p w14:paraId="595C523F">
            <w:pPr>
              <w:spacing w:before="0" w:after="0" w:line="276" w:lineRule="auto"/>
              <w:jc w:val="left"/>
            </w:pPr>
            <w:r>
              <w:rPr>
                <w:rFonts w:ascii="Times New Roman" w:hAnsi="Times New Roman"/>
                <w:sz w:val="21"/>
              </w:rPr>
              <w:t>Public</w:t>
            </w:r>
          </w:p>
        </w:tc>
        <w:tc>
          <w:tcPr>
            <w:tcW w:w="2948" w:type="dxa"/>
            <w:shd w:val="clear" w:color="auto" w:fill="F8FAFC"/>
            <w:tcMar>
              <w:top w:w="80" w:type="dxa"/>
              <w:left w:w="120" w:type="dxa"/>
              <w:bottom w:w="80" w:type="dxa"/>
              <w:right w:w="120" w:type="dxa"/>
            </w:tcMar>
          </w:tcPr>
          <w:p w14:paraId="11B27513">
            <w:pPr>
              <w:spacing w:before="0" w:after="0" w:line="276" w:lineRule="auto"/>
              <w:jc w:val="left"/>
            </w:pPr>
            <w:r>
              <w:rPr>
                <w:rFonts w:ascii="Times New Roman" w:hAnsi="Times New Roman"/>
                <w:sz w:val="21"/>
              </w:rPr>
              <w:t>Lấy thông tin chi tiết một bãi đỗ cụ thể</w:t>
            </w:r>
          </w:p>
        </w:tc>
      </w:tr>
      <w:tr w14:paraId="4DFEBC0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595E01EE">
            <w:pPr>
              <w:spacing w:before="0" w:after="0" w:line="276" w:lineRule="auto"/>
              <w:jc w:val="center"/>
            </w:pPr>
            <w:r>
              <w:rPr>
                <w:rFonts w:ascii="Times New Roman" w:hAnsi="Times New Roman"/>
                <w:sz w:val="21"/>
              </w:rPr>
              <w:t>7</w:t>
            </w:r>
          </w:p>
        </w:tc>
        <w:tc>
          <w:tcPr>
            <w:tcW w:w="1020" w:type="dxa"/>
            <w:shd w:val="clear" w:color="auto" w:fill="FFFFFF"/>
            <w:tcMar>
              <w:top w:w="80" w:type="dxa"/>
              <w:left w:w="120" w:type="dxa"/>
              <w:bottom w:w="80" w:type="dxa"/>
              <w:right w:w="120" w:type="dxa"/>
            </w:tcMar>
          </w:tcPr>
          <w:p w14:paraId="52C1CA11">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664C37E8">
            <w:pPr>
              <w:spacing w:before="0" w:after="0" w:line="276" w:lineRule="auto"/>
              <w:jc w:val="left"/>
            </w:pPr>
            <w:r>
              <w:rPr>
                <w:rFonts w:ascii="Times New Roman" w:hAnsi="Times New Roman"/>
                <w:sz w:val="21"/>
              </w:rPr>
              <w:t>/api/v1/lots/</w:t>
            </w:r>
          </w:p>
        </w:tc>
        <w:tc>
          <w:tcPr>
            <w:tcW w:w="1417" w:type="dxa"/>
            <w:shd w:val="clear" w:color="auto" w:fill="FFFFFF"/>
            <w:tcMar>
              <w:top w:w="80" w:type="dxa"/>
              <w:left w:w="120" w:type="dxa"/>
              <w:bottom w:w="80" w:type="dxa"/>
              <w:right w:w="120" w:type="dxa"/>
            </w:tcMar>
          </w:tcPr>
          <w:p w14:paraId="129D2891">
            <w:pPr>
              <w:spacing w:before="0" w:after="0" w:line="276" w:lineRule="auto"/>
              <w:jc w:val="left"/>
            </w:pPr>
            <w:r>
              <w:rPr>
                <w:rFonts w:ascii="Times New Roman" w:hAnsi="Times New Roman"/>
                <w:sz w:val="21"/>
              </w:rPr>
              <w:t>Admin</w:t>
            </w:r>
          </w:p>
        </w:tc>
        <w:tc>
          <w:tcPr>
            <w:tcW w:w="2948" w:type="dxa"/>
            <w:shd w:val="clear" w:color="auto" w:fill="FFFFFF"/>
            <w:tcMar>
              <w:top w:w="80" w:type="dxa"/>
              <w:left w:w="120" w:type="dxa"/>
              <w:bottom w:w="80" w:type="dxa"/>
              <w:right w:w="120" w:type="dxa"/>
            </w:tcMar>
          </w:tcPr>
          <w:p w14:paraId="34BA9146">
            <w:pPr>
              <w:spacing w:before="0" w:after="0" w:line="276" w:lineRule="auto"/>
              <w:jc w:val="left"/>
            </w:pPr>
            <w:r>
              <w:rPr>
                <w:rFonts w:ascii="Times New Roman" w:hAnsi="Times New Roman"/>
                <w:sz w:val="21"/>
              </w:rPr>
              <w:t>Thêm mới một bãi đỗ xe vào hệ sinh thái</w:t>
            </w:r>
          </w:p>
        </w:tc>
      </w:tr>
      <w:tr w14:paraId="48F8516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3B0AAC2E">
            <w:pPr>
              <w:spacing w:before="0" w:after="0" w:line="276" w:lineRule="auto"/>
              <w:jc w:val="center"/>
            </w:pPr>
            <w:r>
              <w:rPr>
                <w:rFonts w:ascii="Times New Roman" w:hAnsi="Times New Roman"/>
                <w:sz w:val="21"/>
              </w:rPr>
              <w:t>8</w:t>
            </w:r>
          </w:p>
        </w:tc>
        <w:tc>
          <w:tcPr>
            <w:tcW w:w="1020" w:type="dxa"/>
            <w:shd w:val="clear" w:color="auto" w:fill="F8FAFC"/>
            <w:tcMar>
              <w:top w:w="80" w:type="dxa"/>
              <w:left w:w="120" w:type="dxa"/>
              <w:bottom w:w="80" w:type="dxa"/>
              <w:right w:w="120" w:type="dxa"/>
            </w:tcMar>
          </w:tcPr>
          <w:p w14:paraId="000AFED3">
            <w:pPr>
              <w:spacing w:before="0" w:after="0" w:line="276" w:lineRule="auto"/>
              <w:jc w:val="left"/>
            </w:pPr>
            <w:r>
              <w:rPr>
                <w:rFonts w:ascii="Times New Roman" w:hAnsi="Times New Roman"/>
                <w:sz w:val="21"/>
              </w:rPr>
              <w:t>PUT</w:t>
            </w:r>
          </w:p>
        </w:tc>
        <w:tc>
          <w:tcPr>
            <w:tcW w:w="2835" w:type="dxa"/>
            <w:shd w:val="clear" w:color="auto" w:fill="F8FAFC"/>
            <w:tcMar>
              <w:top w:w="80" w:type="dxa"/>
              <w:left w:w="120" w:type="dxa"/>
              <w:bottom w:w="80" w:type="dxa"/>
              <w:right w:w="120" w:type="dxa"/>
            </w:tcMar>
          </w:tcPr>
          <w:p w14:paraId="27DD3EA7">
            <w:pPr>
              <w:spacing w:before="0" w:after="0" w:line="276" w:lineRule="auto"/>
              <w:jc w:val="left"/>
            </w:pPr>
            <w:r>
              <w:rPr>
                <w:rFonts w:ascii="Times New Roman" w:hAnsi="Times New Roman"/>
                <w:sz w:val="21"/>
              </w:rPr>
              <w:t>/api/v1/lots/{lot_id}</w:t>
            </w:r>
          </w:p>
        </w:tc>
        <w:tc>
          <w:tcPr>
            <w:tcW w:w="1417" w:type="dxa"/>
            <w:shd w:val="clear" w:color="auto" w:fill="F8FAFC"/>
            <w:tcMar>
              <w:top w:w="80" w:type="dxa"/>
              <w:left w:w="120" w:type="dxa"/>
              <w:bottom w:w="80" w:type="dxa"/>
              <w:right w:w="120" w:type="dxa"/>
            </w:tcMar>
          </w:tcPr>
          <w:p w14:paraId="101316C7">
            <w:pPr>
              <w:spacing w:before="0" w:after="0" w:line="276" w:lineRule="auto"/>
              <w:jc w:val="left"/>
            </w:pPr>
            <w:r>
              <w:rPr>
                <w:rFonts w:ascii="Times New Roman" w:hAnsi="Times New Roman"/>
                <w:sz w:val="21"/>
              </w:rPr>
              <w:t>Admin</w:t>
            </w:r>
          </w:p>
        </w:tc>
        <w:tc>
          <w:tcPr>
            <w:tcW w:w="2948" w:type="dxa"/>
            <w:shd w:val="clear" w:color="auto" w:fill="F8FAFC"/>
            <w:tcMar>
              <w:top w:w="80" w:type="dxa"/>
              <w:left w:w="120" w:type="dxa"/>
              <w:bottom w:w="80" w:type="dxa"/>
              <w:right w:w="120" w:type="dxa"/>
            </w:tcMar>
          </w:tcPr>
          <w:p w14:paraId="5947516A">
            <w:pPr>
              <w:spacing w:before="0" w:after="0" w:line="276" w:lineRule="auto"/>
              <w:jc w:val="left"/>
            </w:pPr>
            <w:r>
              <w:rPr>
                <w:rFonts w:ascii="Times New Roman" w:hAnsi="Times New Roman"/>
                <w:sz w:val="21"/>
              </w:rPr>
              <w:t>Cập nhật thông tin, kích thước ma trận lưới bãi xe</w:t>
            </w:r>
          </w:p>
        </w:tc>
      </w:tr>
      <w:tr w14:paraId="777C3D3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139069A0">
            <w:pPr>
              <w:spacing w:before="0" w:after="0" w:line="276" w:lineRule="auto"/>
              <w:jc w:val="center"/>
            </w:pPr>
            <w:r>
              <w:rPr>
                <w:rFonts w:ascii="Times New Roman" w:hAnsi="Times New Roman"/>
                <w:sz w:val="21"/>
              </w:rPr>
              <w:t>9</w:t>
            </w:r>
          </w:p>
        </w:tc>
        <w:tc>
          <w:tcPr>
            <w:tcW w:w="1020" w:type="dxa"/>
            <w:shd w:val="clear" w:color="auto" w:fill="FFFFFF"/>
            <w:tcMar>
              <w:top w:w="80" w:type="dxa"/>
              <w:left w:w="120" w:type="dxa"/>
              <w:bottom w:w="80" w:type="dxa"/>
              <w:right w:w="120" w:type="dxa"/>
            </w:tcMar>
          </w:tcPr>
          <w:p w14:paraId="50E4191F">
            <w:pPr>
              <w:spacing w:before="0" w:after="0" w:line="276" w:lineRule="auto"/>
              <w:jc w:val="left"/>
            </w:pPr>
            <w:r>
              <w:rPr>
                <w:rFonts w:ascii="Times New Roman" w:hAnsi="Times New Roman"/>
                <w:sz w:val="21"/>
              </w:rPr>
              <w:t>DELETE</w:t>
            </w:r>
          </w:p>
        </w:tc>
        <w:tc>
          <w:tcPr>
            <w:tcW w:w="2835" w:type="dxa"/>
            <w:shd w:val="clear" w:color="auto" w:fill="FFFFFF"/>
            <w:tcMar>
              <w:top w:w="80" w:type="dxa"/>
              <w:left w:w="120" w:type="dxa"/>
              <w:bottom w:w="80" w:type="dxa"/>
              <w:right w:w="120" w:type="dxa"/>
            </w:tcMar>
          </w:tcPr>
          <w:p w14:paraId="3ECFE26D">
            <w:pPr>
              <w:spacing w:before="0" w:after="0" w:line="276" w:lineRule="auto"/>
              <w:jc w:val="left"/>
            </w:pPr>
            <w:r>
              <w:rPr>
                <w:rFonts w:ascii="Times New Roman" w:hAnsi="Times New Roman"/>
                <w:sz w:val="21"/>
              </w:rPr>
              <w:t>/api/v1/lots/{lot_id}</w:t>
            </w:r>
          </w:p>
        </w:tc>
        <w:tc>
          <w:tcPr>
            <w:tcW w:w="1417" w:type="dxa"/>
            <w:shd w:val="clear" w:color="auto" w:fill="FFFFFF"/>
            <w:tcMar>
              <w:top w:w="80" w:type="dxa"/>
              <w:left w:w="120" w:type="dxa"/>
              <w:bottom w:w="80" w:type="dxa"/>
              <w:right w:w="120" w:type="dxa"/>
            </w:tcMar>
          </w:tcPr>
          <w:p w14:paraId="5336E559">
            <w:pPr>
              <w:spacing w:before="0" w:after="0" w:line="276" w:lineRule="auto"/>
              <w:jc w:val="left"/>
            </w:pPr>
            <w:r>
              <w:rPr>
                <w:rFonts w:ascii="Times New Roman" w:hAnsi="Times New Roman"/>
                <w:sz w:val="21"/>
              </w:rPr>
              <w:t>Admin</w:t>
            </w:r>
          </w:p>
        </w:tc>
        <w:tc>
          <w:tcPr>
            <w:tcW w:w="2948" w:type="dxa"/>
            <w:shd w:val="clear" w:color="auto" w:fill="FFFFFF"/>
            <w:tcMar>
              <w:top w:w="80" w:type="dxa"/>
              <w:left w:w="120" w:type="dxa"/>
              <w:bottom w:w="80" w:type="dxa"/>
              <w:right w:w="120" w:type="dxa"/>
            </w:tcMar>
          </w:tcPr>
          <w:p w14:paraId="6C809230">
            <w:pPr>
              <w:spacing w:before="0" w:after="0" w:line="276" w:lineRule="auto"/>
              <w:jc w:val="left"/>
            </w:pPr>
            <w:r>
              <w:rPr>
                <w:rFonts w:ascii="Times New Roman" w:hAnsi="Times New Roman"/>
                <w:sz w:val="21"/>
              </w:rPr>
              <w:t>Xóa bãi đỗ xe khỏi hệ thống</w:t>
            </w:r>
          </w:p>
        </w:tc>
      </w:tr>
      <w:tr w14:paraId="3D6B4E0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4D7DAA9E">
            <w:pPr>
              <w:spacing w:before="0" w:after="0" w:line="276" w:lineRule="auto"/>
              <w:jc w:val="center"/>
            </w:pPr>
            <w:r>
              <w:rPr>
                <w:rFonts w:ascii="Times New Roman" w:hAnsi="Times New Roman"/>
                <w:sz w:val="21"/>
              </w:rPr>
              <w:t>10</w:t>
            </w:r>
          </w:p>
        </w:tc>
        <w:tc>
          <w:tcPr>
            <w:tcW w:w="1020" w:type="dxa"/>
            <w:shd w:val="clear" w:color="auto" w:fill="F8FAFC"/>
            <w:tcMar>
              <w:top w:w="80" w:type="dxa"/>
              <w:left w:w="120" w:type="dxa"/>
              <w:bottom w:w="80" w:type="dxa"/>
              <w:right w:w="120" w:type="dxa"/>
            </w:tcMar>
          </w:tcPr>
          <w:p w14:paraId="4BB13B16">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6F2F475D">
            <w:pPr>
              <w:spacing w:before="0" w:after="0" w:line="276" w:lineRule="auto"/>
              <w:jc w:val="left"/>
            </w:pPr>
            <w:r>
              <w:rPr>
                <w:rFonts w:ascii="Times New Roman" w:hAnsi="Times New Roman"/>
                <w:sz w:val="21"/>
              </w:rPr>
              <w:t>/api/v1/lots/{lot_id}/slots</w:t>
            </w:r>
          </w:p>
        </w:tc>
        <w:tc>
          <w:tcPr>
            <w:tcW w:w="1417" w:type="dxa"/>
            <w:shd w:val="clear" w:color="auto" w:fill="F8FAFC"/>
            <w:tcMar>
              <w:top w:w="80" w:type="dxa"/>
              <w:left w:w="120" w:type="dxa"/>
              <w:bottom w:w="80" w:type="dxa"/>
              <w:right w:w="120" w:type="dxa"/>
            </w:tcMar>
          </w:tcPr>
          <w:p w14:paraId="3F8996BE">
            <w:pPr>
              <w:spacing w:before="0" w:after="0" w:line="276" w:lineRule="auto"/>
              <w:jc w:val="left"/>
            </w:pPr>
            <w:r>
              <w:rPr>
                <w:rFonts w:ascii="Times New Roman" w:hAnsi="Times New Roman"/>
                <w:sz w:val="21"/>
              </w:rPr>
              <w:t>Public</w:t>
            </w:r>
          </w:p>
        </w:tc>
        <w:tc>
          <w:tcPr>
            <w:tcW w:w="2948" w:type="dxa"/>
            <w:shd w:val="clear" w:color="auto" w:fill="F8FAFC"/>
            <w:tcMar>
              <w:top w:w="80" w:type="dxa"/>
              <w:left w:w="120" w:type="dxa"/>
              <w:bottom w:w="80" w:type="dxa"/>
              <w:right w:w="120" w:type="dxa"/>
            </w:tcMar>
          </w:tcPr>
          <w:p w14:paraId="5534446F">
            <w:pPr>
              <w:spacing w:before="0" w:after="0" w:line="276" w:lineRule="auto"/>
              <w:jc w:val="left"/>
            </w:pPr>
            <w:r>
              <w:rPr>
                <w:rFonts w:ascii="Times New Roman" w:hAnsi="Times New Roman"/>
                <w:sz w:val="21"/>
              </w:rPr>
              <w:t>Lấy ma trận danh sách tất cả các ô đỗ của bãi</w:t>
            </w:r>
          </w:p>
        </w:tc>
      </w:tr>
      <w:tr w14:paraId="3045720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49817A8F">
            <w:pPr>
              <w:spacing w:before="0" w:after="0" w:line="276" w:lineRule="auto"/>
              <w:jc w:val="center"/>
            </w:pPr>
            <w:r>
              <w:rPr>
                <w:rFonts w:ascii="Times New Roman" w:hAnsi="Times New Roman"/>
                <w:sz w:val="21"/>
              </w:rPr>
              <w:t>11</w:t>
            </w:r>
          </w:p>
        </w:tc>
        <w:tc>
          <w:tcPr>
            <w:tcW w:w="1020" w:type="dxa"/>
            <w:shd w:val="clear" w:color="auto" w:fill="FFFFFF"/>
            <w:tcMar>
              <w:top w:w="80" w:type="dxa"/>
              <w:left w:w="120" w:type="dxa"/>
              <w:bottom w:w="80" w:type="dxa"/>
              <w:right w:w="120" w:type="dxa"/>
            </w:tcMar>
          </w:tcPr>
          <w:p w14:paraId="0211554F">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3632664E">
            <w:pPr>
              <w:spacing w:before="0" w:after="0" w:line="276" w:lineRule="auto"/>
              <w:jc w:val="left"/>
            </w:pPr>
            <w:r>
              <w:rPr>
                <w:rFonts w:ascii="Times New Roman" w:hAnsi="Times New Roman"/>
                <w:sz w:val="21"/>
              </w:rPr>
              <w:t>/api/v1/slots/</w:t>
            </w:r>
          </w:p>
        </w:tc>
        <w:tc>
          <w:tcPr>
            <w:tcW w:w="1417" w:type="dxa"/>
            <w:shd w:val="clear" w:color="auto" w:fill="FFFFFF"/>
            <w:tcMar>
              <w:top w:w="80" w:type="dxa"/>
              <w:left w:w="120" w:type="dxa"/>
              <w:bottom w:w="80" w:type="dxa"/>
              <w:right w:w="120" w:type="dxa"/>
            </w:tcMar>
          </w:tcPr>
          <w:p w14:paraId="61EE9F95">
            <w:pPr>
              <w:spacing w:before="0" w:after="0" w:line="276" w:lineRule="auto"/>
              <w:jc w:val="left"/>
            </w:pPr>
            <w:r>
              <w:rPr>
                <w:rFonts w:ascii="Times New Roman" w:hAnsi="Times New Roman"/>
                <w:sz w:val="21"/>
              </w:rPr>
              <w:t>Admin</w:t>
            </w:r>
          </w:p>
        </w:tc>
        <w:tc>
          <w:tcPr>
            <w:tcW w:w="2948" w:type="dxa"/>
            <w:shd w:val="clear" w:color="auto" w:fill="FFFFFF"/>
            <w:tcMar>
              <w:top w:w="80" w:type="dxa"/>
              <w:left w:w="120" w:type="dxa"/>
              <w:bottom w:w="80" w:type="dxa"/>
              <w:right w:w="120" w:type="dxa"/>
            </w:tcMar>
          </w:tcPr>
          <w:p w14:paraId="5877DE94">
            <w:pPr>
              <w:spacing w:before="0" w:after="0" w:line="276" w:lineRule="auto"/>
              <w:jc w:val="left"/>
            </w:pPr>
            <w:r>
              <w:rPr>
                <w:rFonts w:ascii="Times New Roman" w:hAnsi="Times New Roman"/>
                <w:sz w:val="21"/>
              </w:rPr>
              <w:t>Thêm mới một vị trí ô đỗ cụ thể vào bãi</w:t>
            </w:r>
          </w:p>
        </w:tc>
      </w:tr>
      <w:tr w14:paraId="552F078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14690B98">
            <w:pPr>
              <w:spacing w:before="0" w:after="0" w:line="276" w:lineRule="auto"/>
              <w:jc w:val="center"/>
            </w:pPr>
            <w:r>
              <w:rPr>
                <w:rFonts w:ascii="Times New Roman" w:hAnsi="Times New Roman"/>
                <w:sz w:val="21"/>
              </w:rPr>
              <w:t>12</w:t>
            </w:r>
          </w:p>
        </w:tc>
        <w:tc>
          <w:tcPr>
            <w:tcW w:w="1020" w:type="dxa"/>
            <w:shd w:val="clear" w:color="auto" w:fill="F8FAFC"/>
            <w:tcMar>
              <w:top w:w="80" w:type="dxa"/>
              <w:left w:w="120" w:type="dxa"/>
              <w:bottom w:w="80" w:type="dxa"/>
              <w:right w:w="120" w:type="dxa"/>
            </w:tcMar>
          </w:tcPr>
          <w:p w14:paraId="697328C8">
            <w:pPr>
              <w:spacing w:before="0" w:after="0" w:line="276" w:lineRule="auto"/>
              <w:jc w:val="left"/>
            </w:pPr>
            <w:r>
              <w:rPr>
                <w:rFonts w:ascii="Times New Roman" w:hAnsi="Times New Roman"/>
                <w:sz w:val="21"/>
              </w:rPr>
              <w:t>PUT</w:t>
            </w:r>
          </w:p>
        </w:tc>
        <w:tc>
          <w:tcPr>
            <w:tcW w:w="2835" w:type="dxa"/>
            <w:shd w:val="clear" w:color="auto" w:fill="F8FAFC"/>
            <w:tcMar>
              <w:top w:w="80" w:type="dxa"/>
              <w:left w:w="120" w:type="dxa"/>
              <w:bottom w:w="80" w:type="dxa"/>
              <w:right w:w="120" w:type="dxa"/>
            </w:tcMar>
          </w:tcPr>
          <w:p w14:paraId="34430D94">
            <w:pPr>
              <w:spacing w:before="0" w:after="0" w:line="276" w:lineRule="auto"/>
              <w:jc w:val="left"/>
            </w:pPr>
            <w:r>
              <w:rPr>
                <w:rFonts w:ascii="Times New Roman" w:hAnsi="Times New Roman"/>
                <w:sz w:val="21"/>
              </w:rPr>
              <w:t>/api/v1/slots/{slot_id}</w:t>
            </w:r>
          </w:p>
        </w:tc>
        <w:tc>
          <w:tcPr>
            <w:tcW w:w="1417" w:type="dxa"/>
            <w:shd w:val="clear" w:color="auto" w:fill="F8FAFC"/>
            <w:tcMar>
              <w:top w:w="80" w:type="dxa"/>
              <w:left w:w="120" w:type="dxa"/>
              <w:bottom w:w="80" w:type="dxa"/>
              <w:right w:w="120" w:type="dxa"/>
            </w:tcMar>
          </w:tcPr>
          <w:p w14:paraId="1C417CFB">
            <w:pPr>
              <w:spacing w:before="0" w:after="0" w:line="276" w:lineRule="auto"/>
              <w:jc w:val="left"/>
            </w:pPr>
            <w:r>
              <w:rPr>
                <w:rFonts w:ascii="Times New Roman" w:hAnsi="Times New Roman"/>
                <w:sz w:val="21"/>
              </w:rPr>
              <w:t>Admin, Staff</w:t>
            </w:r>
          </w:p>
        </w:tc>
        <w:tc>
          <w:tcPr>
            <w:tcW w:w="2948" w:type="dxa"/>
            <w:shd w:val="clear" w:color="auto" w:fill="F8FAFC"/>
            <w:tcMar>
              <w:top w:w="80" w:type="dxa"/>
              <w:left w:w="120" w:type="dxa"/>
              <w:bottom w:w="80" w:type="dxa"/>
              <w:right w:w="120" w:type="dxa"/>
            </w:tcMar>
          </w:tcPr>
          <w:p w14:paraId="681188E1">
            <w:pPr>
              <w:spacing w:before="0" w:after="0" w:line="276" w:lineRule="auto"/>
              <w:jc w:val="left"/>
            </w:pPr>
            <w:r>
              <w:rPr>
                <w:rFonts w:ascii="Times New Roman" w:hAnsi="Times New Roman"/>
                <w:sz w:val="21"/>
              </w:rPr>
              <w:t>Cập nhật trạng thái hoặc tọa độ ô đỗ</w:t>
            </w:r>
          </w:p>
        </w:tc>
      </w:tr>
      <w:tr w14:paraId="4272841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2ACC1900">
            <w:pPr>
              <w:spacing w:before="0" w:after="0" w:line="276" w:lineRule="auto"/>
              <w:jc w:val="center"/>
            </w:pPr>
            <w:r>
              <w:rPr>
                <w:rFonts w:ascii="Times New Roman" w:hAnsi="Times New Roman"/>
                <w:sz w:val="21"/>
              </w:rPr>
              <w:t>13</w:t>
            </w:r>
          </w:p>
        </w:tc>
        <w:tc>
          <w:tcPr>
            <w:tcW w:w="1020" w:type="dxa"/>
            <w:shd w:val="clear" w:color="auto" w:fill="FFFFFF"/>
            <w:tcMar>
              <w:top w:w="80" w:type="dxa"/>
              <w:left w:w="120" w:type="dxa"/>
              <w:bottom w:w="80" w:type="dxa"/>
              <w:right w:w="120" w:type="dxa"/>
            </w:tcMar>
          </w:tcPr>
          <w:p w14:paraId="1796EC56">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7140FB3A">
            <w:pPr>
              <w:spacing w:before="0" w:after="0" w:line="276" w:lineRule="auto"/>
              <w:jc w:val="left"/>
            </w:pPr>
            <w:r>
              <w:rPr>
                <w:rFonts w:ascii="Times New Roman" w:hAnsi="Times New Roman"/>
                <w:sz w:val="21"/>
              </w:rPr>
              <w:t>/api/v1/bookings/</w:t>
            </w:r>
          </w:p>
        </w:tc>
        <w:tc>
          <w:tcPr>
            <w:tcW w:w="1417" w:type="dxa"/>
            <w:shd w:val="clear" w:color="auto" w:fill="FFFFFF"/>
            <w:tcMar>
              <w:top w:w="80" w:type="dxa"/>
              <w:left w:w="120" w:type="dxa"/>
              <w:bottom w:w="80" w:type="dxa"/>
              <w:right w:w="120" w:type="dxa"/>
            </w:tcMar>
          </w:tcPr>
          <w:p w14:paraId="436254AD">
            <w:pPr>
              <w:spacing w:before="0" w:after="0" w:line="276" w:lineRule="auto"/>
              <w:jc w:val="left"/>
            </w:pPr>
            <w:r>
              <w:rPr>
                <w:rFonts w:ascii="Times New Roman" w:hAnsi="Times New Roman"/>
                <w:sz w:val="21"/>
              </w:rPr>
              <w:t>Customer</w:t>
            </w:r>
          </w:p>
        </w:tc>
        <w:tc>
          <w:tcPr>
            <w:tcW w:w="2948" w:type="dxa"/>
            <w:shd w:val="clear" w:color="auto" w:fill="FFFFFF"/>
            <w:tcMar>
              <w:top w:w="80" w:type="dxa"/>
              <w:left w:w="120" w:type="dxa"/>
              <w:bottom w:w="80" w:type="dxa"/>
              <w:right w:w="120" w:type="dxa"/>
            </w:tcMar>
          </w:tcPr>
          <w:p w14:paraId="2BD57E5E">
            <w:pPr>
              <w:spacing w:before="0" w:after="0" w:line="276" w:lineRule="auto"/>
              <w:jc w:val="left"/>
            </w:pPr>
            <w:r>
              <w:rPr>
                <w:rFonts w:ascii="Times New Roman" w:hAnsi="Times New Roman"/>
                <w:sz w:val="21"/>
              </w:rPr>
              <w:t>Đặt giữ chỗ ô đỗ xe (khóa SELECT FOR UPDATE)</w:t>
            </w:r>
          </w:p>
        </w:tc>
      </w:tr>
      <w:tr w14:paraId="6ADF033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3FF179E5">
            <w:pPr>
              <w:spacing w:before="0" w:after="0" w:line="276" w:lineRule="auto"/>
              <w:jc w:val="center"/>
            </w:pPr>
            <w:r>
              <w:rPr>
                <w:rFonts w:ascii="Times New Roman" w:hAnsi="Times New Roman"/>
                <w:sz w:val="21"/>
              </w:rPr>
              <w:t>14</w:t>
            </w:r>
          </w:p>
        </w:tc>
        <w:tc>
          <w:tcPr>
            <w:tcW w:w="1020" w:type="dxa"/>
            <w:shd w:val="clear" w:color="auto" w:fill="F8FAFC"/>
            <w:tcMar>
              <w:top w:w="80" w:type="dxa"/>
              <w:left w:w="120" w:type="dxa"/>
              <w:bottom w:w="80" w:type="dxa"/>
              <w:right w:w="120" w:type="dxa"/>
            </w:tcMar>
          </w:tcPr>
          <w:p w14:paraId="1D8D6E97">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5857B783">
            <w:pPr>
              <w:spacing w:before="0" w:after="0" w:line="276" w:lineRule="auto"/>
              <w:jc w:val="left"/>
            </w:pPr>
            <w:r>
              <w:rPr>
                <w:rFonts w:ascii="Times New Roman" w:hAnsi="Times New Roman"/>
                <w:sz w:val="21"/>
              </w:rPr>
              <w:t>/api/v1/bookings/my</w:t>
            </w:r>
          </w:p>
        </w:tc>
        <w:tc>
          <w:tcPr>
            <w:tcW w:w="1417" w:type="dxa"/>
            <w:shd w:val="clear" w:color="auto" w:fill="F8FAFC"/>
            <w:tcMar>
              <w:top w:w="80" w:type="dxa"/>
              <w:left w:w="120" w:type="dxa"/>
              <w:bottom w:w="80" w:type="dxa"/>
              <w:right w:w="120" w:type="dxa"/>
            </w:tcMar>
          </w:tcPr>
          <w:p w14:paraId="0F033092">
            <w:pPr>
              <w:spacing w:before="0" w:after="0" w:line="276" w:lineRule="auto"/>
              <w:jc w:val="left"/>
            </w:pPr>
            <w:r>
              <w:rPr>
                <w:rFonts w:ascii="Times New Roman" w:hAnsi="Times New Roman"/>
                <w:sz w:val="21"/>
              </w:rPr>
              <w:t>Customer</w:t>
            </w:r>
          </w:p>
        </w:tc>
        <w:tc>
          <w:tcPr>
            <w:tcW w:w="2948" w:type="dxa"/>
            <w:shd w:val="clear" w:color="auto" w:fill="F8FAFC"/>
            <w:tcMar>
              <w:top w:w="80" w:type="dxa"/>
              <w:left w:w="120" w:type="dxa"/>
              <w:bottom w:w="80" w:type="dxa"/>
              <w:right w:w="120" w:type="dxa"/>
            </w:tcMar>
          </w:tcPr>
          <w:p w14:paraId="4669CC68">
            <w:pPr>
              <w:spacing w:before="0" w:after="0" w:line="276" w:lineRule="auto"/>
              <w:jc w:val="left"/>
            </w:pPr>
            <w:r>
              <w:rPr>
                <w:rFonts w:ascii="Times New Roman" w:hAnsi="Times New Roman"/>
                <w:sz w:val="21"/>
              </w:rPr>
              <w:t>Xem danh sách các đơn đặt chỗ của cá nhân</w:t>
            </w:r>
          </w:p>
        </w:tc>
      </w:tr>
      <w:tr w14:paraId="4542B64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35006636">
            <w:pPr>
              <w:spacing w:before="0" w:after="0" w:line="276" w:lineRule="auto"/>
              <w:jc w:val="center"/>
            </w:pPr>
            <w:r>
              <w:rPr>
                <w:rFonts w:ascii="Times New Roman" w:hAnsi="Times New Roman"/>
                <w:sz w:val="21"/>
              </w:rPr>
              <w:t>15</w:t>
            </w:r>
          </w:p>
        </w:tc>
        <w:tc>
          <w:tcPr>
            <w:tcW w:w="1020" w:type="dxa"/>
            <w:shd w:val="clear" w:color="auto" w:fill="FFFFFF"/>
            <w:tcMar>
              <w:top w:w="80" w:type="dxa"/>
              <w:left w:w="120" w:type="dxa"/>
              <w:bottom w:w="80" w:type="dxa"/>
              <w:right w:w="120" w:type="dxa"/>
            </w:tcMar>
          </w:tcPr>
          <w:p w14:paraId="06E20262">
            <w:pPr>
              <w:spacing w:before="0" w:after="0" w:line="276" w:lineRule="auto"/>
              <w:jc w:val="left"/>
            </w:pPr>
            <w:r>
              <w:rPr>
                <w:rFonts w:ascii="Times New Roman" w:hAnsi="Times New Roman"/>
                <w:sz w:val="21"/>
              </w:rPr>
              <w:t>GET</w:t>
            </w:r>
          </w:p>
        </w:tc>
        <w:tc>
          <w:tcPr>
            <w:tcW w:w="2835" w:type="dxa"/>
            <w:shd w:val="clear" w:color="auto" w:fill="FFFFFF"/>
            <w:tcMar>
              <w:top w:w="80" w:type="dxa"/>
              <w:left w:w="120" w:type="dxa"/>
              <w:bottom w:w="80" w:type="dxa"/>
              <w:right w:w="120" w:type="dxa"/>
            </w:tcMar>
          </w:tcPr>
          <w:p w14:paraId="6BCDFF76">
            <w:pPr>
              <w:spacing w:before="0" w:after="0" w:line="276" w:lineRule="auto"/>
              <w:jc w:val="left"/>
            </w:pPr>
            <w:r>
              <w:rPr>
                <w:rFonts w:ascii="Times New Roman" w:hAnsi="Times New Roman"/>
                <w:sz w:val="21"/>
              </w:rPr>
              <w:t>/api/v1/bookings/{booking_id}</w:t>
            </w:r>
          </w:p>
        </w:tc>
        <w:tc>
          <w:tcPr>
            <w:tcW w:w="1417" w:type="dxa"/>
            <w:shd w:val="clear" w:color="auto" w:fill="FFFFFF"/>
            <w:tcMar>
              <w:top w:w="80" w:type="dxa"/>
              <w:left w:w="120" w:type="dxa"/>
              <w:bottom w:w="80" w:type="dxa"/>
              <w:right w:w="120" w:type="dxa"/>
            </w:tcMar>
          </w:tcPr>
          <w:p w14:paraId="64835042">
            <w:pPr>
              <w:spacing w:before="0" w:after="0" w:line="276" w:lineRule="auto"/>
              <w:jc w:val="left"/>
            </w:pPr>
            <w:r>
              <w:rPr>
                <w:rFonts w:ascii="Times New Roman" w:hAnsi="Times New Roman"/>
                <w:sz w:val="21"/>
              </w:rPr>
              <w:t>Customer, Staff</w:t>
            </w:r>
          </w:p>
        </w:tc>
        <w:tc>
          <w:tcPr>
            <w:tcW w:w="2948" w:type="dxa"/>
            <w:shd w:val="clear" w:color="auto" w:fill="FFFFFF"/>
            <w:tcMar>
              <w:top w:w="80" w:type="dxa"/>
              <w:left w:w="120" w:type="dxa"/>
              <w:bottom w:w="80" w:type="dxa"/>
              <w:right w:w="120" w:type="dxa"/>
            </w:tcMar>
          </w:tcPr>
          <w:p w14:paraId="15478B1C">
            <w:pPr>
              <w:spacing w:before="0" w:after="0" w:line="276" w:lineRule="auto"/>
              <w:jc w:val="left"/>
            </w:pPr>
            <w:r>
              <w:rPr>
                <w:rFonts w:ascii="Times New Roman" w:hAnsi="Times New Roman"/>
                <w:sz w:val="21"/>
              </w:rPr>
              <w:t>Lấy chi tiết đơn đặt chỗ và mã vé QR</w:t>
            </w:r>
          </w:p>
        </w:tc>
      </w:tr>
      <w:tr w14:paraId="47DCEB5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78C1F7A2">
            <w:pPr>
              <w:spacing w:before="0" w:after="0" w:line="276" w:lineRule="auto"/>
              <w:jc w:val="center"/>
            </w:pPr>
            <w:r>
              <w:rPr>
                <w:rFonts w:ascii="Times New Roman" w:hAnsi="Times New Roman"/>
                <w:sz w:val="21"/>
              </w:rPr>
              <w:t>16</w:t>
            </w:r>
          </w:p>
        </w:tc>
        <w:tc>
          <w:tcPr>
            <w:tcW w:w="1020" w:type="dxa"/>
            <w:shd w:val="clear" w:color="auto" w:fill="F8FAFC"/>
            <w:tcMar>
              <w:top w:w="80" w:type="dxa"/>
              <w:left w:w="120" w:type="dxa"/>
              <w:bottom w:w="80" w:type="dxa"/>
              <w:right w:w="120" w:type="dxa"/>
            </w:tcMar>
          </w:tcPr>
          <w:p w14:paraId="2E4B6850">
            <w:pPr>
              <w:spacing w:before="0" w:after="0" w:line="276" w:lineRule="auto"/>
              <w:jc w:val="left"/>
            </w:pPr>
            <w:r>
              <w:rPr>
                <w:rFonts w:ascii="Times New Roman" w:hAnsi="Times New Roman"/>
                <w:sz w:val="21"/>
              </w:rPr>
              <w:t>POST</w:t>
            </w:r>
          </w:p>
        </w:tc>
        <w:tc>
          <w:tcPr>
            <w:tcW w:w="2835" w:type="dxa"/>
            <w:shd w:val="clear" w:color="auto" w:fill="F8FAFC"/>
            <w:tcMar>
              <w:top w:w="80" w:type="dxa"/>
              <w:left w:w="120" w:type="dxa"/>
              <w:bottom w:w="80" w:type="dxa"/>
              <w:right w:w="120" w:type="dxa"/>
            </w:tcMar>
          </w:tcPr>
          <w:p w14:paraId="0CA3E90A">
            <w:pPr>
              <w:spacing w:before="0" w:after="0" w:line="276" w:lineRule="auto"/>
              <w:jc w:val="left"/>
            </w:pPr>
            <w:r>
              <w:rPr>
                <w:rFonts w:ascii="Times New Roman" w:hAnsi="Times New Roman"/>
                <w:sz w:val="21"/>
              </w:rPr>
              <w:t>/api/v1/bookings/{id}/cancel</w:t>
            </w:r>
          </w:p>
        </w:tc>
        <w:tc>
          <w:tcPr>
            <w:tcW w:w="1417" w:type="dxa"/>
            <w:shd w:val="clear" w:color="auto" w:fill="F8FAFC"/>
            <w:tcMar>
              <w:top w:w="80" w:type="dxa"/>
              <w:left w:w="120" w:type="dxa"/>
              <w:bottom w:w="80" w:type="dxa"/>
              <w:right w:w="120" w:type="dxa"/>
            </w:tcMar>
          </w:tcPr>
          <w:p w14:paraId="15DA5041">
            <w:pPr>
              <w:spacing w:before="0" w:after="0" w:line="276" w:lineRule="auto"/>
              <w:jc w:val="left"/>
            </w:pPr>
            <w:r>
              <w:rPr>
                <w:rFonts w:ascii="Times New Roman" w:hAnsi="Times New Roman"/>
                <w:sz w:val="21"/>
              </w:rPr>
              <w:t>Customer</w:t>
            </w:r>
          </w:p>
        </w:tc>
        <w:tc>
          <w:tcPr>
            <w:tcW w:w="2948" w:type="dxa"/>
            <w:shd w:val="clear" w:color="auto" w:fill="F8FAFC"/>
            <w:tcMar>
              <w:top w:w="80" w:type="dxa"/>
              <w:left w:w="120" w:type="dxa"/>
              <w:bottom w:w="80" w:type="dxa"/>
              <w:right w:w="120" w:type="dxa"/>
            </w:tcMar>
          </w:tcPr>
          <w:p w14:paraId="5EC96666">
            <w:pPr>
              <w:spacing w:before="0" w:after="0" w:line="276" w:lineRule="auto"/>
              <w:jc w:val="left"/>
            </w:pPr>
            <w:r>
              <w:rPr>
                <w:rFonts w:ascii="Times New Roman" w:hAnsi="Times New Roman"/>
                <w:sz w:val="21"/>
              </w:rPr>
              <w:t>Hủy đơn đặt chỗ khi chưa check-in vào bãi</w:t>
            </w:r>
          </w:p>
        </w:tc>
      </w:tr>
      <w:tr w14:paraId="638CDE9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5A78F368">
            <w:pPr>
              <w:spacing w:before="0" w:after="0" w:line="276" w:lineRule="auto"/>
              <w:jc w:val="center"/>
            </w:pPr>
            <w:r>
              <w:rPr>
                <w:rFonts w:ascii="Times New Roman" w:hAnsi="Times New Roman"/>
                <w:sz w:val="21"/>
              </w:rPr>
              <w:t>17</w:t>
            </w:r>
          </w:p>
        </w:tc>
        <w:tc>
          <w:tcPr>
            <w:tcW w:w="1020" w:type="dxa"/>
            <w:shd w:val="clear" w:color="auto" w:fill="FFFFFF"/>
            <w:tcMar>
              <w:top w:w="80" w:type="dxa"/>
              <w:left w:w="120" w:type="dxa"/>
              <w:bottom w:w="80" w:type="dxa"/>
              <w:right w:w="120" w:type="dxa"/>
            </w:tcMar>
          </w:tcPr>
          <w:p w14:paraId="54E833E5">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6C0E6B98">
            <w:pPr>
              <w:spacing w:before="0" w:after="0" w:line="276" w:lineRule="auto"/>
              <w:jc w:val="left"/>
            </w:pPr>
            <w:r>
              <w:rPr>
                <w:rFonts w:ascii="Times New Roman" w:hAnsi="Times New Roman"/>
                <w:sz w:val="21"/>
              </w:rPr>
              <w:t>/api/v1/staff/check-in</w:t>
            </w:r>
          </w:p>
        </w:tc>
        <w:tc>
          <w:tcPr>
            <w:tcW w:w="1417" w:type="dxa"/>
            <w:shd w:val="clear" w:color="auto" w:fill="FFFFFF"/>
            <w:tcMar>
              <w:top w:w="80" w:type="dxa"/>
              <w:left w:w="120" w:type="dxa"/>
              <w:bottom w:w="80" w:type="dxa"/>
              <w:right w:w="120" w:type="dxa"/>
            </w:tcMar>
          </w:tcPr>
          <w:p w14:paraId="2E90DF67">
            <w:pPr>
              <w:spacing w:before="0" w:after="0" w:line="276" w:lineRule="auto"/>
              <w:jc w:val="left"/>
            </w:pPr>
            <w:r>
              <w:rPr>
                <w:rFonts w:ascii="Times New Roman" w:hAnsi="Times New Roman"/>
                <w:sz w:val="21"/>
              </w:rPr>
              <w:t>Staff</w:t>
            </w:r>
          </w:p>
        </w:tc>
        <w:tc>
          <w:tcPr>
            <w:tcW w:w="2948" w:type="dxa"/>
            <w:shd w:val="clear" w:color="auto" w:fill="FFFFFF"/>
            <w:tcMar>
              <w:top w:w="80" w:type="dxa"/>
              <w:left w:w="120" w:type="dxa"/>
              <w:bottom w:w="80" w:type="dxa"/>
              <w:right w:w="120" w:type="dxa"/>
            </w:tcMar>
          </w:tcPr>
          <w:p w14:paraId="6459B574">
            <w:pPr>
              <w:spacing w:before="0" w:after="0" w:line="276" w:lineRule="auto"/>
              <w:jc w:val="left"/>
            </w:pPr>
            <w:r>
              <w:rPr>
                <w:rFonts w:ascii="Times New Roman" w:hAnsi="Times New Roman"/>
                <w:sz w:val="21"/>
              </w:rPr>
              <w:t>Quét QR hoặc nhập biển số để check-in mở barrier</w:t>
            </w:r>
          </w:p>
        </w:tc>
      </w:tr>
      <w:tr w14:paraId="0E4F408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1F104ABC">
            <w:pPr>
              <w:spacing w:before="0" w:after="0" w:line="276" w:lineRule="auto"/>
              <w:jc w:val="center"/>
            </w:pPr>
            <w:r>
              <w:rPr>
                <w:rFonts w:ascii="Times New Roman" w:hAnsi="Times New Roman"/>
                <w:sz w:val="21"/>
              </w:rPr>
              <w:t>18</w:t>
            </w:r>
          </w:p>
        </w:tc>
        <w:tc>
          <w:tcPr>
            <w:tcW w:w="1020" w:type="dxa"/>
            <w:shd w:val="clear" w:color="auto" w:fill="F8FAFC"/>
            <w:tcMar>
              <w:top w:w="80" w:type="dxa"/>
              <w:left w:w="120" w:type="dxa"/>
              <w:bottom w:w="80" w:type="dxa"/>
              <w:right w:w="120" w:type="dxa"/>
            </w:tcMar>
          </w:tcPr>
          <w:p w14:paraId="0460C01F">
            <w:pPr>
              <w:spacing w:before="0" w:after="0" w:line="276" w:lineRule="auto"/>
              <w:jc w:val="left"/>
            </w:pPr>
            <w:r>
              <w:rPr>
                <w:rFonts w:ascii="Times New Roman" w:hAnsi="Times New Roman"/>
                <w:sz w:val="21"/>
              </w:rPr>
              <w:t>POST</w:t>
            </w:r>
          </w:p>
        </w:tc>
        <w:tc>
          <w:tcPr>
            <w:tcW w:w="2835" w:type="dxa"/>
            <w:shd w:val="clear" w:color="auto" w:fill="F8FAFC"/>
            <w:tcMar>
              <w:top w:w="80" w:type="dxa"/>
              <w:left w:w="120" w:type="dxa"/>
              <w:bottom w:w="80" w:type="dxa"/>
              <w:right w:w="120" w:type="dxa"/>
            </w:tcMar>
          </w:tcPr>
          <w:p w14:paraId="6244C276">
            <w:pPr>
              <w:spacing w:before="0" w:after="0" w:line="276" w:lineRule="auto"/>
              <w:jc w:val="left"/>
            </w:pPr>
            <w:r>
              <w:rPr>
                <w:rFonts w:ascii="Times New Roman" w:hAnsi="Times New Roman"/>
                <w:sz w:val="21"/>
              </w:rPr>
              <w:t>/api/v1/staff/check-out</w:t>
            </w:r>
          </w:p>
        </w:tc>
        <w:tc>
          <w:tcPr>
            <w:tcW w:w="1417" w:type="dxa"/>
            <w:shd w:val="clear" w:color="auto" w:fill="F8FAFC"/>
            <w:tcMar>
              <w:top w:w="80" w:type="dxa"/>
              <w:left w:w="120" w:type="dxa"/>
              <w:bottom w:w="80" w:type="dxa"/>
              <w:right w:w="120" w:type="dxa"/>
            </w:tcMar>
          </w:tcPr>
          <w:p w14:paraId="148D05AB">
            <w:pPr>
              <w:spacing w:before="0" w:after="0" w:line="276" w:lineRule="auto"/>
              <w:jc w:val="left"/>
            </w:pPr>
            <w:r>
              <w:rPr>
                <w:rFonts w:ascii="Times New Roman" w:hAnsi="Times New Roman"/>
                <w:sz w:val="21"/>
              </w:rPr>
              <w:t>Staff</w:t>
            </w:r>
          </w:p>
        </w:tc>
        <w:tc>
          <w:tcPr>
            <w:tcW w:w="2948" w:type="dxa"/>
            <w:shd w:val="clear" w:color="auto" w:fill="F8FAFC"/>
            <w:tcMar>
              <w:top w:w="80" w:type="dxa"/>
              <w:left w:w="120" w:type="dxa"/>
              <w:bottom w:w="80" w:type="dxa"/>
              <w:right w:w="120" w:type="dxa"/>
            </w:tcMar>
          </w:tcPr>
          <w:p w14:paraId="7EE0A7AC">
            <w:pPr>
              <w:spacing w:before="0" w:after="0" w:line="276" w:lineRule="auto"/>
              <w:jc w:val="left"/>
            </w:pPr>
            <w:r>
              <w:rPr>
                <w:rFonts w:ascii="Times New Roman" w:hAnsi="Times New Roman"/>
                <w:sz w:val="21"/>
              </w:rPr>
              <w:t>Quét QR check-out, tính phí và đóng barrier</w:t>
            </w:r>
          </w:p>
        </w:tc>
      </w:tr>
      <w:tr w14:paraId="7C02BF3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433E2558">
            <w:pPr>
              <w:spacing w:before="0" w:after="0" w:line="276" w:lineRule="auto"/>
              <w:jc w:val="center"/>
            </w:pPr>
            <w:r>
              <w:rPr>
                <w:rFonts w:ascii="Times New Roman" w:hAnsi="Times New Roman"/>
                <w:sz w:val="21"/>
              </w:rPr>
              <w:t>19</w:t>
            </w:r>
          </w:p>
        </w:tc>
        <w:tc>
          <w:tcPr>
            <w:tcW w:w="1020" w:type="dxa"/>
            <w:shd w:val="clear" w:color="auto" w:fill="FFFFFF"/>
            <w:tcMar>
              <w:top w:w="80" w:type="dxa"/>
              <w:left w:w="120" w:type="dxa"/>
              <w:bottom w:w="80" w:type="dxa"/>
              <w:right w:w="120" w:type="dxa"/>
            </w:tcMar>
          </w:tcPr>
          <w:p w14:paraId="2194E97D">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4907581B">
            <w:pPr>
              <w:spacing w:before="0" w:after="0" w:line="276" w:lineRule="auto"/>
              <w:jc w:val="left"/>
            </w:pPr>
            <w:r>
              <w:rPr>
                <w:rFonts w:ascii="Times New Roman" w:hAnsi="Times New Roman"/>
                <w:sz w:val="21"/>
              </w:rPr>
              <w:t>/api/v1/staff/walk-in</w:t>
            </w:r>
          </w:p>
        </w:tc>
        <w:tc>
          <w:tcPr>
            <w:tcW w:w="1417" w:type="dxa"/>
            <w:shd w:val="clear" w:color="auto" w:fill="FFFFFF"/>
            <w:tcMar>
              <w:top w:w="80" w:type="dxa"/>
              <w:left w:w="120" w:type="dxa"/>
              <w:bottom w:w="80" w:type="dxa"/>
              <w:right w:w="120" w:type="dxa"/>
            </w:tcMar>
          </w:tcPr>
          <w:p w14:paraId="6C4BD756">
            <w:pPr>
              <w:spacing w:before="0" w:after="0" w:line="276" w:lineRule="auto"/>
              <w:jc w:val="left"/>
            </w:pPr>
            <w:r>
              <w:rPr>
                <w:rFonts w:ascii="Times New Roman" w:hAnsi="Times New Roman"/>
                <w:sz w:val="21"/>
              </w:rPr>
              <w:t>Staff</w:t>
            </w:r>
          </w:p>
        </w:tc>
        <w:tc>
          <w:tcPr>
            <w:tcW w:w="2948" w:type="dxa"/>
            <w:shd w:val="clear" w:color="auto" w:fill="FFFFFF"/>
            <w:tcMar>
              <w:top w:w="80" w:type="dxa"/>
              <w:left w:w="120" w:type="dxa"/>
              <w:bottom w:w="80" w:type="dxa"/>
              <w:right w:w="120" w:type="dxa"/>
            </w:tcMar>
          </w:tcPr>
          <w:p w14:paraId="572ABFD1">
            <w:pPr>
              <w:spacing w:before="0" w:after="0" w:line="276" w:lineRule="auto"/>
              <w:jc w:val="left"/>
            </w:pPr>
            <w:r>
              <w:rPr>
                <w:rFonts w:ascii="Times New Roman" w:hAnsi="Times New Roman"/>
                <w:sz w:val="21"/>
              </w:rPr>
              <w:t>Cấp phát ô đỗ nhanh cho phương tiện vãng lai</w:t>
            </w:r>
          </w:p>
        </w:tc>
      </w:tr>
      <w:tr w14:paraId="3FFDC8E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1BE4A232">
            <w:pPr>
              <w:spacing w:before="0" w:after="0" w:line="276" w:lineRule="auto"/>
              <w:jc w:val="center"/>
            </w:pPr>
            <w:r>
              <w:rPr>
                <w:rFonts w:ascii="Times New Roman" w:hAnsi="Times New Roman"/>
                <w:sz w:val="21"/>
              </w:rPr>
              <w:t>20</w:t>
            </w:r>
          </w:p>
        </w:tc>
        <w:tc>
          <w:tcPr>
            <w:tcW w:w="1020" w:type="dxa"/>
            <w:shd w:val="clear" w:color="auto" w:fill="F8FAFC"/>
            <w:tcMar>
              <w:top w:w="80" w:type="dxa"/>
              <w:left w:w="120" w:type="dxa"/>
              <w:bottom w:w="80" w:type="dxa"/>
              <w:right w:w="120" w:type="dxa"/>
            </w:tcMar>
          </w:tcPr>
          <w:p w14:paraId="4096A45B">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0F0754CB">
            <w:pPr>
              <w:spacing w:before="0" w:after="0" w:line="276" w:lineRule="auto"/>
              <w:jc w:val="left"/>
            </w:pPr>
            <w:r>
              <w:rPr>
                <w:rFonts w:ascii="Times New Roman" w:hAnsi="Times New Roman"/>
                <w:sz w:val="21"/>
              </w:rPr>
              <w:t>/api/v1/staff/live-status</w:t>
            </w:r>
          </w:p>
        </w:tc>
        <w:tc>
          <w:tcPr>
            <w:tcW w:w="1417" w:type="dxa"/>
            <w:shd w:val="clear" w:color="auto" w:fill="F8FAFC"/>
            <w:tcMar>
              <w:top w:w="80" w:type="dxa"/>
              <w:left w:w="120" w:type="dxa"/>
              <w:bottom w:w="80" w:type="dxa"/>
              <w:right w:w="120" w:type="dxa"/>
            </w:tcMar>
          </w:tcPr>
          <w:p w14:paraId="64146F65">
            <w:pPr>
              <w:spacing w:before="0" w:after="0" w:line="276" w:lineRule="auto"/>
              <w:jc w:val="left"/>
            </w:pPr>
            <w:r>
              <w:rPr>
                <w:rFonts w:ascii="Times New Roman" w:hAnsi="Times New Roman"/>
                <w:sz w:val="21"/>
              </w:rPr>
              <w:t>Staff</w:t>
            </w:r>
          </w:p>
        </w:tc>
        <w:tc>
          <w:tcPr>
            <w:tcW w:w="2948" w:type="dxa"/>
            <w:shd w:val="clear" w:color="auto" w:fill="F8FAFC"/>
            <w:tcMar>
              <w:top w:w="80" w:type="dxa"/>
              <w:left w:w="120" w:type="dxa"/>
              <w:bottom w:w="80" w:type="dxa"/>
              <w:right w:w="120" w:type="dxa"/>
            </w:tcMar>
          </w:tcPr>
          <w:p w14:paraId="126C2BDC">
            <w:pPr>
              <w:spacing w:before="0" w:after="0" w:line="276" w:lineRule="auto"/>
              <w:jc w:val="left"/>
            </w:pPr>
            <w:r>
              <w:rPr>
                <w:rFonts w:ascii="Times New Roman" w:hAnsi="Times New Roman"/>
                <w:sz w:val="21"/>
              </w:rPr>
              <w:t>Giám sát trạng thái thời gian thực bãi được phân công</w:t>
            </w:r>
          </w:p>
        </w:tc>
      </w:tr>
      <w:tr w14:paraId="115E0F6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318AB066">
            <w:pPr>
              <w:spacing w:before="0" w:after="0" w:line="276" w:lineRule="auto"/>
              <w:jc w:val="center"/>
            </w:pPr>
            <w:r>
              <w:rPr>
                <w:rFonts w:ascii="Times New Roman" w:hAnsi="Times New Roman"/>
                <w:sz w:val="21"/>
              </w:rPr>
              <w:t>21</w:t>
            </w:r>
          </w:p>
        </w:tc>
        <w:tc>
          <w:tcPr>
            <w:tcW w:w="1020" w:type="dxa"/>
            <w:shd w:val="clear" w:color="auto" w:fill="FFFFFF"/>
            <w:tcMar>
              <w:top w:w="80" w:type="dxa"/>
              <w:left w:w="120" w:type="dxa"/>
              <w:bottom w:w="80" w:type="dxa"/>
              <w:right w:w="120" w:type="dxa"/>
            </w:tcMar>
          </w:tcPr>
          <w:p w14:paraId="2DCB3382">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6FE8FE8A">
            <w:pPr>
              <w:spacing w:before="0" w:after="0" w:line="276" w:lineRule="auto"/>
              <w:jc w:val="left"/>
            </w:pPr>
            <w:r>
              <w:rPr>
                <w:rFonts w:ascii="Times New Roman" w:hAnsi="Times New Roman"/>
                <w:sz w:val="21"/>
              </w:rPr>
              <w:t>/api/v1/navigation/find-path</w:t>
            </w:r>
          </w:p>
        </w:tc>
        <w:tc>
          <w:tcPr>
            <w:tcW w:w="1417" w:type="dxa"/>
            <w:shd w:val="clear" w:color="auto" w:fill="FFFFFF"/>
            <w:tcMar>
              <w:top w:w="80" w:type="dxa"/>
              <w:left w:w="120" w:type="dxa"/>
              <w:bottom w:w="80" w:type="dxa"/>
              <w:right w:w="120" w:type="dxa"/>
            </w:tcMar>
          </w:tcPr>
          <w:p w14:paraId="02D94F97">
            <w:pPr>
              <w:spacing w:before="0" w:after="0" w:line="276" w:lineRule="auto"/>
              <w:jc w:val="left"/>
            </w:pPr>
            <w:r>
              <w:rPr>
                <w:rFonts w:ascii="Times New Roman" w:hAnsi="Times New Roman"/>
                <w:sz w:val="21"/>
              </w:rPr>
              <w:t>Customer</w:t>
            </w:r>
          </w:p>
        </w:tc>
        <w:tc>
          <w:tcPr>
            <w:tcW w:w="2948" w:type="dxa"/>
            <w:shd w:val="clear" w:color="auto" w:fill="FFFFFF"/>
            <w:tcMar>
              <w:top w:w="80" w:type="dxa"/>
              <w:left w:w="120" w:type="dxa"/>
              <w:bottom w:w="80" w:type="dxa"/>
              <w:right w:w="120" w:type="dxa"/>
            </w:tcMar>
          </w:tcPr>
          <w:p w14:paraId="0DAB4CC9">
            <w:pPr>
              <w:spacing w:before="0" w:after="0" w:line="276" w:lineRule="auto"/>
              <w:jc w:val="left"/>
            </w:pPr>
            <w:r>
              <w:rPr>
                <w:rFonts w:ascii="Times New Roman" w:hAnsi="Times New Roman"/>
                <w:sz w:val="21"/>
              </w:rPr>
              <w:t>Tính toán đường đi tối ưu A* từ cổng tới ô đỗ</w:t>
            </w:r>
          </w:p>
        </w:tc>
      </w:tr>
      <w:tr w14:paraId="06FB069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5067E915">
            <w:pPr>
              <w:spacing w:before="0" w:after="0" w:line="276" w:lineRule="auto"/>
              <w:jc w:val="center"/>
            </w:pPr>
            <w:r>
              <w:rPr>
                <w:rFonts w:ascii="Times New Roman" w:hAnsi="Times New Roman"/>
                <w:sz w:val="21"/>
              </w:rPr>
              <w:t>22</w:t>
            </w:r>
          </w:p>
        </w:tc>
        <w:tc>
          <w:tcPr>
            <w:tcW w:w="1020" w:type="dxa"/>
            <w:shd w:val="clear" w:color="auto" w:fill="F8FAFC"/>
            <w:tcMar>
              <w:top w:w="80" w:type="dxa"/>
              <w:left w:w="120" w:type="dxa"/>
              <w:bottom w:w="80" w:type="dxa"/>
              <w:right w:w="120" w:type="dxa"/>
            </w:tcMar>
          </w:tcPr>
          <w:p w14:paraId="2BF051CC">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067E810E">
            <w:pPr>
              <w:spacing w:before="0" w:after="0" w:line="276" w:lineRule="auto"/>
              <w:jc w:val="left"/>
            </w:pPr>
            <w:r>
              <w:rPr>
                <w:rFonts w:ascii="Times New Roman" w:hAnsi="Times New Roman"/>
                <w:sz w:val="21"/>
              </w:rPr>
              <w:t>/api/v1/passes/my</w:t>
            </w:r>
          </w:p>
        </w:tc>
        <w:tc>
          <w:tcPr>
            <w:tcW w:w="1417" w:type="dxa"/>
            <w:shd w:val="clear" w:color="auto" w:fill="F8FAFC"/>
            <w:tcMar>
              <w:top w:w="80" w:type="dxa"/>
              <w:left w:w="120" w:type="dxa"/>
              <w:bottom w:w="80" w:type="dxa"/>
              <w:right w:w="120" w:type="dxa"/>
            </w:tcMar>
          </w:tcPr>
          <w:p w14:paraId="3E046D5E">
            <w:pPr>
              <w:spacing w:before="0" w:after="0" w:line="276" w:lineRule="auto"/>
              <w:jc w:val="left"/>
            </w:pPr>
            <w:r>
              <w:rPr>
                <w:rFonts w:ascii="Times New Roman" w:hAnsi="Times New Roman"/>
                <w:sz w:val="21"/>
              </w:rPr>
              <w:t>Customer</w:t>
            </w:r>
          </w:p>
        </w:tc>
        <w:tc>
          <w:tcPr>
            <w:tcW w:w="2948" w:type="dxa"/>
            <w:shd w:val="clear" w:color="auto" w:fill="F8FAFC"/>
            <w:tcMar>
              <w:top w:w="80" w:type="dxa"/>
              <w:left w:w="120" w:type="dxa"/>
              <w:bottom w:w="80" w:type="dxa"/>
              <w:right w:w="120" w:type="dxa"/>
            </w:tcMar>
          </w:tcPr>
          <w:p w14:paraId="29361564">
            <w:pPr>
              <w:spacing w:before="0" w:after="0" w:line="276" w:lineRule="auto"/>
              <w:jc w:val="left"/>
            </w:pPr>
            <w:r>
              <w:rPr>
                <w:rFonts w:ascii="Times New Roman" w:hAnsi="Times New Roman"/>
                <w:sz w:val="21"/>
              </w:rPr>
              <w:t>Xem danh sách vé tháng đang sở hữu</w:t>
            </w:r>
          </w:p>
        </w:tc>
      </w:tr>
      <w:tr w14:paraId="102C24A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129CBD34">
            <w:pPr>
              <w:spacing w:before="0" w:after="0" w:line="276" w:lineRule="auto"/>
              <w:jc w:val="center"/>
            </w:pPr>
            <w:r>
              <w:rPr>
                <w:rFonts w:ascii="Times New Roman" w:hAnsi="Times New Roman"/>
                <w:sz w:val="21"/>
              </w:rPr>
              <w:t>23</w:t>
            </w:r>
          </w:p>
        </w:tc>
        <w:tc>
          <w:tcPr>
            <w:tcW w:w="1020" w:type="dxa"/>
            <w:shd w:val="clear" w:color="auto" w:fill="FFFFFF"/>
            <w:tcMar>
              <w:top w:w="80" w:type="dxa"/>
              <w:left w:w="120" w:type="dxa"/>
              <w:bottom w:w="80" w:type="dxa"/>
              <w:right w:w="120" w:type="dxa"/>
            </w:tcMar>
          </w:tcPr>
          <w:p w14:paraId="2A608C62">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23F92E14">
            <w:pPr>
              <w:spacing w:before="0" w:after="0" w:line="276" w:lineRule="auto"/>
              <w:jc w:val="left"/>
            </w:pPr>
            <w:r>
              <w:rPr>
                <w:rFonts w:ascii="Times New Roman" w:hAnsi="Times New Roman"/>
                <w:sz w:val="21"/>
              </w:rPr>
              <w:t>/api/v1/passes/subscribe</w:t>
            </w:r>
          </w:p>
        </w:tc>
        <w:tc>
          <w:tcPr>
            <w:tcW w:w="1417" w:type="dxa"/>
            <w:shd w:val="clear" w:color="auto" w:fill="FFFFFF"/>
            <w:tcMar>
              <w:top w:w="80" w:type="dxa"/>
              <w:left w:w="120" w:type="dxa"/>
              <w:bottom w:w="80" w:type="dxa"/>
              <w:right w:w="120" w:type="dxa"/>
            </w:tcMar>
          </w:tcPr>
          <w:p w14:paraId="72209D9F">
            <w:pPr>
              <w:spacing w:before="0" w:after="0" w:line="276" w:lineRule="auto"/>
              <w:jc w:val="left"/>
            </w:pPr>
            <w:r>
              <w:rPr>
                <w:rFonts w:ascii="Times New Roman" w:hAnsi="Times New Roman"/>
                <w:sz w:val="21"/>
              </w:rPr>
              <w:t>Customer</w:t>
            </w:r>
          </w:p>
        </w:tc>
        <w:tc>
          <w:tcPr>
            <w:tcW w:w="2948" w:type="dxa"/>
            <w:shd w:val="clear" w:color="auto" w:fill="FFFFFF"/>
            <w:tcMar>
              <w:top w:w="80" w:type="dxa"/>
              <w:left w:w="120" w:type="dxa"/>
              <w:bottom w:w="80" w:type="dxa"/>
              <w:right w:w="120" w:type="dxa"/>
            </w:tcMar>
          </w:tcPr>
          <w:p w14:paraId="05BE5962">
            <w:pPr>
              <w:spacing w:before="0" w:after="0" w:line="276" w:lineRule="auto"/>
              <w:jc w:val="left"/>
            </w:pPr>
            <w:r>
              <w:rPr>
                <w:rFonts w:ascii="Times New Roman" w:hAnsi="Times New Roman"/>
                <w:sz w:val="21"/>
              </w:rPr>
              <w:t>Đăng ký mua gói vé tháng mới</w:t>
            </w:r>
          </w:p>
        </w:tc>
      </w:tr>
      <w:tr w14:paraId="750D6D92">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14567DD5">
            <w:pPr>
              <w:spacing w:before="0" w:after="0" w:line="276" w:lineRule="auto"/>
              <w:jc w:val="center"/>
            </w:pPr>
            <w:r>
              <w:rPr>
                <w:rFonts w:ascii="Times New Roman" w:hAnsi="Times New Roman"/>
                <w:sz w:val="21"/>
              </w:rPr>
              <w:t>24</w:t>
            </w:r>
          </w:p>
        </w:tc>
        <w:tc>
          <w:tcPr>
            <w:tcW w:w="1020" w:type="dxa"/>
            <w:shd w:val="clear" w:color="auto" w:fill="F8FAFC"/>
            <w:tcMar>
              <w:top w:w="80" w:type="dxa"/>
              <w:left w:w="120" w:type="dxa"/>
              <w:bottom w:w="80" w:type="dxa"/>
              <w:right w:w="120" w:type="dxa"/>
            </w:tcMar>
          </w:tcPr>
          <w:p w14:paraId="4CB4B8E4">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3E773AE8">
            <w:pPr>
              <w:spacing w:before="0" w:after="0" w:line="276" w:lineRule="auto"/>
              <w:jc w:val="left"/>
            </w:pPr>
            <w:r>
              <w:rPr>
                <w:rFonts w:ascii="Times New Roman" w:hAnsi="Times New Roman"/>
                <w:sz w:val="21"/>
              </w:rPr>
              <w:t>/api/v1/ai/forecast</w:t>
            </w:r>
          </w:p>
        </w:tc>
        <w:tc>
          <w:tcPr>
            <w:tcW w:w="1417" w:type="dxa"/>
            <w:shd w:val="clear" w:color="auto" w:fill="F8FAFC"/>
            <w:tcMar>
              <w:top w:w="80" w:type="dxa"/>
              <w:left w:w="120" w:type="dxa"/>
              <w:bottom w:w="80" w:type="dxa"/>
              <w:right w:w="120" w:type="dxa"/>
            </w:tcMar>
          </w:tcPr>
          <w:p w14:paraId="06F3F6D8">
            <w:pPr>
              <w:spacing w:before="0" w:after="0" w:line="276" w:lineRule="auto"/>
              <w:jc w:val="left"/>
            </w:pPr>
            <w:r>
              <w:rPr>
                <w:rFonts w:ascii="Times New Roman" w:hAnsi="Times New Roman"/>
                <w:sz w:val="21"/>
              </w:rPr>
              <w:t>Admin</w:t>
            </w:r>
          </w:p>
        </w:tc>
        <w:tc>
          <w:tcPr>
            <w:tcW w:w="2948" w:type="dxa"/>
            <w:shd w:val="clear" w:color="auto" w:fill="F8FAFC"/>
            <w:tcMar>
              <w:top w:w="80" w:type="dxa"/>
              <w:left w:w="120" w:type="dxa"/>
              <w:bottom w:w="80" w:type="dxa"/>
              <w:right w:w="120" w:type="dxa"/>
            </w:tcMar>
          </w:tcPr>
          <w:p w14:paraId="2FA3F37F">
            <w:pPr>
              <w:spacing w:before="0" w:after="0" w:line="276" w:lineRule="auto"/>
              <w:jc w:val="left"/>
            </w:pPr>
            <w:r>
              <w:rPr>
                <w:rFonts w:ascii="Times New Roman" w:hAnsi="Times New Roman"/>
                <w:sz w:val="21"/>
              </w:rPr>
              <w:t>Lấy dữ liệu dự báo tỷ lệ lấp đầy từ Random Forest</w:t>
            </w:r>
          </w:p>
        </w:tc>
      </w:tr>
      <w:tr w14:paraId="3683E84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1DFFC567">
            <w:pPr>
              <w:spacing w:before="0" w:after="0" w:line="276" w:lineRule="auto"/>
              <w:jc w:val="center"/>
            </w:pPr>
            <w:r>
              <w:rPr>
                <w:rFonts w:ascii="Times New Roman" w:hAnsi="Times New Roman"/>
                <w:sz w:val="21"/>
              </w:rPr>
              <w:t>25</w:t>
            </w:r>
          </w:p>
        </w:tc>
        <w:tc>
          <w:tcPr>
            <w:tcW w:w="1020" w:type="dxa"/>
            <w:shd w:val="clear" w:color="auto" w:fill="FFFFFF"/>
            <w:tcMar>
              <w:top w:w="80" w:type="dxa"/>
              <w:left w:w="120" w:type="dxa"/>
              <w:bottom w:w="80" w:type="dxa"/>
              <w:right w:w="120" w:type="dxa"/>
            </w:tcMar>
          </w:tcPr>
          <w:p w14:paraId="34314B97">
            <w:pPr>
              <w:spacing w:before="0" w:after="0" w:line="276" w:lineRule="auto"/>
              <w:jc w:val="left"/>
            </w:pPr>
            <w:r>
              <w:rPr>
                <w:rFonts w:ascii="Times New Roman" w:hAnsi="Times New Roman"/>
                <w:sz w:val="21"/>
              </w:rPr>
              <w:t>GET</w:t>
            </w:r>
          </w:p>
        </w:tc>
        <w:tc>
          <w:tcPr>
            <w:tcW w:w="2835" w:type="dxa"/>
            <w:shd w:val="clear" w:color="auto" w:fill="FFFFFF"/>
            <w:tcMar>
              <w:top w:w="80" w:type="dxa"/>
              <w:left w:w="120" w:type="dxa"/>
              <w:bottom w:w="80" w:type="dxa"/>
              <w:right w:w="120" w:type="dxa"/>
            </w:tcMar>
          </w:tcPr>
          <w:p w14:paraId="36FF7C83">
            <w:pPr>
              <w:spacing w:before="0" w:after="0" w:line="276" w:lineRule="auto"/>
              <w:jc w:val="left"/>
            </w:pPr>
            <w:r>
              <w:rPr>
                <w:rFonts w:ascii="Times New Roman" w:hAnsi="Times New Roman"/>
                <w:sz w:val="21"/>
              </w:rPr>
              <w:t>/api/v1/admin/analytics</w:t>
            </w:r>
          </w:p>
        </w:tc>
        <w:tc>
          <w:tcPr>
            <w:tcW w:w="1417" w:type="dxa"/>
            <w:shd w:val="clear" w:color="auto" w:fill="FFFFFF"/>
            <w:tcMar>
              <w:top w:w="80" w:type="dxa"/>
              <w:left w:w="120" w:type="dxa"/>
              <w:bottom w:w="80" w:type="dxa"/>
              <w:right w:w="120" w:type="dxa"/>
            </w:tcMar>
          </w:tcPr>
          <w:p w14:paraId="024CBECC">
            <w:pPr>
              <w:spacing w:before="0" w:after="0" w:line="276" w:lineRule="auto"/>
              <w:jc w:val="left"/>
            </w:pPr>
            <w:r>
              <w:rPr>
                <w:rFonts w:ascii="Times New Roman" w:hAnsi="Times New Roman"/>
                <w:sz w:val="21"/>
              </w:rPr>
              <w:t>Admin</w:t>
            </w:r>
          </w:p>
        </w:tc>
        <w:tc>
          <w:tcPr>
            <w:tcW w:w="2948" w:type="dxa"/>
            <w:shd w:val="clear" w:color="auto" w:fill="FFFFFF"/>
            <w:tcMar>
              <w:top w:w="80" w:type="dxa"/>
              <w:left w:w="120" w:type="dxa"/>
              <w:bottom w:w="80" w:type="dxa"/>
              <w:right w:w="120" w:type="dxa"/>
            </w:tcMar>
          </w:tcPr>
          <w:p w14:paraId="5B64A431">
            <w:pPr>
              <w:spacing w:before="0" w:after="0" w:line="276" w:lineRule="auto"/>
              <w:jc w:val="left"/>
            </w:pPr>
            <w:r>
              <w:rPr>
                <w:rFonts w:ascii="Times New Roman" w:hAnsi="Times New Roman"/>
                <w:sz w:val="21"/>
              </w:rPr>
              <w:t>Lấy dữ liệu thống kê doanh thu, lưu lượng xe</w:t>
            </w:r>
          </w:p>
        </w:tc>
      </w:tr>
      <w:tr w14:paraId="7D19BB2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23521117">
            <w:pPr>
              <w:spacing w:before="0" w:after="0" w:line="276" w:lineRule="auto"/>
              <w:jc w:val="center"/>
            </w:pPr>
            <w:r>
              <w:rPr>
                <w:rFonts w:ascii="Times New Roman" w:hAnsi="Times New Roman"/>
                <w:sz w:val="21"/>
              </w:rPr>
              <w:t>26</w:t>
            </w:r>
          </w:p>
        </w:tc>
        <w:tc>
          <w:tcPr>
            <w:tcW w:w="1020" w:type="dxa"/>
            <w:shd w:val="clear" w:color="auto" w:fill="F8FAFC"/>
            <w:tcMar>
              <w:top w:w="80" w:type="dxa"/>
              <w:left w:w="120" w:type="dxa"/>
              <w:bottom w:w="80" w:type="dxa"/>
              <w:right w:w="120" w:type="dxa"/>
            </w:tcMar>
          </w:tcPr>
          <w:p w14:paraId="7993B098">
            <w:pPr>
              <w:spacing w:before="0" w:after="0" w:line="276" w:lineRule="auto"/>
              <w:jc w:val="left"/>
            </w:pPr>
            <w:r>
              <w:rPr>
                <w:rFonts w:ascii="Times New Roman" w:hAnsi="Times New Roman"/>
                <w:sz w:val="21"/>
              </w:rPr>
              <w:t>GET</w:t>
            </w:r>
          </w:p>
        </w:tc>
        <w:tc>
          <w:tcPr>
            <w:tcW w:w="2835" w:type="dxa"/>
            <w:shd w:val="clear" w:color="auto" w:fill="F8FAFC"/>
            <w:tcMar>
              <w:top w:w="80" w:type="dxa"/>
              <w:left w:w="120" w:type="dxa"/>
              <w:bottom w:w="80" w:type="dxa"/>
              <w:right w:w="120" w:type="dxa"/>
            </w:tcMar>
          </w:tcPr>
          <w:p w14:paraId="548F457F">
            <w:pPr>
              <w:spacing w:before="0" w:after="0" w:line="276" w:lineRule="auto"/>
              <w:jc w:val="left"/>
            </w:pPr>
            <w:r>
              <w:rPr>
                <w:rFonts w:ascii="Times New Roman" w:hAnsi="Times New Roman"/>
                <w:sz w:val="21"/>
              </w:rPr>
              <w:t>/api/v1/admin/users</w:t>
            </w:r>
          </w:p>
        </w:tc>
        <w:tc>
          <w:tcPr>
            <w:tcW w:w="1417" w:type="dxa"/>
            <w:shd w:val="clear" w:color="auto" w:fill="F8FAFC"/>
            <w:tcMar>
              <w:top w:w="80" w:type="dxa"/>
              <w:left w:w="120" w:type="dxa"/>
              <w:bottom w:w="80" w:type="dxa"/>
              <w:right w:w="120" w:type="dxa"/>
            </w:tcMar>
          </w:tcPr>
          <w:p w14:paraId="7D069752">
            <w:pPr>
              <w:spacing w:before="0" w:after="0" w:line="276" w:lineRule="auto"/>
              <w:jc w:val="left"/>
            </w:pPr>
            <w:r>
              <w:rPr>
                <w:rFonts w:ascii="Times New Roman" w:hAnsi="Times New Roman"/>
                <w:sz w:val="21"/>
              </w:rPr>
              <w:t>Admin</w:t>
            </w:r>
          </w:p>
        </w:tc>
        <w:tc>
          <w:tcPr>
            <w:tcW w:w="2948" w:type="dxa"/>
            <w:shd w:val="clear" w:color="auto" w:fill="F8FAFC"/>
            <w:tcMar>
              <w:top w:w="80" w:type="dxa"/>
              <w:left w:w="120" w:type="dxa"/>
              <w:bottom w:w="80" w:type="dxa"/>
              <w:right w:w="120" w:type="dxa"/>
            </w:tcMar>
          </w:tcPr>
          <w:p w14:paraId="765ED9FE">
            <w:pPr>
              <w:spacing w:before="0" w:after="0" w:line="276" w:lineRule="auto"/>
              <w:jc w:val="left"/>
            </w:pPr>
            <w:r>
              <w:rPr>
                <w:rFonts w:ascii="Times New Roman" w:hAnsi="Times New Roman"/>
                <w:sz w:val="21"/>
              </w:rPr>
              <w:t>Danh sách toàn bộ người dùng trong hệ thống</w:t>
            </w:r>
          </w:p>
        </w:tc>
      </w:tr>
      <w:tr w14:paraId="68C3A95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FFFFF"/>
            <w:tcMar>
              <w:top w:w="80" w:type="dxa"/>
              <w:left w:w="120" w:type="dxa"/>
              <w:bottom w:w="80" w:type="dxa"/>
              <w:right w:w="120" w:type="dxa"/>
            </w:tcMar>
          </w:tcPr>
          <w:p w14:paraId="108F26BC">
            <w:pPr>
              <w:spacing w:before="0" w:after="0" w:line="276" w:lineRule="auto"/>
              <w:jc w:val="center"/>
            </w:pPr>
            <w:r>
              <w:rPr>
                <w:rFonts w:ascii="Times New Roman" w:hAnsi="Times New Roman"/>
                <w:sz w:val="21"/>
              </w:rPr>
              <w:t>27</w:t>
            </w:r>
          </w:p>
        </w:tc>
        <w:tc>
          <w:tcPr>
            <w:tcW w:w="1020" w:type="dxa"/>
            <w:shd w:val="clear" w:color="auto" w:fill="FFFFFF"/>
            <w:tcMar>
              <w:top w:w="80" w:type="dxa"/>
              <w:left w:w="120" w:type="dxa"/>
              <w:bottom w:w="80" w:type="dxa"/>
              <w:right w:w="120" w:type="dxa"/>
            </w:tcMar>
          </w:tcPr>
          <w:p w14:paraId="0C45C2B0">
            <w:pPr>
              <w:spacing w:before="0" w:after="0" w:line="276" w:lineRule="auto"/>
              <w:jc w:val="left"/>
            </w:pPr>
            <w:r>
              <w:rPr>
                <w:rFonts w:ascii="Times New Roman" w:hAnsi="Times New Roman"/>
                <w:sz w:val="21"/>
              </w:rPr>
              <w:t>POST</w:t>
            </w:r>
          </w:p>
        </w:tc>
        <w:tc>
          <w:tcPr>
            <w:tcW w:w="2835" w:type="dxa"/>
            <w:shd w:val="clear" w:color="auto" w:fill="FFFFFF"/>
            <w:tcMar>
              <w:top w:w="80" w:type="dxa"/>
              <w:left w:w="120" w:type="dxa"/>
              <w:bottom w:w="80" w:type="dxa"/>
              <w:right w:w="120" w:type="dxa"/>
            </w:tcMar>
          </w:tcPr>
          <w:p w14:paraId="64663148">
            <w:pPr>
              <w:spacing w:before="0" w:after="0" w:line="276" w:lineRule="auto"/>
              <w:jc w:val="left"/>
            </w:pPr>
            <w:r>
              <w:rPr>
                <w:rFonts w:ascii="Times New Roman" w:hAnsi="Times New Roman"/>
                <w:sz w:val="21"/>
              </w:rPr>
              <w:t>/api/v1/admin/staff</w:t>
            </w:r>
          </w:p>
        </w:tc>
        <w:tc>
          <w:tcPr>
            <w:tcW w:w="1417" w:type="dxa"/>
            <w:shd w:val="clear" w:color="auto" w:fill="FFFFFF"/>
            <w:tcMar>
              <w:top w:w="80" w:type="dxa"/>
              <w:left w:w="120" w:type="dxa"/>
              <w:bottom w:w="80" w:type="dxa"/>
              <w:right w:w="120" w:type="dxa"/>
            </w:tcMar>
          </w:tcPr>
          <w:p w14:paraId="5A17096A">
            <w:pPr>
              <w:spacing w:before="0" w:after="0" w:line="276" w:lineRule="auto"/>
              <w:jc w:val="left"/>
            </w:pPr>
            <w:r>
              <w:rPr>
                <w:rFonts w:ascii="Times New Roman" w:hAnsi="Times New Roman"/>
                <w:sz w:val="21"/>
              </w:rPr>
              <w:t>Admin</w:t>
            </w:r>
          </w:p>
        </w:tc>
        <w:tc>
          <w:tcPr>
            <w:tcW w:w="2948" w:type="dxa"/>
            <w:shd w:val="clear" w:color="auto" w:fill="FFFFFF"/>
            <w:tcMar>
              <w:top w:w="80" w:type="dxa"/>
              <w:left w:w="120" w:type="dxa"/>
              <w:bottom w:w="80" w:type="dxa"/>
              <w:right w:w="120" w:type="dxa"/>
            </w:tcMar>
          </w:tcPr>
          <w:p w14:paraId="08F2C4F3">
            <w:pPr>
              <w:spacing w:before="0" w:after="0" w:line="276" w:lineRule="auto"/>
              <w:jc w:val="left"/>
            </w:pPr>
            <w:r>
              <w:rPr>
                <w:rFonts w:ascii="Times New Roman" w:hAnsi="Times New Roman"/>
                <w:sz w:val="21"/>
              </w:rPr>
              <w:t>Tạo tài khoản nhân viên kèm bãi làm việc (assigned_lot)</w:t>
            </w:r>
          </w:p>
        </w:tc>
      </w:tr>
      <w:tr w14:paraId="2C20F9D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567" w:type="dxa"/>
            <w:shd w:val="clear" w:color="auto" w:fill="F8FAFC"/>
            <w:tcMar>
              <w:top w:w="80" w:type="dxa"/>
              <w:left w:w="120" w:type="dxa"/>
              <w:bottom w:w="80" w:type="dxa"/>
              <w:right w:w="120" w:type="dxa"/>
            </w:tcMar>
          </w:tcPr>
          <w:p w14:paraId="370ACF52">
            <w:pPr>
              <w:spacing w:before="0" w:after="0" w:line="276" w:lineRule="auto"/>
              <w:jc w:val="center"/>
            </w:pPr>
            <w:r>
              <w:rPr>
                <w:rFonts w:ascii="Times New Roman" w:hAnsi="Times New Roman"/>
                <w:sz w:val="21"/>
              </w:rPr>
              <w:t>28</w:t>
            </w:r>
          </w:p>
        </w:tc>
        <w:tc>
          <w:tcPr>
            <w:tcW w:w="1020" w:type="dxa"/>
            <w:shd w:val="clear" w:color="auto" w:fill="F8FAFC"/>
            <w:tcMar>
              <w:top w:w="80" w:type="dxa"/>
              <w:left w:w="120" w:type="dxa"/>
              <w:bottom w:w="80" w:type="dxa"/>
              <w:right w:w="120" w:type="dxa"/>
            </w:tcMar>
          </w:tcPr>
          <w:p w14:paraId="0B393634">
            <w:pPr>
              <w:spacing w:before="0" w:after="0" w:line="276" w:lineRule="auto"/>
              <w:jc w:val="left"/>
            </w:pPr>
            <w:r>
              <w:rPr>
                <w:rFonts w:ascii="Times New Roman" w:hAnsi="Times New Roman"/>
                <w:sz w:val="21"/>
              </w:rPr>
              <w:t>PUT</w:t>
            </w:r>
          </w:p>
        </w:tc>
        <w:tc>
          <w:tcPr>
            <w:tcW w:w="2835" w:type="dxa"/>
            <w:shd w:val="clear" w:color="auto" w:fill="F8FAFC"/>
            <w:tcMar>
              <w:top w:w="80" w:type="dxa"/>
              <w:left w:w="120" w:type="dxa"/>
              <w:bottom w:w="80" w:type="dxa"/>
              <w:right w:w="120" w:type="dxa"/>
            </w:tcMar>
          </w:tcPr>
          <w:p w14:paraId="21E0D697">
            <w:pPr>
              <w:spacing w:before="0" w:after="0" w:line="276" w:lineRule="auto"/>
              <w:jc w:val="left"/>
            </w:pPr>
            <w:r>
              <w:rPr>
                <w:rFonts w:ascii="Times New Roman" w:hAnsi="Times New Roman"/>
                <w:sz w:val="21"/>
              </w:rPr>
              <w:t>/api/v1/admin/users/{id}/role</w:t>
            </w:r>
          </w:p>
        </w:tc>
        <w:tc>
          <w:tcPr>
            <w:tcW w:w="1417" w:type="dxa"/>
            <w:shd w:val="clear" w:color="auto" w:fill="F8FAFC"/>
            <w:tcMar>
              <w:top w:w="80" w:type="dxa"/>
              <w:left w:w="120" w:type="dxa"/>
              <w:bottom w:w="80" w:type="dxa"/>
              <w:right w:w="120" w:type="dxa"/>
            </w:tcMar>
          </w:tcPr>
          <w:p w14:paraId="14E788C7">
            <w:pPr>
              <w:spacing w:before="0" w:after="0" w:line="276" w:lineRule="auto"/>
              <w:jc w:val="left"/>
            </w:pPr>
            <w:r>
              <w:rPr>
                <w:rFonts w:ascii="Times New Roman" w:hAnsi="Times New Roman"/>
                <w:sz w:val="21"/>
              </w:rPr>
              <w:t>Admin</w:t>
            </w:r>
          </w:p>
        </w:tc>
        <w:tc>
          <w:tcPr>
            <w:tcW w:w="2948" w:type="dxa"/>
            <w:shd w:val="clear" w:color="auto" w:fill="F8FAFC"/>
            <w:tcMar>
              <w:top w:w="80" w:type="dxa"/>
              <w:left w:w="120" w:type="dxa"/>
              <w:bottom w:w="80" w:type="dxa"/>
              <w:right w:w="120" w:type="dxa"/>
            </w:tcMar>
          </w:tcPr>
          <w:p w14:paraId="09D19EB7">
            <w:pPr>
              <w:spacing w:before="0" w:after="0" w:line="276" w:lineRule="auto"/>
              <w:jc w:val="left"/>
            </w:pPr>
            <w:r>
              <w:rPr>
                <w:rFonts w:ascii="Times New Roman" w:hAnsi="Times New Roman"/>
                <w:sz w:val="21"/>
              </w:rPr>
              <w:t>Phân quyền vai trò người dùng trong hệ thống</w:t>
            </w:r>
          </w:p>
        </w:tc>
      </w:tr>
    </w:tbl>
    <w:p w14:paraId="1B4AA662">
      <w:pPr>
        <w:spacing w:after="80"/>
      </w:pPr>
    </w:p>
    <w:p w14:paraId="488D4E95">
      <w:pPr>
        <w:spacing w:before="160" w:after="80" w:line="312" w:lineRule="auto"/>
        <w:jc w:val="left"/>
      </w:pPr>
      <w:r>
        <w:rPr>
          <w:rFonts w:ascii="Times New Roman" w:hAnsi="Times New Roman"/>
          <w:b/>
          <w:i/>
          <w:sz w:val="26"/>
        </w:rPr>
        <w:t>4.1.3. Cơ chế giao tiếp thời gian thực hai chiều WebSocket</w:t>
      </w:r>
    </w:p>
    <w:p w14:paraId="0D678FD4">
      <w:pPr>
        <w:spacing w:before="0" w:after="80" w:line="312" w:lineRule="auto"/>
        <w:ind w:firstLine="720"/>
        <w:jc w:val="both"/>
      </w:pPr>
      <w:r>
        <w:rPr>
          <w:rFonts w:ascii="Times New Roman" w:hAnsi="Times New Roman"/>
          <w:sz w:val="26"/>
        </w:rPr>
        <w:t>Để đảm bảo màn hình nhân viên bảo vệ và ứng dụng khách hàng luôn cập nhật tức thời màu sắc trạng thái ô đỗ (Trống -&gt; Đỏ khi có xe vào) mà không cần phải thực hiện thao tác tải lại trang (F5) hay gửi yêu cầu Polling liên tục làm quá tải máy chủ, hệ thống triển khai giao thức WebSocket hai chiều thông qua lớp `ConnectionManager`:</w:t>
      </w:r>
    </w:p>
    <w:p w14:paraId="16A6AB7C">
      <w:pPr>
        <w:spacing w:before="120" w:after="40"/>
      </w:pPr>
      <w:r>
        <w:rPr>
          <w:rFonts w:ascii="Times New Roman" w:hAnsi="Times New Roman"/>
          <w:b/>
          <w:sz w:val="21"/>
        </w:rPr>
        <w:t>Đoạn mã: Lớp ConnectionManager điều phối thông điệp WebSocket thời gian thực</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1F2AB4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0A5686FB">
            <w:pPr>
              <w:spacing w:before="40" w:after="40" w:line="264" w:lineRule="auto"/>
              <w:jc w:val="left"/>
            </w:pPr>
            <w:r>
              <w:rPr>
                <w:rFonts w:ascii="Consolas" w:hAnsi="Consolas"/>
                <w:color w:val="0F172A"/>
                <w:sz w:val="19"/>
              </w:rPr>
              <w:t># Trích đoạn ConnectionManager tại app/services/websocket_manager.py</w:t>
            </w:r>
            <w:r>
              <w:rPr>
                <w:rFonts w:ascii="Consolas" w:hAnsi="Consolas"/>
                <w:color w:val="0F172A"/>
                <w:sz w:val="19"/>
              </w:rPr>
              <w:br w:type="textWrapping"/>
            </w:r>
            <w:r>
              <w:rPr>
                <w:rFonts w:ascii="Consolas" w:hAnsi="Consolas"/>
                <w:color w:val="0F172A"/>
                <w:sz w:val="19"/>
              </w:rPr>
              <w:t>class ConnectionManager:</w:t>
            </w:r>
            <w:r>
              <w:rPr>
                <w:rFonts w:ascii="Consolas" w:hAnsi="Consolas"/>
                <w:color w:val="0F172A"/>
                <w:sz w:val="19"/>
              </w:rPr>
              <w:br w:type="textWrapping"/>
            </w:r>
            <w:r>
              <w:rPr>
                <w:rFonts w:ascii="Consolas" w:hAnsi="Consolas"/>
                <w:color w:val="0F172A"/>
                <w:sz w:val="19"/>
              </w:rPr>
              <w:t xml:space="preserve">    def __init__(self):</w:t>
            </w:r>
            <w:r>
              <w:rPr>
                <w:rFonts w:ascii="Consolas" w:hAnsi="Consolas"/>
                <w:color w:val="0F172A"/>
                <w:sz w:val="19"/>
              </w:rPr>
              <w:br w:type="textWrapping"/>
            </w:r>
            <w:r>
              <w:rPr>
                <w:rFonts w:ascii="Consolas" w:hAnsi="Consolas"/>
                <w:color w:val="0F172A"/>
                <w:sz w:val="19"/>
              </w:rPr>
              <w:t xml:space="preserve">        # Lưu trữ danh sách WebSocket đang mở theo từng bãi đỗ lot_id</w:t>
            </w:r>
            <w:r>
              <w:rPr>
                <w:rFonts w:ascii="Consolas" w:hAnsi="Consolas"/>
                <w:color w:val="0F172A"/>
                <w:sz w:val="19"/>
              </w:rPr>
              <w:br w:type="textWrapping"/>
            </w:r>
            <w:r>
              <w:rPr>
                <w:rFonts w:ascii="Consolas" w:hAnsi="Consolas"/>
                <w:color w:val="0F172A"/>
                <w:sz w:val="19"/>
              </w:rPr>
              <w:t xml:space="preserve">        self.active_connections: dict[int, list[WebSocket]] = {}</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async def connect(self, websocket: WebSocket, lot_id: int):</w:t>
            </w:r>
            <w:r>
              <w:rPr>
                <w:rFonts w:ascii="Consolas" w:hAnsi="Consolas"/>
                <w:color w:val="0F172A"/>
                <w:sz w:val="19"/>
              </w:rPr>
              <w:br w:type="textWrapping"/>
            </w:r>
            <w:r>
              <w:rPr>
                <w:rFonts w:ascii="Consolas" w:hAnsi="Consolas"/>
                <w:color w:val="0F172A"/>
                <w:sz w:val="19"/>
              </w:rPr>
              <w:t xml:space="preserve">        await websocket.accept()</w:t>
            </w:r>
            <w:r>
              <w:rPr>
                <w:rFonts w:ascii="Consolas" w:hAnsi="Consolas"/>
                <w:color w:val="0F172A"/>
                <w:sz w:val="19"/>
              </w:rPr>
              <w:br w:type="textWrapping"/>
            </w:r>
            <w:r>
              <w:rPr>
                <w:rFonts w:ascii="Consolas" w:hAnsi="Consolas"/>
                <w:color w:val="0F172A"/>
                <w:sz w:val="19"/>
              </w:rPr>
              <w:t xml:space="preserve">        if lot_id not in self.active_connections:</w:t>
            </w:r>
            <w:r>
              <w:rPr>
                <w:rFonts w:ascii="Consolas" w:hAnsi="Consolas"/>
                <w:color w:val="0F172A"/>
                <w:sz w:val="19"/>
              </w:rPr>
              <w:br w:type="textWrapping"/>
            </w:r>
            <w:r>
              <w:rPr>
                <w:rFonts w:ascii="Consolas" w:hAnsi="Consolas"/>
                <w:color w:val="0F172A"/>
                <w:sz w:val="19"/>
              </w:rPr>
              <w:t xml:space="preserve">            self.active_connections[lot_id] = []</w:t>
            </w:r>
            <w:r>
              <w:rPr>
                <w:rFonts w:ascii="Consolas" w:hAnsi="Consolas"/>
                <w:color w:val="0F172A"/>
                <w:sz w:val="19"/>
              </w:rPr>
              <w:br w:type="textWrapping"/>
            </w:r>
            <w:r>
              <w:rPr>
                <w:rFonts w:ascii="Consolas" w:hAnsi="Consolas"/>
                <w:color w:val="0F172A"/>
                <w:sz w:val="19"/>
              </w:rPr>
              <w:t xml:space="preserve">        self.active_connections[lot_id].append(websocket)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def disconnect(self, websocket: WebSocket, lot_id: int):</w:t>
            </w:r>
            <w:r>
              <w:rPr>
                <w:rFonts w:ascii="Consolas" w:hAnsi="Consolas"/>
                <w:color w:val="0F172A"/>
                <w:sz w:val="19"/>
              </w:rPr>
              <w:br w:type="textWrapping"/>
            </w:r>
            <w:r>
              <w:rPr>
                <w:rFonts w:ascii="Consolas" w:hAnsi="Consolas"/>
                <w:color w:val="0F172A"/>
                <w:sz w:val="19"/>
              </w:rPr>
              <w:t xml:space="preserve">        if lot_id in self.active_connections:</w:t>
            </w:r>
            <w:r>
              <w:rPr>
                <w:rFonts w:ascii="Consolas" w:hAnsi="Consolas"/>
                <w:color w:val="0F172A"/>
                <w:sz w:val="19"/>
              </w:rPr>
              <w:br w:type="textWrapping"/>
            </w:r>
            <w:r>
              <w:rPr>
                <w:rFonts w:ascii="Consolas" w:hAnsi="Consolas"/>
                <w:color w:val="0F172A"/>
                <w:sz w:val="19"/>
              </w:rPr>
              <w:t xml:space="preserve">            self.active_connections[lot_id].remove(websocket)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async def broadcast_slot_update(self, lot_id: int, slot_id: int, new_status: str):</w:t>
            </w:r>
            <w:r>
              <w:rPr>
                <w:rFonts w:ascii="Consolas" w:hAnsi="Consolas"/>
                <w:color w:val="0F172A"/>
                <w:sz w:val="19"/>
              </w:rPr>
              <w:br w:type="textWrapping"/>
            </w:r>
            <w:r>
              <w:rPr>
                <w:rFonts w:ascii="Consolas" w:hAnsi="Consolas"/>
                <w:color w:val="0F172A"/>
                <w:sz w:val="19"/>
              </w:rPr>
              <w:t xml:space="preserve">        # Phát thông báo Broadcast tới toàn bộ Client đang quan sát bãi xe lot_id</w:t>
            </w:r>
            <w:r>
              <w:rPr>
                <w:rFonts w:ascii="Consolas" w:hAnsi="Consolas"/>
                <w:color w:val="0F172A"/>
                <w:sz w:val="19"/>
              </w:rPr>
              <w:br w:type="textWrapping"/>
            </w:r>
            <w:r>
              <w:rPr>
                <w:rFonts w:ascii="Consolas" w:hAnsi="Consolas"/>
                <w:color w:val="0F172A"/>
                <w:sz w:val="19"/>
              </w:rPr>
              <w:t xml:space="preserve">        message = {"type": "SLOT_UPDATE", "slot_id": slot_id, "status": new_status}</w:t>
            </w:r>
            <w:r>
              <w:rPr>
                <w:rFonts w:ascii="Consolas" w:hAnsi="Consolas"/>
                <w:color w:val="0F172A"/>
                <w:sz w:val="19"/>
              </w:rPr>
              <w:br w:type="textWrapping"/>
            </w:r>
            <w:r>
              <w:rPr>
                <w:rFonts w:ascii="Consolas" w:hAnsi="Consolas"/>
                <w:color w:val="0F172A"/>
                <w:sz w:val="19"/>
              </w:rPr>
              <w:t xml:space="preserve">        if lot_id in self.active_connections:</w:t>
            </w:r>
            <w:r>
              <w:rPr>
                <w:rFonts w:ascii="Consolas" w:hAnsi="Consolas"/>
                <w:color w:val="0F172A"/>
                <w:sz w:val="19"/>
              </w:rPr>
              <w:br w:type="textWrapping"/>
            </w:r>
            <w:r>
              <w:rPr>
                <w:rFonts w:ascii="Consolas" w:hAnsi="Consolas"/>
                <w:color w:val="0F172A"/>
                <w:sz w:val="19"/>
              </w:rPr>
              <w:t xml:space="preserve">            for connection in self.active_connections[lot_id]:</w:t>
            </w:r>
            <w:r>
              <w:rPr>
                <w:rFonts w:ascii="Consolas" w:hAnsi="Consolas"/>
                <w:color w:val="0F172A"/>
                <w:sz w:val="19"/>
              </w:rPr>
              <w:br w:type="textWrapping"/>
            </w:r>
            <w:r>
              <w:rPr>
                <w:rFonts w:ascii="Consolas" w:hAnsi="Consolas"/>
                <w:color w:val="0F172A"/>
                <w:sz w:val="19"/>
              </w:rPr>
              <w:t xml:space="preserve">                await connection.send_json(message)</w:t>
            </w:r>
          </w:p>
        </w:tc>
      </w:tr>
    </w:tbl>
    <w:p w14:paraId="0D5BAD2E">
      <w:pPr>
        <w:spacing w:after="80"/>
      </w:pPr>
    </w:p>
    <w:p w14:paraId="14D78A38">
      <w:pPr>
        <w:spacing w:before="240" w:after="120" w:line="312" w:lineRule="auto"/>
        <w:jc w:val="left"/>
      </w:pPr>
      <w:r>
        <w:rPr>
          <w:rFonts w:ascii="Times New Roman" w:hAnsi="Times New Roman"/>
          <w:b/>
          <w:sz w:val="26"/>
        </w:rPr>
        <w:t>4.2. Hiện thực hóa Frontend với Vue 3 và Tailwind CSS</w:t>
      </w:r>
    </w:p>
    <w:p w14:paraId="650FCC1E">
      <w:pPr>
        <w:spacing w:before="0" w:after="80" w:line="312" w:lineRule="auto"/>
        <w:ind w:firstLine="720"/>
        <w:jc w:val="both"/>
      </w:pPr>
      <w:r>
        <w:rPr>
          <w:rFonts w:ascii="Times New Roman" w:hAnsi="Times New Roman"/>
          <w:sz w:val="26"/>
        </w:rPr>
        <w:t>Giao diện người dùng của hệ thống được xây dựng theo kiến trúc Single Page Application (SPA) hiện đại với bộ công cụ Vue.js 3 (Composition API với cú pháp `&lt;script setup&gt;`), Vite build tool siêu tốc, Tailwind CSS hỗ trợ thiết kế giao diện linh hoạt theo phong cách Utility-first và Pinia đóng vai trò trung tâm quản lý trạng thái phiên làm việc.</w:t>
      </w:r>
    </w:p>
    <w:p w14:paraId="6D8F2898">
      <w:pPr>
        <w:spacing w:before="160" w:after="80" w:line="312" w:lineRule="auto"/>
        <w:jc w:val="left"/>
      </w:pPr>
      <w:r>
        <w:rPr>
          <w:rFonts w:ascii="Times New Roman" w:hAnsi="Times New Roman"/>
          <w:b/>
          <w:i/>
          <w:sz w:val="26"/>
        </w:rPr>
        <w:t>4.2.1. Cổng giao diện dành cho Khách hàng (Customer Portal)</w:t>
      </w:r>
    </w:p>
    <w:p w14:paraId="1729E2D4">
      <w:pPr>
        <w:spacing w:before="0" w:after="80" w:line="312" w:lineRule="auto"/>
        <w:ind w:firstLine="720"/>
        <w:jc w:val="both"/>
      </w:pPr>
      <w:r>
        <w:rPr>
          <w:rFonts w:ascii="Times New Roman" w:hAnsi="Times New Roman"/>
          <w:sz w:val="26"/>
        </w:rPr>
        <w:t>Cổng giao diện khách hàng được thiết kế tối ưu hóa trải nghiệm trên màn hình di động thông minh (Mobile First):</w:t>
      </w:r>
    </w:p>
    <w:p w14:paraId="7C3BC788">
      <w:pPr>
        <w:spacing w:before="0" w:after="60" w:line="300" w:lineRule="auto"/>
        <w:ind w:left="720"/>
        <w:jc w:val="both"/>
      </w:pPr>
      <w:r>
        <w:rPr>
          <w:rFonts w:ascii="Times New Roman" w:hAnsi="Times New Roman"/>
          <w:b/>
          <w:sz w:val="26"/>
        </w:rPr>
        <w:t xml:space="preserve">–  Trang khám phá bãi đỗ xe và đặt chỗ: </w:t>
      </w:r>
      <w:r>
        <w:rPr>
          <w:rFonts w:ascii="Times New Roman" w:hAnsi="Times New Roman"/>
          <w:sz w:val="26"/>
        </w:rPr>
        <w:t>Hiển thị danh sách các bãi đỗ với bộ lọc theo khoảng cách, mức giá và số ô trống còn lại. Bản đồ ma trận lưới trực quan cho phép người dùng chạm để chọn ô đỗ mong muốn.</w:t>
      </w:r>
    </w:p>
    <w:p w14:paraId="0737C251">
      <w:pPr>
        <w:spacing w:before="0" w:after="60" w:line="300" w:lineRule="auto"/>
        <w:ind w:left="720"/>
        <w:jc w:val="both"/>
      </w:pPr>
      <w:r>
        <w:rPr>
          <w:rFonts w:ascii="Times New Roman" w:hAnsi="Times New Roman"/>
          <w:b/>
          <w:sz w:val="26"/>
        </w:rPr>
        <w:t xml:space="preserve">–  Trang điều hướng chỉ đường A*: </w:t>
      </w:r>
      <w:r>
        <w:rPr>
          <w:rFonts w:ascii="Times New Roman" w:hAnsi="Times New Roman"/>
          <w:sz w:val="26"/>
        </w:rPr>
        <w:t>Khi người dùng chọn một ô đỗ bất kỳ, hệ thống vẽ một đường nét đứt phát sáng màu xanh chỉ đường từ cổng barrier vào tận ô đỗ, đi kèm mô phỏng xe chạy từng bước.</w:t>
      </w:r>
    </w:p>
    <w:p w14:paraId="43F42254">
      <w:pPr>
        <w:spacing w:before="0" w:after="60" w:line="300" w:lineRule="auto"/>
        <w:ind w:left="720"/>
        <w:jc w:val="both"/>
      </w:pPr>
      <w:r>
        <w:rPr>
          <w:rFonts w:ascii="Times New Roman" w:hAnsi="Times New Roman"/>
          <w:b/>
          <w:sz w:val="26"/>
        </w:rPr>
        <w:t xml:space="preserve">–  Trang chi tiết vé điện tử QR Code: </w:t>
      </w:r>
      <w:r>
        <w:rPr>
          <w:rFonts w:ascii="Times New Roman" w:hAnsi="Times New Roman"/>
          <w:sz w:val="26"/>
        </w:rPr>
        <w:t>Sau khi đặt chỗ thành công, hệ thống kết xuất một vé điện tử chứa mã QR động kèm thông tin: Biển số xe, vị trí ô đỗ, mã đơn, giờ hết hạn. Khách hàng chỉ cần đưa màn hình điện thoại trước camera cổng barrier để vào bãi.</w:t>
      </w:r>
    </w:p>
    <w:p w14:paraId="485FF51D">
      <w:pPr>
        <w:spacing w:before="0" w:after="60" w:line="300" w:lineRule="auto"/>
        <w:ind w:left="720"/>
        <w:jc w:val="both"/>
      </w:pPr>
      <w:r>
        <w:rPr>
          <w:rFonts w:ascii="Times New Roman" w:hAnsi="Times New Roman"/>
          <w:b/>
          <w:sz w:val="26"/>
        </w:rPr>
        <w:t xml:space="preserve">–  Trang quản lý thẻ tháng (Monthly Passes): </w:t>
      </w:r>
      <w:r>
        <w:rPr>
          <w:rFonts w:ascii="Times New Roman" w:hAnsi="Times New Roman"/>
          <w:sz w:val="26"/>
        </w:rPr>
        <w:t>Cung cấp các gói thuê bao vé tháng (30 ngày, 90 ngày) giúp cư dân chung cư hoặc nhân viên văn phòng gửi xe cố định với mức giá ưu đãi và thủ tục gia hạn trực tuyến.</w:t>
      </w:r>
    </w:p>
    <w:p w14:paraId="15F020DC">
      <w:pPr>
        <w:spacing w:before="200" w:after="80"/>
        <w:jc w:val="center"/>
      </w:pPr>
      <w:r>
        <w:drawing>
          <wp:inline distT="0" distB="0" distL="114300" distR="114300">
            <wp:extent cx="5303520" cy="352171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3521869"/>
                    </a:xfrm>
                    <a:prstGeom prst="rect">
                      <a:avLst/>
                    </a:prstGeom>
                  </pic:spPr>
                </pic:pic>
              </a:graphicData>
            </a:graphic>
          </wp:inline>
        </w:drawing>
      </w:r>
    </w:p>
    <w:p w14:paraId="717FEB67">
      <w:pPr>
        <w:spacing w:before="40" w:after="240"/>
        <w:jc w:val="center"/>
      </w:pPr>
      <w:r>
        <w:rPr>
          <w:rFonts w:ascii="Times New Roman" w:hAnsi="Times New Roman"/>
          <w:b/>
          <w:i/>
          <w:sz w:val="22"/>
        </w:rPr>
        <w:t>Hình 4.1: Giao diện Cổng khách hàng: Bản đồ đặt chỗ và Vé điện tử chứa mã QR</w:t>
      </w:r>
    </w:p>
    <w:p w14:paraId="7CE1FE35">
      <w:pPr>
        <w:spacing w:before="160" w:after="80" w:line="312" w:lineRule="auto"/>
        <w:jc w:val="left"/>
      </w:pPr>
      <w:r>
        <w:rPr>
          <w:rFonts w:ascii="Times New Roman" w:hAnsi="Times New Roman"/>
          <w:b/>
          <w:i/>
          <w:sz w:val="26"/>
        </w:rPr>
        <w:t>4.2.2. Cổng giao diện dành cho Nhân viên vận hành (Staff Portal)</w:t>
      </w:r>
    </w:p>
    <w:p w14:paraId="2F3FEE27">
      <w:pPr>
        <w:spacing w:before="0" w:after="80" w:line="312" w:lineRule="auto"/>
        <w:ind w:firstLine="720"/>
        <w:jc w:val="both"/>
      </w:pPr>
      <w:r>
        <w:rPr>
          <w:rFonts w:ascii="Times New Roman" w:hAnsi="Times New Roman"/>
          <w:sz w:val="26"/>
        </w:rPr>
        <w:t>Cổng nhân viên được thiết kế riêng biệt để phục vụ công tác giám sát tại chòi bảo vệ với tốc độ phản hồi tức thời:</w:t>
      </w:r>
    </w:p>
    <w:p w14:paraId="0601C4E4">
      <w:pPr>
        <w:spacing w:before="0" w:after="60" w:line="300" w:lineRule="auto"/>
        <w:ind w:left="720"/>
        <w:jc w:val="both"/>
      </w:pPr>
      <w:r>
        <w:rPr>
          <w:rFonts w:ascii="Times New Roman" w:hAnsi="Times New Roman"/>
          <w:b/>
          <w:sz w:val="26"/>
        </w:rPr>
        <w:t xml:space="preserve">–  Bảng điều khiển bãi xe trực: </w:t>
      </w:r>
      <w:r>
        <w:rPr>
          <w:rFonts w:ascii="Times New Roman" w:hAnsi="Times New Roman"/>
          <w:sz w:val="26"/>
        </w:rPr>
        <w:t>Nhân viên khi đăng nhập sẽ chỉ nhìn thấy duy nhất bãi xe được quản trị viên phân công (`assigned_lot`). Giao diện hiển thị tổng số xe đang gửi, số ô trống, doanh thu ca trực và danh sách cảnh báo.</w:t>
      </w:r>
    </w:p>
    <w:p w14:paraId="68045EF4">
      <w:pPr>
        <w:spacing w:before="0" w:after="60" w:line="300" w:lineRule="auto"/>
        <w:ind w:left="720"/>
        <w:jc w:val="both"/>
      </w:pPr>
      <w:r>
        <w:rPr>
          <w:rFonts w:ascii="Times New Roman" w:hAnsi="Times New Roman"/>
          <w:b/>
          <w:sz w:val="26"/>
        </w:rPr>
        <w:t xml:space="preserve">–  Lưới giám sát ô đỗ thời gian thực: </w:t>
      </w:r>
      <w:r>
        <w:rPr>
          <w:rFonts w:ascii="Times New Roman" w:hAnsi="Times New Roman"/>
          <w:sz w:val="26"/>
        </w:rPr>
        <w:t>Hiển thị ma trận toàn bộ các ô đỗ của bãi. Các ô đỗ được gán màu tự động theo thời gian thực (Xanh lá: Trống; Đỏ: Có xe; Vàng: Đã đặt trước; Xám: Hỏng bảo trì) nhờ kết nối WebSocket.</w:t>
      </w:r>
    </w:p>
    <w:p w14:paraId="643B3EC9">
      <w:pPr>
        <w:spacing w:before="0" w:after="60" w:line="300" w:lineRule="auto"/>
        <w:ind w:left="720"/>
        <w:jc w:val="both"/>
      </w:pPr>
      <w:r>
        <w:rPr>
          <w:rFonts w:ascii="Times New Roman" w:hAnsi="Times New Roman"/>
          <w:b/>
          <w:sz w:val="26"/>
        </w:rPr>
        <w:t xml:space="preserve">–  Trình quét mã QR và Điều khiển Barrier: </w:t>
      </w:r>
      <w:r>
        <w:rPr>
          <w:rFonts w:ascii="Times New Roman" w:hAnsi="Times New Roman"/>
          <w:sz w:val="26"/>
        </w:rPr>
        <w:t>Tích hợp thư viện quét mã vạch qua webcam/camera thiết bị (`html5-qrcode`). Khi khách hàng xuất trình mã QR, hệ thống tự động giải mã, kiểm tra tính hợp lệ của vé và phát hiệu ứng mở cần barrier trên màn hình.</w:t>
      </w:r>
    </w:p>
    <w:p w14:paraId="7F16A25D">
      <w:pPr>
        <w:spacing w:before="0" w:after="60" w:line="300" w:lineRule="auto"/>
        <w:ind w:left="720"/>
        <w:jc w:val="both"/>
      </w:pPr>
      <w:r>
        <w:rPr>
          <w:rFonts w:ascii="Times New Roman" w:hAnsi="Times New Roman"/>
          <w:b/>
          <w:sz w:val="26"/>
        </w:rPr>
        <w:t xml:space="preserve">–  Tiếp nhận xe vãng lai (Walk-in Check-in): </w:t>
      </w:r>
      <w:r>
        <w:rPr>
          <w:rFonts w:ascii="Times New Roman" w:hAnsi="Times New Roman"/>
          <w:sz w:val="26"/>
        </w:rPr>
        <w:t>Đối với các khách hàng lớn tuổi hoặc phương tiện không đặt trước, nhân viên có thể bấm nút Check-in vãng lai, hệ thống tự động tìm và gán ô trống gần cổng nhất chỉ trong 1 cú nhấp chuột.</w:t>
      </w:r>
    </w:p>
    <w:p w14:paraId="62F5D517">
      <w:pPr>
        <w:spacing w:before="200" w:after="80"/>
        <w:jc w:val="center"/>
      </w:pPr>
      <w:r>
        <w:drawing>
          <wp:inline distT="0" distB="0" distL="114300" distR="114300">
            <wp:extent cx="5303520" cy="359854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3598817"/>
                    </a:xfrm>
                    <a:prstGeom prst="rect">
                      <a:avLst/>
                    </a:prstGeom>
                  </pic:spPr>
                </pic:pic>
              </a:graphicData>
            </a:graphic>
          </wp:inline>
        </w:drawing>
      </w:r>
    </w:p>
    <w:p w14:paraId="500B8C3D">
      <w:pPr>
        <w:spacing w:before="40" w:after="240"/>
        <w:jc w:val="center"/>
      </w:pPr>
      <w:r>
        <w:rPr>
          <w:rFonts w:ascii="Times New Roman" w:hAnsi="Times New Roman"/>
          <w:b/>
          <w:i/>
          <w:sz w:val="22"/>
        </w:rPr>
        <w:t>Hình 4.2: Giao diện Cổng nhân viên: Lưới giám sát ô đỗ thời gian thực và Cửa sổ quét QR Barrier</w:t>
      </w:r>
    </w:p>
    <w:p w14:paraId="2A5AD783">
      <w:pPr>
        <w:spacing w:before="160" w:after="80" w:line="312" w:lineRule="auto"/>
        <w:jc w:val="left"/>
      </w:pPr>
      <w:r>
        <w:rPr>
          <w:rFonts w:ascii="Times New Roman" w:hAnsi="Times New Roman"/>
          <w:b/>
          <w:i/>
          <w:sz w:val="26"/>
        </w:rPr>
        <w:t>4.2.3. Cổng giao diện dành cho Quản trị viên (Admin Portal)</w:t>
      </w:r>
    </w:p>
    <w:p w14:paraId="70A08732">
      <w:pPr>
        <w:spacing w:before="0" w:after="80" w:line="312" w:lineRule="auto"/>
        <w:ind w:firstLine="720"/>
        <w:jc w:val="both"/>
      </w:pPr>
      <w:r>
        <w:rPr>
          <w:rFonts w:ascii="Times New Roman" w:hAnsi="Times New Roman"/>
          <w:sz w:val="26"/>
        </w:rPr>
        <w:t>Cổng quản trị viên là trung tâm điều hành toàn diện của chuỗi bãi đỗ xe thông minh:</w:t>
      </w:r>
    </w:p>
    <w:p w14:paraId="2E01168E">
      <w:pPr>
        <w:spacing w:before="0" w:after="60" w:line="300" w:lineRule="auto"/>
        <w:ind w:left="720"/>
        <w:jc w:val="both"/>
      </w:pPr>
      <w:r>
        <w:rPr>
          <w:rFonts w:ascii="Times New Roman" w:hAnsi="Times New Roman"/>
          <w:b/>
          <w:sz w:val="26"/>
        </w:rPr>
        <w:t xml:space="preserve">–  Quản lý danh mục bãi đỗ và cấu hình ma trận: </w:t>
      </w:r>
      <w:r>
        <w:rPr>
          <w:rFonts w:ascii="Times New Roman" w:hAnsi="Times New Roman"/>
          <w:sz w:val="26"/>
        </w:rPr>
        <w:t>Trình quản lý trực quan cho phép thêm mới bãi đỗ xe, xác định địa chỉ chính xác, cấu hình kích thước ma trận $Width \times Height$ và biểu phí gửi xe theo giờ.</w:t>
      </w:r>
    </w:p>
    <w:p w14:paraId="44C3FB54">
      <w:pPr>
        <w:spacing w:before="0" w:after="60" w:line="300" w:lineRule="auto"/>
        <w:ind w:left="720"/>
        <w:jc w:val="both"/>
      </w:pPr>
      <w:r>
        <w:rPr>
          <w:rFonts w:ascii="Times New Roman" w:hAnsi="Times New Roman"/>
          <w:b/>
          <w:sz w:val="26"/>
        </w:rPr>
        <w:t xml:space="preserve">–  Quản lý tài khoản nhân viên (Staff Management): </w:t>
      </w:r>
      <w:r>
        <w:rPr>
          <w:rFonts w:ascii="Times New Roman" w:hAnsi="Times New Roman"/>
          <w:sz w:val="26"/>
        </w:rPr>
        <w:t>Quản trị viên có thể tạo mới tài khoản cho nhân viên bảo vệ, đặc biệt có mục lựa chọn địa chỉ/bãi đỗ xe cụ thể nơi nhân viên làm việc (`assigned_lot`), đảm bảo tính chặt chẽ trong phân quyền quản lý.</w:t>
      </w:r>
    </w:p>
    <w:p w14:paraId="0AC54E9D">
      <w:pPr>
        <w:spacing w:before="0" w:after="60" w:line="300" w:lineRule="auto"/>
        <w:ind w:left="720"/>
        <w:jc w:val="both"/>
      </w:pPr>
      <w:r>
        <w:rPr>
          <w:rFonts w:ascii="Times New Roman" w:hAnsi="Times New Roman"/>
          <w:b/>
          <w:sz w:val="26"/>
        </w:rPr>
        <w:t xml:space="preserve">–  Báo cáo phân tích doanh thu &amp; vận hành: </w:t>
      </w:r>
      <w:r>
        <w:rPr>
          <w:rFonts w:ascii="Times New Roman" w:hAnsi="Times New Roman"/>
          <w:sz w:val="26"/>
        </w:rPr>
        <w:t>Tích hợp biểu đồ Chart.js trực quan hóa doanh thu theo ngày, tỷ lệ lấp đầy theo khung giờ và sản lượng phương tiện ra vào theo từng loại xe.</w:t>
      </w:r>
    </w:p>
    <w:p w14:paraId="57DF1457">
      <w:pPr>
        <w:spacing w:before="0" w:after="60" w:line="300" w:lineRule="auto"/>
        <w:ind w:left="720"/>
        <w:jc w:val="both"/>
      </w:pPr>
      <w:r>
        <w:rPr>
          <w:rFonts w:ascii="Times New Roman" w:hAnsi="Times New Roman"/>
          <w:b/>
          <w:sz w:val="26"/>
        </w:rPr>
        <w:t xml:space="preserve">–  Bảng điều khiển Trí tuệ nhân tạo (AI Forecast): </w:t>
      </w:r>
      <w:r>
        <w:rPr>
          <w:rFonts w:ascii="Times New Roman" w:hAnsi="Times New Roman"/>
          <w:sz w:val="26"/>
        </w:rPr>
        <w:t>Trang AI Analytics hiển thị biểu đồ dự báo tỷ lệ lấp đầy trong 24 giờ tiếp theo do mô hình Random Forest Regressor tính toán, đưa ra các cảnh báo khung giờ cao điểm sắp diễn ra để ban quản lý chủ động điều tiết.</w:t>
      </w:r>
    </w:p>
    <w:p w14:paraId="5B852A91">
      <w:pPr>
        <w:spacing w:before="200" w:after="80"/>
        <w:jc w:val="center"/>
      </w:pPr>
      <w:r>
        <w:drawing>
          <wp:inline distT="0" distB="0" distL="114300" distR="114300">
            <wp:extent cx="5303520" cy="3521710"/>
            <wp:effectExtent l="0" t="0" r="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3521869"/>
                    </a:xfrm>
                    <a:prstGeom prst="rect">
                      <a:avLst/>
                    </a:prstGeom>
                  </pic:spPr>
                </pic:pic>
              </a:graphicData>
            </a:graphic>
          </wp:inline>
        </w:drawing>
      </w:r>
    </w:p>
    <w:p w14:paraId="21D902B2">
      <w:pPr>
        <w:spacing w:before="40" w:after="240"/>
        <w:jc w:val="center"/>
      </w:pPr>
      <w:r>
        <w:rPr>
          <w:rFonts w:ascii="Times New Roman" w:hAnsi="Times New Roman"/>
          <w:b/>
          <w:i/>
          <w:sz w:val="22"/>
        </w:rPr>
        <w:t>Hình 4.3: Giao diện Cổng quản trị viên: Dashboard doanh thu và Quản trị hệ thống</w:t>
      </w:r>
    </w:p>
    <w:p w14:paraId="24CA605E">
      <w:pPr>
        <w:pageBreakBefore/>
        <w:spacing w:before="360" w:after="240" w:line="312" w:lineRule="auto"/>
        <w:jc w:val="center"/>
      </w:pPr>
      <w:r>
        <w:rPr>
          <w:rFonts w:ascii="Times New Roman" w:hAnsi="Times New Roman"/>
          <w:b/>
          <w:sz w:val="28"/>
        </w:rPr>
        <w:t>CHƯƠNG 5: KIỂM THỬ, ĐÁNH GIÁ KẾT QUẢ VÀ KẾT LUẬN</w:t>
      </w:r>
    </w:p>
    <w:p w14:paraId="71925AB6">
      <w:pPr>
        <w:spacing w:before="240" w:after="120" w:line="312" w:lineRule="auto"/>
        <w:jc w:val="left"/>
      </w:pPr>
      <w:r>
        <w:rPr>
          <w:rFonts w:ascii="Times New Roman" w:hAnsi="Times New Roman"/>
          <w:b/>
          <w:sz w:val="26"/>
        </w:rPr>
        <w:t>5.1. Chiến lược và kế hoạch kiểm thử hệ thống</w:t>
      </w:r>
    </w:p>
    <w:p w14:paraId="121CBDCE">
      <w:pPr>
        <w:spacing w:before="0" w:after="80" w:line="312" w:lineRule="auto"/>
        <w:ind w:firstLine="720"/>
        <w:jc w:val="both"/>
      </w:pPr>
      <w:r>
        <w:rPr>
          <w:rFonts w:ascii="Times New Roman" w:hAnsi="Times New Roman"/>
          <w:sz w:val="26"/>
        </w:rPr>
        <w:t>Kiểm thử phần mềm là một giai đoạn sống còn trong quy trình phát triển nhằm phát hiện sớm các khiếm khuyết kỹ thuật, đảm bảo toàn bộ các module chức năng vận hành đúng theo đặc tả yêu cầu, duy trì tính toàn vẹn dữ liệu trong môi trường đa luồng và mang lại trải nghiệm mượt mà, tin cậy cho người sử dụng.</w:t>
      </w:r>
    </w:p>
    <w:p w14:paraId="1C97CC07">
      <w:pPr>
        <w:spacing w:before="0" w:after="80" w:line="312" w:lineRule="auto"/>
        <w:ind w:firstLine="720"/>
        <w:jc w:val="both"/>
      </w:pPr>
      <w:r>
        <w:rPr>
          <w:rFonts w:ascii="Times New Roman" w:hAnsi="Times New Roman"/>
          <w:sz w:val="26"/>
        </w:rPr>
        <w:t>Chiến lược kiểm thử của dự án Smart Parking System áp dụng mô hình Kim tự tháp kiểm thử (Testing Pyramid) bao gồm 3 cấp độ:</w:t>
      </w:r>
    </w:p>
    <w:p w14:paraId="1E0D0F30">
      <w:pPr>
        <w:spacing w:before="0" w:after="60" w:line="300" w:lineRule="auto"/>
        <w:ind w:left="720"/>
        <w:jc w:val="both"/>
      </w:pPr>
      <w:r>
        <w:rPr>
          <w:rFonts w:ascii="Times New Roman" w:hAnsi="Times New Roman"/>
          <w:b/>
          <w:sz w:val="26"/>
        </w:rPr>
        <w:t xml:space="preserve">–  1. Kiểm thử đơn vị (Unit Testing) &amp; Tích hợp (Integration Testing): </w:t>
      </w:r>
      <w:r>
        <w:rPr>
          <w:rFonts w:ascii="Times New Roman" w:hAnsi="Times New Roman"/>
          <w:sz w:val="26"/>
        </w:rPr>
        <w:t>Sử dụng framework Pytest trên môi trường Python để kiểm tra độc lập từng hàm nghiệp vụ, thuật toán A*, mô hình nạp AI và các endpoint API với cơ sở dữ liệu mẫu độc lập.</w:t>
      </w:r>
    </w:p>
    <w:p w14:paraId="78225DA5">
      <w:pPr>
        <w:spacing w:before="0" w:after="60" w:line="300" w:lineRule="auto"/>
        <w:ind w:left="720"/>
        <w:jc w:val="both"/>
      </w:pPr>
      <w:r>
        <w:rPr>
          <w:rFonts w:ascii="Times New Roman" w:hAnsi="Times New Roman"/>
          <w:b/>
          <w:sz w:val="26"/>
        </w:rPr>
        <w:t xml:space="preserve">–  2. Kiểm thử tương tranh đồng thời (Concurrency Testing): </w:t>
      </w:r>
      <w:r>
        <w:rPr>
          <w:rFonts w:ascii="Times New Roman" w:hAnsi="Times New Roman"/>
          <w:sz w:val="26"/>
        </w:rPr>
        <w:t>Sử dụng công cụ ThreadPoolExecutor để giả lập 50 người dùng cùng gửi yêu cầu đặt chỗ tới một ô đỗ duy nhất tại cùng một mili-giây, nhằm kiểm chứng sức chịu đựng và tính đúng đắn của cơ chế SELECT FOR UPDATE.</w:t>
      </w:r>
    </w:p>
    <w:p w14:paraId="50B51BE2">
      <w:pPr>
        <w:spacing w:before="0" w:after="60" w:line="300" w:lineRule="auto"/>
        <w:ind w:left="720"/>
        <w:jc w:val="both"/>
      </w:pPr>
      <w:r>
        <w:rPr>
          <w:rFonts w:ascii="Times New Roman" w:hAnsi="Times New Roman"/>
          <w:b/>
          <w:sz w:val="26"/>
        </w:rPr>
        <w:t xml:space="preserve">–  3. Kiểm thử đầu cuối tự động (End-to-End Testing): </w:t>
      </w:r>
      <w:r>
        <w:rPr>
          <w:rFonts w:ascii="Times New Roman" w:hAnsi="Times New Roman"/>
          <w:sz w:val="26"/>
        </w:rPr>
        <w:t>Sử dụng thư viện tự động hóa Playwright để giả lập toàn bộ hành trình người dùng trên trình duyệt web: Đăng nhập -&gt; Chọn bãi -&gt; Chọn ô đỗ -&gt; Thanh toán -&gt; Nhận vé QR -&gt; Nhân viên quét QR mở barrier.</w:t>
      </w:r>
    </w:p>
    <w:p w14:paraId="44D3E7C3">
      <w:pPr>
        <w:spacing w:before="240" w:after="120" w:line="312" w:lineRule="auto"/>
        <w:jc w:val="left"/>
      </w:pPr>
      <w:r>
        <w:rPr>
          <w:rFonts w:ascii="Times New Roman" w:hAnsi="Times New Roman"/>
          <w:b/>
          <w:sz w:val="26"/>
        </w:rPr>
        <w:t>5.2. Kết quả kiểm thử Backend với Pytest (11 Test Cases)</w:t>
      </w:r>
    </w:p>
    <w:p w14:paraId="52433674">
      <w:pPr>
        <w:spacing w:before="0" w:after="80" w:line="312" w:lineRule="auto"/>
        <w:ind w:firstLine="720"/>
        <w:jc w:val="both"/>
      </w:pPr>
      <w:r>
        <w:rPr>
          <w:rFonts w:ascii="Times New Roman" w:hAnsi="Times New Roman"/>
          <w:sz w:val="26"/>
        </w:rPr>
        <w:t>Toàn bộ bộ kiểm thử Backend bao gồm 11 trường hợp kiểm thử tự động được thực thi trên môi trường máy ảo kiểm thử (`pytest tests/ -v`). Tất cả 11/11 bài kiểm thử đều vượt qua (100% Passed) với thời gian thực thi tổng cộng chỉ 1.48 giây.</w:t>
      </w:r>
    </w:p>
    <w:p w14:paraId="35D4C392">
      <w:pPr>
        <w:spacing w:before="160" w:after="60"/>
        <w:jc w:val="left"/>
      </w:pPr>
      <w:r>
        <w:rPr>
          <w:rFonts w:ascii="Times New Roman" w:hAnsi="Times New Roman"/>
          <w:b/>
          <w:sz w:val="23"/>
        </w:rPr>
        <w:t>Bảng 5.1: Bảng tổng hợp kết quả thực thi 11 ca kiểm thử tự động (Unit Test Cases)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773"/>
        <w:gridCol w:w="3366"/>
        <w:gridCol w:w="1495"/>
        <w:gridCol w:w="1968"/>
        <w:gridCol w:w="1203"/>
      </w:tblGrid>
      <w:tr w14:paraId="51D9851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1E3A8A"/>
            <w:tcMar>
              <w:top w:w="120" w:type="dxa"/>
              <w:left w:w="150" w:type="dxa"/>
              <w:bottom w:w="120" w:type="dxa"/>
              <w:right w:w="150" w:type="dxa"/>
            </w:tcMar>
          </w:tcPr>
          <w:p w14:paraId="713DC97B">
            <w:pPr>
              <w:spacing w:before="0" w:after="0"/>
              <w:jc w:val="center"/>
            </w:pPr>
            <w:r>
              <w:rPr>
                <w:rFonts w:ascii="Times New Roman" w:hAnsi="Times New Roman"/>
                <w:b/>
                <w:color w:val="FFFFFF"/>
                <w:sz w:val="22"/>
              </w:rPr>
              <w:t>Mã Test</w:t>
            </w:r>
          </w:p>
        </w:tc>
        <w:tc>
          <w:tcPr>
            <w:tcW w:w="2154" w:type="dxa"/>
            <w:shd w:val="clear" w:color="auto" w:fill="1E3A8A"/>
            <w:tcMar>
              <w:top w:w="120" w:type="dxa"/>
              <w:left w:w="150" w:type="dxa"/>
              <w:bottom w:w="120" w:type="dxa"/>
              <w:right w:w="150" w:type="dxa"/>
            </w:tcMar>
          </w:tcPr>
          <w:p w14:paraId="6A84B608">
            <w:pPr>
              <w:spacing w:before="0" w:after="0"/>
              <w:jc w:val="center"/>
            </w:pPr>
            <w:r>
              <w:rPr>
                <w:rFonts w:ascii="Times New Roman" w:hAnsi="Times New Roman"/>
                <w:b/>
                <w:color w:val="FFFFFF"/>
                <w:sz w:val="22"/>
              </w:rPr>
              <w:t>Tên ca kiểm thử</w:t>
            </w:r>
          </w:p>
        </w:tc>
        <w:tc>
          <w:tcPr>
            <w:tcW w:w="2268" w:type="dxa"/>
            <w:shd w:val="clear" w:color="auto" w:fill="1E3A8A"/>
            <w:tcMar>
              <w:top w:w="120" w:type="dxa"/>
              <w:left w:w="150" w:type="dxa"/>
              <w:bottom w:w="120" w:type="dxa"/>
              <w:right w:w="150" w:type="dxa"/>
            </w:tcMar>
          </w:tcPr>
          <w:p w14:paraId="1F8A0B28">
            <w:pPr>
              <w:spacing w:before="0" w:after="0"/>
              <w:jc w:val="center"/>
            </w:pPr>
            <w:r>
              <w:rPr>
                <w:rFonts w:ascii="Times New Roman" w:hAnsi="Times New Roman"/>
                <w:b/>
                <w:color w:val="FFFFFF"/>
                <w:sz w:val="22"/>
              </w:rPr>
              <w:t>Mục tiêu kiểm tra</w:t>
            </w:r>
          </w:p>
        </w:tc>
        <w:tc>
          <w:tcPr>
            <w:tcW w:w="2551" w:type="dxa"/>
            <w:shd w:val="clear" w:color="auto" w:fill="1E3A8A"/>
            <w:tcMar>
              <w:top w:w="120" w:type="dxa"/>
              <w:left w:w="150" w:type="dxa"/>
              <w:bottom w:w="120" w:type="dxa"/>
              <w:right w:w="150" w:type="dxa"/>
            </w:tcMar>
          </w:tcPr>
          <w:p w14:paraId="7E19D53E">
            <w:pPr>
              <w:spacing w:before="0" w:after="0"/>
              <w:jc w:val="center"/>
            </w:pPr>
            <w:r>
              <w:rPr>
                <w:rFonts w:ascii="Times New Roman" w:hAnsi="Times New Roman"/>
                <w:b/>
                <w:color w:val="FFFFFF"/>
                <w:sz w:val="22"/>
              </w:rPr>
              <w:t>Kết quả mong đợi</w:t>
            </w:r>
          </w:p>
        </w:tc>
        <w:tc>
          <w:tcPr>
            <w:tcW w:w="1247" w:type="dxa"/>
            <w:shd w:val="clear" w:color="auto" w:fill="1E3A8A"/>
            <w:tcMar>
              <w:top w:w="120" w:type="dxa"/>
              <w:left w:w="150" w:type="dxa"/>
              <w:bottom w:w="120" w:type="dxa"/>
              <w:right w:w="150" w:type="dxa"/>
            </w:tcMar>
          </w:tcPr>
          <w:p w14:paraId="638747E0">
            <w:pPr>
              <w:spacing w:before="0" w:after="0"/>
              <w:jc w:val="center"/>
            </w:pPr>
            <w:r>
              <w:rPr>
                <w:rFonts w:ascii="Times New Roman" w:hAnsi="Times New Roman"/>
                <w:b/>
                <w:color w:val="FFFFFF"/>
                <w:sz w:val="22"/>
              </w:rPr>
              <w:t>Trạng thái thực tế</w:t>
            </w:r>
          </w:p>
        </w:tc>
      </w:tr>
      <w:tr w14:paraId="53DA499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48B60CD8">
            <w:pPr>
              <w:spacing w:before="0" w:after="0" w:line="276" w:lineRule="auto"/>
              <w:jc w:val="center"/>
            </w:pPr>
            <w:r>
              <w:rPr>
                <w:rFonts w:ascii="Times New Roman" w:hAnsi="Times New Roman"/>
                <w:sz w:val="21"/>
              </w:rPr>
              <w:t>TC-01</w:t>
            </w:r>
          </w:p>
        </w:tc>
        <w:tc>
          <w:tcPr>
            <w:tcW w:w="2154" w:type="dxa"/>
            <w:shd w:val="clear" w:color="auto" w:fill="FFFFFF"/>
            <w:tcMar>
              <w:top w:w="80" w:type="dxa"/>
              <w:left w:w="120" w:type="dxa"/>
              <w:bottom w:w="80" w:type="dxa"/>
              <w:right w:w="120" w:type="dxa"/>
            </w:tcMar>
          </w:tcPr>
          <w:p w14:paraId="20DB6C5C">
            <w:pPr>
              <w:spacing w:before="0" w:after="0" w:line="276" w:lineRule="auto"/>
              <w:jc w:val="left"/>
            </w:pPr>
            <w:r>
              <w:rPr>
                <w:rFonts w:ascii="Times New Roman" w:hAnsi="Times New Roman"/>
                <w:sz w:val="21"/>
              </w:rPr>
              <w:t>test_user_registration</w:t>
            </w:r>
          </w:p>
        </w:tc>
        <w:tc>
          <w:tcPr>
            <w:tcW w:w="2268" w:type="dxa"/>
            <w:shd w:val="clear" w:color="auto" w:fill="FFFFFF"/>
            <w:tcMar>
              <w:top w:w="80" w:type="dxa"/>
              <w:left w:w="120" w:type="dxa"/>
              <w:bottom w:w="80" w:type="dxa"/>
              <w:right w:w="120" w:type="dxa"/>
            </w:tcMar>
          </w:tcPr>
          <w:p w14:paraId="494114C8">
            <w:pPr>
              <w:spacing w:before="0" w:after="0" w:line="276" w:lineRule="auto"/>
              <w:jc w:val="left"/>
            </w:pPr>
            <w:r>
              <w:rPr>
                <w:rFonts w:ascii="Times New Roman" w:hAnsi="Times New Roman"/>
                <w:sz w:val="21"/>
              </w:rPr>
              <w:t>Đăng ký tài khoản khách hàng mới</w:t>
            </w:r>
          </w:p>
        </w:tc>
        <w:tc>
          <w:tcPr>
            <w:tcW w:w="2551" w:type="dxa"/>
            <w:shd w:val="clear" w:color="auto" w:fill="FFFFFF"/>
            <w:tcMar>
              <w:top w:w="80" w:type="dxa"/>
              <w:left w:w="120" w:type="dxa"/>
              <w:bottom w:w="80" w:type="dxa"/>
              <w:right w:w="120" w:type="dxa"/>
            </w:tcMar>
          </w:tcPr>
          <w:p w14:paraId="2469BA60">
            <w:pPr>
              <w:spacing w:before="0" w:after="0" w:line="276" w:lineRule="auto"/>
              <w:jc w:val="left"/>
            </w:pPr>
            <w:r>
              <w:rPr>
                <w:rFonts w:ascii="Times New Roman" w:hAnsi="Times New Roman"/>
                <w:sz w:val="21"/>
              </w:rPr>
              <w:t>HTTP 201 Created, mật khẩu được băm Bcrypt</w:t>
            </w:r>
          </w:p>
        </w:tc>
        <w:tc>
          <w:tcPr>
            <w:tcW w:w="1247" w:type="dxa"/>
            <w:shd w:val="clear" w:color="auto" w:fill="FFFFFF"/>
            <w:tcMar>
              <w:top w:w="80" w:type="dxa"/>
              <w:left w:w="120" w:type="dxa"/>
              <w:bottom w:w="80" w:type="dxa"/>
              <w:right w:w="120" w:type="dxa"/>
            </w:tcMar>
          </w:tcPr>
          <w:p w14:paraId="52B4E1A2">
            <w:pPr>
              <w:spacing w:before="0" w:after="0" w:line="276" w:lineRule="auto"/>
              <w:jc w:val="left"/>
            </w:pPr>
            <w:r>
              <w:rPr>
                <w:rFonts w:ascii="Times New Roman" w:hAnsi="Times New Roman"/>
                <w:sz w:val="21"/>
              </w:rPr>
              <w:t>ĐẠT (PASSED)</w:t>
            </w:r>
          </w:p>
        </w:tc>
      </w:tr>
      <w:tr w14:paraId="11419DB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8FAFC"/>
            <w:tcMar>
              <w:top w:w="80" w:type="dxa"/>
              <w:left w:w="120" w:type="dxa"/>
              <w:bottom w:w="80" w:type="dxa"/>
              <w:right w:w="120" w:type="dxa"/>
            </w:tcMar>
          </w:tcPr>
          <w:p w14:paraId="0FC5E7D8">
            <w:pPr>
              <w:spacing w:before="0" w:after="0" w:line="276" w:lineRule="auto"/>
              <w:jc w:val="center"/>
            </w:pPr>
            <w:r>
              <w:rPr>
                <w:rFonts w:ascii="Times New Roman" w:hAnsi="Times New Roman"/>
                <w:sz w:val="21"/>
              </w:rPr>
              <w:t>TC-02</w:t>
            </w:r>
          </w:p>
        </w:tc>
        <w:tc>
          <w:tcPr>
            <w:tcW w:w="2154" w:type="dxa"/>
            <w:shd w:val="clear" w:color="auto" w:fill="F8FAFC"/>
            <w:tcMar>
              <w:top w:w="80" w:type="dxa"/>
              <w:left w:w="120" w:type="dxa"/>
              <w:bottom w:w="80" w:type="dxa"/>
              <w:right w:w="120" w:type="dxa"/>
            </w:tcMar>
          </w:tcPr>
          <w:p w14:paraId="1010F0A5">
            <w:pPr>
              <w:spacing w:before="0" w:after="0" w:line="276" w:lineRule="auto"/>
              <w:jc w:val="left"/>
            </w:pPr>
            <w:r>
              <w:rPr>
                <w:rFonts w:ascii="Times New Roman" w:hAnsi="Times New Roman"/>
                <w:sz w:val="21"/>
              </w:rPr>
              <w:t>test_user_login_success</w:t>
            </w:r>
          </w:p>
        </w:tc>
        <w:tc>
          <w:tcPr>
            <w:tcW w:w="2268" w:type="dxa"/>
            <w:shd w:val="clear" w:color="auto" w:fill="F8FAFC"/>
            <w:tcMar>
              <w:top w:w="80" w:type="dxa"/>
              <w:left w:w="120" w:type="dxa"/>
              <w:bottom w:w="80" w:type="dxa"/>
              <w:right w:w="120" w:type="dxa"/>
            </w:tcMar>
          </w:tcPr>
          <w:p w14:paraId="2EB4B984">
            <w:pPr>
              <w:spacing w:before="0" w:after="0" w:line="276" w:lineRule="auto"/>
              <w:jc w:val="left"/>
            </w:pPr>
            <w:r>
              <w:rPr>
                <w:rFonts w:ascii="Times New Roman" w:hAnsi="Times New Roman"/>
                <w:sz w:val="21"/>
              </w:rPr>
              <w:t>Đăng nhập với email và mật khẩu đúng</w:t>
            </w:r>
          </w:p>
        </w:tc>
        <w:tc>
          <w:tcPr>
            <w:tcW w:w="2551" w:type="dxa"/>
            <w:shd w:val="clear" w:color="auto" w:fill="F8FAFC"/>
            <w:tcMar>
              <w:top w:w="80" w:type="dxa"/>
              <w:left w:w="120" w:type="dxa"/>
              <w:bottom w:w="80" w:type="dxa"/>
              <w:right w:w="120" w:type="dxa"/>
            </w:tcMar>
          </w:tcPr>
          <w:p w14:paraId="2A9B1F55">
            <w:pPr>
              <w:spacing w:before="0" w:after="0" w:line="276" w:lineRule="auto"/>
              <w:jc w:val="left"/>
            </w:pPr>
            <w:r>
              <w:rPr>
                <w:rFonts w:ascii="Times New Roman" w:hAnsi="Times New Roman"/>
                <w:sz w:val="21"/>
              </w:rPr>
              <w:t>HTTP 200 OK, trả về chuỗi JWT Access Token</w:t>
            </w:r>
          </w:p>
        </w:tc>
        <w:tc>
          <w:tcPr>
            <w:tcW w:w="1247" w:type="dxa"/>
            <w:shd w:val="clear" w:color="auto" w:fill="F8FAFC"/>
            <w:tcMar>
              <w:top w:w="80" w:type="dxa"/>
              <w:left w:w="120" w:type="dxa"/>
              <w:bottom w:w="80" w:type="dxa"/>
              <w:right w:w="120" w:type="dxa"/>
            </w:tcMar>
          </w:tcPr>
          <w:p w14:paraId="783889B6">
            <w:pPr>
              <w:spacing w:before="0" w:after="0" w:line="276" w:lineRule="auto"/>
              <w:jc w:val="left"/>
            </w:pPr>
            <w:r>
              <w:rPr>
                <w:rFonts w:ascii="Times New Roman" w:hAnsi="Times New Roman"/>
                <w:sz w:val="21"/>
              </w:rPr>
              <w:t>ĐẠT (PASSED)</w:t>
            </w:r>
          </w:p>
        </w:tc>
      </w:tr>
      <w:tr w14:paraId="1BB69F8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099819C0">
            <w:pPr>
              <w:spacing w:before="0" w:after="0" w:line="276" w:lineRule="auto"/>
              <w:jc w:val="center"/>
            </w:pPr>
            <w:r>
              <w:rPr>
                <w:rFonts w:ascii="Times New Roman" w:hAnsi="Times New Roman"/>
                <w:sz w:val="21"/>
              </w:rPr>
              <w:t>TC-03</w:t>
            </w:r>
          </w:p>
        </w:tc>
        <w:tc>
          <w:tcPr>
            <w:tcW w:w="2154" w:type="dxa"/>
            <w:shd w:val="clear" w:color="auto" w:fill="FFFFFF"/>
            <w:tcMar>
              <w:top w:w="80" w:type="dxa"/>
              <w:left w:w="120" w:type="dxa"/>
              <w:bottom w:w="80" w:type="dxa"/>
              <w:right w:w="120" w:type="dxa"/>
            </w:tcMar>
          </w:tcPr>
          <w:p w14:paraId="08FF69CA">
            <w:pPr>
              <w:spacing w:before="0" w:after="0" w:line="276" w:lineRule="auto"/>
              <w:jc w:val="left"/>
            </w:pPr>
            <w:r>
              <w:rPr>
                <w:rFonts w:ascii="Times New Roman" w:hAnsi="Times New Roman"/>
                <w:sz w:val="21"/>
              </w:rPr>
              <w:t>test_user_login_wrong_password</w:t>
            </w:r>
          </w:p>
        </w:tc>
        <w:tc>
          <w:tcPr>
            <w:tcW w:w="2268" w:type="dxa"/>
            <w:shd w:val="clear" w:color="auto" w:fill="FFFFFF"/>
            <w:tcMar>
              <w:top w:w="80" w:type="dxa"/>
              <w:left w:w="120" w:type="dxa"/>
              <w:bottom w:w="80" w:type="dxa"/>
              <w:right w:w="120" w:type="dxa"/>
            </w:tcMar>
          </w:tcPr>
          <w:p w14:paraId="1AF65285">
            <w:pPr>
              <w:spacing w:before="0" w:after="0" w:line="276" w:lineRule="auto"/>
              <w:jc w:val="left"/>
            </w:pPr>
            <w:r>
              <w:rPr>
                <w:rFonts w:ascii="Times New Roman" w:hAnsi="Times New Roman"/>
                <w:sz w:val="21"/>
              </w:rPr>
              <w:t>Đăng nhập với mật khẩu sai</w:t>
            </w:r>
          </w:p>
        </w:tc>
        <w:tc>
          <w:tcPr>
            <w:tcW w:w="2551" w:type="dxa"/>
            <w:shd w:val="clear" w:color="auto" w:fill="FFFFFF"/>
            <w:tcMar>
              <w:top w:w="80" w:type="dxa"/>
              <w:left w:w="120" w:type="dxa"/>
              <w:bottom w:w="80" w:type="dxa"/>
              <w:right w:w="120" w:type="dxa"/>
            </w:tcMar>
          </w:tcPr>
          <w:p w14:paraId="0868B12A">
            <w:pPr>
              <w:spacing w:before="0" w:after="0" w:line="276" w:lineRule="auto"/>
              <w:jc w:val="left"/>
            </w:pPr>
            <w:r>
              <w:rPr>
                <w:rFonts w:ascii="Times New Roman" w:hAnsi="Times New Roman"/>
                <w:sz w:val="21"/>
              </w:rPr>
              <w:t>HTTP 401 Unauthorized, từ chối cấp token</w:t>
            </w:r>
          </w:p>
        </w:tc>
        <w:tc>
          <w:tcPr>
            <w:tcW w:w="1247" w:type="dxa"/>
            <w:shd w:val="clear" w:color="auto" w:fill="FFFFFF"/>
            <w:tcMar>
              <w:top w:w="80" w:type="dxa"/>
              <w:left w:w="120" w:type="dxa"/>
              <w:bottom w:w="80" w:type="dxa"/>
              <w:right w:w="120" w:type="dxa"/>
            </w:tcMar>
          </w:tcPr>
          <w:p w14:paraId="46E52E70">
            <w:pPr>
              <w:spacing w:before="0" w:after="0" w:line="276" w:lineRule="auto"/>
              <w:jc w:val="left"/>
            </w:pPr>
            <w:r>
              <w:rPr>
                <w:rFonts w:ascii="Times New Roman" w:hAnsi="Times New Roman"/>
                <w:sz w:val="21"/>
              </w:rPr>
              <w:t>ĐẠT (PASSED)</w:t>
            </w:r>
          </w:p>
        </w:tc>
      </w:tr>
      <w:tr w14:paraId="6E72658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8FAFC"/>
            <w:tcMar>
              <w:top w:w="80" w:type="dxa"/>
              <w:left w:w="120" w:type="dxa"/>
              <w:bottom w:w="80" w:type="dxa"/>
              <w:right w:w="120" w:type="dxa"/>
            </w:tcMar>
          </w:tcPr>
          <w:p w14:paraId="188B1ABC">
            <w:pPr>
              <w:spacing w:before="0" w:after="0" w:line="276" w:lineRule="auto"/>
              <w:jc w:val="center"/>
            </w:pPr>
            <w:r>
              <w:rPr>
                <w:rFonts w:ascii="Times New Roman" w:hAnsi="Times New Roman"/>
                <w:sz w:val="21"/>
              </w:rPr>
              <w:t>TC-04</w:t>
            </w:r>
          </w:p>
        </w:tc>
        <w:tc>
          <w:tcPr>
            <w:tcW w:w="2154" w:type="dxa"/>
            <w:shd w:val="clear" w:color="auto" w:fill="F8FAFC"/>
            <w:tcMar>
              <w:top w:w="80" w:type="dxa"/>
              <w:left w:w="120" w:type="dxa"/>
              <w:bottom w:w="80" w:type="dxa"/>
              <w:right w:w="120" w:type="dxa"/>
            </w:tcMar>
          </w:tcPr>
          <w:p w14:paraId="59E7AC42">
            <w:pPr>
              <w:spacing w:before="0" w:after="0" w:line="276" w:lineRule="auto"/>
              <w:jc w:val="left"/>
            </w:pPr>
            <w:r>
              <w:rPr>
                <w:rFonts w:ascii="Times New Roman" w:hAnsi="Times New Roman"/>
                <w:sz w:val="21"/>
              </w:rPr>
              <w:t>test_get_parking_lots_list</w:t>
            </w:r>
          </w:p>
        </w:tc>
        <w:tc>
          <w:tcPr>
            <w:tcW w:w="2268" w:type="dxa"/>
            <w:shd w:val="clear" w:color="auto" w:fill="F8FAFC"/>
            <w:tcMar>
              <w:top w:w="80" w:type="dxa"/>
              <w:left w:w="120" w:type="dxa"/>
              <w:bottom w:w="80" w:type="dxa"/>
              <w:right w:w="120" w:type="dxa"/>
            </w:tcMar>
          </w:tcPr>
          <w:p w14:paraId="490B99D8">
            <w:pPr>
              <w:spacing w:before="0" w:after="0" w:line="276" w:lineRule="auto"/>
              <w:jc w:val="left"/>
            </w:pPr>
            <w:r>
              <w:rPr>
                <w:rFonts w:ascii="Times New Roman" w:hAnsi="Times New Roman"/>
                <w:sz w:val="21"/>
              </w:rPr>
              <w:t>Lấy danh sách tất cả bãi đỗ xe</w:t>
            </w:r>
          </w:p>
        </w:tc>
        <w:tc>
          <w:tcPr>
            <w:tcW w:w="2551" w:type="dxa"/>
            <w:shd w:val="clear" w:color="auto" w:fill="F8FAFC"/>
            <w:tcMar>
              <w:top w:w="80" w:type="dxa"/>
              <w:left w:w="120" w:type="dxa"/>
              <w:bottom w:w="80" w:type="dxa"/>
              <w:right w:w="120" w:type="dxa"/>
            </w:tcMar>
          </w:tcPr>
          <w:p w14:paraId="09681426">
            <w:pPr>
              <w:spacing w:before="0" w:after="0" w:line="276" w:lineRule="auto"/>
              <w:jc w:val="left"/>
            </w:pPr>
            <w:r>
              <w:rPr>
                <w:rFonts w:ascii="Times New Roman" w:hAnsi="Times New Roman"/>
                <w:sz w:val="21"/>
              </w:rPr>
              <w:t>HTTP 200 OK, trả về danh sách kèm số slot trống</w:t>
            </w:r>
          </w:p>
        </w:tc>
        <w:tc>
          <w:tcPr>
            <w:tcW w:w="1247" w:type="dxa"/>
            <w:shd w:val="clear" w:color="auto" w:fill="F8FAFC"/>
            <w:tcMar>
              <w:top w:w="80" w:type="dxa"/>
              <w:left w:w="120" w:type="dxa"/>
              <w:bottom w:w="80" w:type="dxa"/>
              <w:right w:w="120" w:type="dxa"/>
            </w:tcMar>
          </w:tcPr>
          <w:p w14:paraId="4CA5205C">
            <w:pPr>
              <w:spacing w:before="0" w:after="0" w:line="276" w:lineRule="auto"/>
              <w:jc w:val="left"/>
            </w:pPr>
            <w:r>
              <w:rPr>
                <w:rFonts w:ascii="Times New Roman" w:hAnsi="Times New Roman"/>
                <w:sz w:val="21"/>
              </w:rPr>
              <w:t>ĐẠT (PASSED)</w:t>
            </w:r>
          </w:p>
        </w:tc>
      </w:tr>
      <w:tr w14:paraId="64B5DF6F">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6EDC61C9">
            <w:pPr>
              <w:spacing w:before="0" w:after="0" w:line="276" w:lineRule="auto"/>
              <w:jc w:val="center"/>
            </w:pPr>
            <w:r>
              <w:rPr>
                <w:rFonts w:ascii="Times New Roman" w:hAnsi="Times New Roman"/>
                <w:sz w:val="21"/>
              </w:rPr>
              <w:t>TC-05</w:t>
            </w:r>
          </w:p>
        </w:tc>
        <w:tc>
          <w:tcPr>
            <w:tcW w:w="2154" w:type="dxa"/>
            <w:shd w:val="clear" w:color="auto" w:fill="FFFFFF"/>
            <w:tcMar>
              <w:top w:w="80" w:type="dxa"/>
              <w:left w:w="120" w:type="dxa"/>
              <w:bottom w:w="80" w:type="dxa"/>
              <w:right w:w="120" w:type="dxa"/>
            </w:tcMar>
          </w:tcPr>
          <w:p w14:paraId="73B81909">
            <w:pPr>
              <w:spacing w:before="0" w:after="0" w:line="276" w:lineRule="auto"/>
              <w:jc w:val="left"/>
            </w:pPr>
            <w:r>
              <w:rPr>
                <w:rFonts w:ascii="Times New Roman" w:hAnsi="Times New Roman"/>
                <w:sz w:val="21"/>
              </w:rPr>
              <w:t>test_get_parking_slots_matrix</w:t>
            </w:r>
          </w:p>
        </w:tc>
        <w:tc>
          <w:tcPr>
            <w:tcW w:w="2268" w:type="dxa"/>
            <w:shd w:val="clear" w:color="auto" w:fill="FFFFFF"/>
            <w:tcMar>
              <w:top w:w="80" w:type="dxa"/>
              <w:left w:w="120" w:type="dxa"/>
              <w:bottom w:w="80" w:type="dxa"/>
              <w:right w:w="120" w:type="dxa"/>
            </w:tcMar>
          </w:tcPr>
          <w:p w14:paraId="23621014">
            <w:pPr>
              <w:spacing w:before="0" w:after="0" w:line="276" w:lineRule="auto"/>
              <w:jc w:val="left"/>
            </w:pPr>
            <w:r>
              <w:rPr>
                <w:rFonts w:ascii="Times New Roman" w:hAnsi="Times New Roman"/>
                <w:sz w:val="21"/>
              </w:rPr>
              <w:t>Lấy ma trận danh sách ô đỗ của bãi</w:t>
            </w:r>
          </w:p>
        </w:tc>
        <w:tc>
          <w:tcPr>
            <w:tcW w:w="2551" w:type="dxa"/>
            <w:shd w:val="clear" w:color="auto" w:fill="FFFFFF"/>
            <w:tcMar>
              <w:top w:w="80" w:type="dxa"/>
              <w:left w:w="120" w:type="dxa"/>
              <w:bottom w:w="80" w:type="dxa"/>
              <w:right w:w="120" w:type="dxa"/>
            </w:tcMar>
          </w:tcPr>
          <w:p w14:paraId="5DA157D8">
            <w:pPr>
              <w:spacing w:before="0" w:after="0" w:line="276" w:lineRule="auto"/>
              <w:jc w:val="left"/>
            </w:pPr>
            <w:r>
              <w:rPr>
                <w:rFonts w:ascii="Times New Roman" w:hAnsi="Times New Roman"/>
                <w:sz w:val="21"/>
              </w:rPr>
              <w:t>HTTP 200 OK, trả về đúng tọa độ pos_x, pos_y</w:t>
            </w:r>
          </w:p>
        </w:tc>
        <w:tc>
          <w:tcPr>
            <w:tcW w:w="1247" w:type="dxa"/>
            <w:shd w:val="clear" w:color="auto" w:fill="FFFFFF"/>
            <w:tcMar>
              <w:top w:w="80" w:type="dxa"/>
              <w:left w:w="120" w:type="dxa"/>
              <w:bottom w:w="80" w:type="dxa"/>
              <w:right w:w="120" w:type="dxa"/>
            </w:tcMar>
          </w:tcPr>
          <w:p w14:paraId="0AA745B8">
            <w:pPr>
              <w:spacing w:before="0" w:after="0" w:line="276" w:lineRule="auto"/>
              <w:jc w:val="left"/>
            </w:pPr>
            <w:r>
              <w:rPr>
                <w:rFonts w:ascii="Times New Roman" w:hAnsi="Times New Roman"/>
                <w:sz w:val="21"/>
              </w:rPr>
              <w:t>ĐẠT (PASSED)</w:t>
            </w:r>
          </w:p>
        </w:tc>
      </w:tr>
      <w:tr w14:paraId="46A6920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8FAFC"/>
            <w:tcMar>
              <w:top w:w="80" w:type="dxa"/>
              <w:left w:w="120" w:type="dxa"/>
              <w:bottom w:w="80" w:type="dxa"/>
              <w:right w:w="120" w:type="dxa"/>
            </w:tcMar>
          </w:tcPr>
          <w:p w14:paraId="7F400582">
            <w:pPr>
              <w:spacing w:before="0" w:after="0" w:line="276" w:lineRule="auto"/>
              <w:jc w:val="center"/>
            </w:pPr>
            <w:r>
              <w:rPr>
                <w:rFonts w:ascii="Times New Roman" w:hAnsi="Times New Roman"/>
                <w:sz w:val="21"/>
              </w:rPr>
              <w:t>TC-06</w:t>
            </w:r>
          </w:p>
        </w:tc>
        <w:tc>
          <w:tcPr>
            <w:tcW w:w="2154" w:type="dxa"/>
            <w:shd w:val="clear" w:color="auto" w:fill="F8FAFC"/>
            <w:tcMar>
              <w:top w:w="80" w:type="dxa"/>
              <w:left w:w="120" w:type="dxa"/>
              <w:bottom w:w="80" w:type="dxa"/>
              <w:right w:w="120" w:type="dxa"/>
            </w:tcMar>
          </w:tcPr>
          <w:p w14:paraId="4188833F">
            <w:pPr>
              <w:spacing w:before="0" w:after="0" w:line="276" w:lineRule="auto"/>
              <w:jc w:val="left"/>
            </w:pPr>
            <w:r>
              <w:rPr>
                <w:rFonts w:ascii="Times New Roman" w:hAnsi="Times New Roman"/>
                <w:sz w:val="21"/>
              </w:rPr>
              <w:t>test_create_booking_success</w:t>
            </w:r>
          </w:p>
        </w:tc>
        <w:tc>
          <w:tcPr>
            <w:tcW w:w="2268" w:type="dxa"/>
            <w:shd w:val="clear" w:color="auto" w:fill="F8FAFC"/>
            <w:tcMar>
              <w:top w:w="80" w:type="dxa"/>
              <w:left w:w="120" w:type="dxa"/>
              <w:bottom w:w="80" w:type="dxa"/>
              <w:right w:w="120" w:type="dxa"/>
            </w:tcMar>
          </w:tcPr>
          <w:p w14:paraId="5C2E42A8">
            <w:pPr>
              <w:spacing w:before="0" w:after="0" w:line="276" w:lineRule="auto"/>
              <w:jc w:val="left"/>
            </w:pPr>
            <w:r>
              <w:rPr>
                <w:rFonts w:ascii="Times New Roman" w:hAnsi="Times New Roman"/>
                <w:sz w:val="21"/>
              </w:rPr>
              <w:t>Khách hàng đặt giữ chỗ ô đỗ trống</w:t>
            </w:r>
          </w:p>
        </w:tc>
        <w:tc>
          <w:tcPr>
            <w:tcW w:w="2551" w:type="dxa"/>
            <w:shd w:val="clear" w:color="auto" w:fill="F8FAFC"/>
            <w:tcMar>
              <w:top w:w="80" w:type="dxa"/>
              <w:left w:w="120" w:type="dxa"/>
              <w:bottom w:w="80" w:type="dxa"/>
              <w:right w:w="120" w:type="dxa"/>
            </w:tcMar>
          </w:tcPr>
          <w:p w14:paraId="6A56C9A2">
            <w:pPr>
              <w:spacing w:before="0" w:after="0" w:line="276" w:lineRule="auto"/>
              <w:jc w:val="left"/>
            </w:pPr>
            <w:r>
              <w:rPr>
                <w:rFonts w:ascii="Times New Roman" w:hAnsi="Times New Roman"/>
                <w:sz w:val="21"/>
              </w:rPr>
              <w:t>HTTP 201 Created, ô đỗ chuyển trạng thái RESERVED</w:t>
            </w:r>
          </w:p>
        </w:tc>
        <w:tc>
          <w:tcPr>
            <w:tcW w:w="1247" w:type="dxa"/>
            <w:shd w:val="clear" w:color="auto" w:fill="F8FAFC"/>
            <w:tcMar>
              <w:top w:w="80" w:type="dxa"/>
              <w:left w:w="120" w:type="dxa"/>
              <w:bottom w:w="80" w:type="dxa"/>
              <w:right w:w="120" w:type="dxa"/>
            </w:tcMar>
          </w:tcPr>
          <w:p w14:paraId="37EC7C9F">
            <w:pPr>
              <w:spacing w:before="0" w:after="0" w:line="276" w:lineRule="auto"/>
              <w:jc w:val="left"/>
            </w:pPr>
            <w:r>
              <w:rPr>
                <w:rFonts w:ascii="Times New Roman" w:hAnsi="Times New Roman"/>
                <w:sz w:val="21"/>
              </w:rPr>
              <w:t>ĐẠT (PASSED)</w:t>
            </w:r>
          </w:p>
        </w:tc>
      </w:tr>
      <w:tr w14:paraId="23C36E0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4DC972A2">
            <w:pPr>
              <w:spacing w:before="0" w:after="0" w:line="276" w:lineRule="auto"/>
              <w:jc w:val="center"/>
            </w:pPr>
            <w:r>
              <w:rPr>
                <w:rFonts w:ascii="Times New Roman" w:hAnsi="Times New Roman"/>
                <w:sz w:val="21"/>
              </w:rPr>
              <w:t>TC-07</w:t>
            </w:r>
          </w:p>
        </w:tc>
        <w:tc>
          <w:tcPr>
            <w:tcW w:w="2154" w:type="dxa"/>
            <w:shd w:val="clear" w:color="auto" w:fill="FFFFFF"/>
            <w:tcMar>
              <w:top w:w="80" w:type="dxa"/>
              <w:left w:w="120" w:type="dxa"/>
              <w:bottom w:w="80" w:type="dxa"/>
              <w:right w:w="120" w:type="dxa"/>
            </w:tcMar>
          </w:tcPr>
          <w:p w14:paraId="540E3AF0">
            <w:pPr>
              <w:spacing w:before="0" w:after="0" w:line="276" w:lineRule="auto"/>
              <w:jc w:val="left"/>
            </w:pPr>
            <w:r>
              <w:rPr>
                <w:rFonts w:ascii="Times New Roman" w:hAnsi="Times New Roman"/>
                <w:sz w:val="21"/>
              </w:rPr>
              <w:t>test_double_booking_concurrency</w:t>
            </w:r>
          </w:p>
        </w:tc>
        <w:tc>
          <w:tcPr>
            <w:tcW w:w="2268" w:type="dxa"/>
            <w:shd w:val="clear" w:color="auto" w:fill="FFFFFF"/>
            <w:tcMar>
              <w:top w:w="80" w:type="dxa"/>
              <w:left w:w="120" w:type="dxa"/>
              <w:bottom w:w="80" w:type="dxa"/>
              <w:right w:w="120" w:type="dxa"/>
            </w:tcMar>
          </w:tcPr>
          <w:p w14:paraId="3C7726E2">
            <w:pPr>
              <w:spacing w:before="0" w:after="0" w:line="276" w:lineRule="auto"/>
              <w:jc w:val="left"/>
            </w:pPr>
            <w:r>
              <w:rPr>
                <w:rFonts w:ascii="Times New Roman" w:hAnsi="Times New Roman"/>
                <w:sz w:val="21"/>
              </w:rPr>
              <w:t>50 luồng đồng thời đặt cùng 1 ô đỗ</w:t>
            </w:r>
          </w:p>
        </w:tc>
        <w:tc>
          <w:tcPr>
            <w:tcW w:w="2551" w:type="dxa"/>
            <w:shd w:val="clear" w:color="auto" w:fill="FFFFFF"/>
            <w:tcMar>
              <w:top w:w="80" w:type="dxa"/>
              <w:left w:w="120" w:type="dxa"/>
              <w:bottom w:w="80" w:type="dxa"/>
              <w:right w:w="120" w:type="dxa"/>
            </w:tcMar>
          </w:tcPr>
          <w:p w14:paraId="08F564D0">
            <w:pPr>
              <w:spacing w:before="0" w:after="0" w:line="276" w:lineRule="auto"/>
              <w:jc w:val="left"/>
            </w:pPr>
            <w:r>
              <w:rPr>
                <w:rFonts w:ascii="Times New Roman" w:hAnsi="Times New Roman"/>
                <w:sz w:val="21"/>
              </w:rPr>
              <w:t>Duy nhất 1 luồng thành công, 49 luồng nhận lỗi 400</w:t>
            </w:r>
          </w:p>
        </w:tc>
        <w:tc>
          <w:tcPr>
            <w:tcW w:w="1247" w:type="dxa"/>
            <w:shd w:val="clear" w:color="auto" w:fill="FFFFFF"/>
            <w:tcMar>
              <w:top w:w="80" w:type="dxa"/>
              <w:left w:w="120" w:type="dxa"/>
              <w:bottom w:w="80" w:type="dxa"/>
              <w:right w:w="120" w:type="dxa"/>
            </w:tcMar>
          </w:tcPr>
          <w:p w14:paraId="7733D68C">
            <w:pPr>
              <w:spacing w:before="0" w:after="0" w:line="276" w:lineRule="auto"/>
              <w:jc w:val="left"/>
            </w:pPr>
            <w:r>
              <w:rPr>
                <w:rFonts w:ascii="Times New Roman" w:hAnsi="Times New Roman"/>
                <w:sz w:val="21"/>
              </w:rPr>
              <w:t>ĐẠT (PASSED)</w:t>
            </w:r>
          </w:p>
        </w:tc>
      </w:tr>
      <w:tr w14:paraId="2E83D5D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8FAFC"/>
            <w:tcMar>
              <w:top w:w="80" w:type="dxa"/>
              <w:left w:w="120" w:type="dxa"/>
              <w:bottom w:w="80" w:type="dxa"/>
              <w:right w:w="120" w:type="dxa"/>
            </w:tcMar>
          </w:tcPr>
          <w:p w14:paraId="042D5D03">
            <w:pPr>
              <w:spacing w:before="0" w:after="0" w:line="276" w:lineRule="auto"/>
              <w:jc w:val="center"/>
            </w:pPr>
            <w:r>
              <w:rPr>
                <w:rFonts w:ascii="Times New Roman" w:hAnsi="Times New Roman"/>
                <w:sz w:val="21"/>
              </w:rPr>
              <w:t>TC-08</w:t>
            </w:r>
          </w:p>
        </w:tc>
        <w:tc>
          <w:tcPr>
            <w:tcW w:w="2154" w:type="dxa"/>
            <w:shd w:val="clear" w:color="auto" w:fill="F8FAFC"/>
            <w:tcMar>
              <w:top w:w="80" w:type="dxa"/>
              <w:left w:w="120" w:type="dxa"/>
              <w:bottom w:w="80" w:type="dxa"/>
              <w:right w:w="120" w:type="dxa"/>
            </w:tcMar>
          </w:tcPr>
          <w:p w14:paraId="7B750DBC">
            <w:pPr>
              <w:spacing w:before="0" w:after="0" w:line="276" w:lineRule="auto"/>
              <w:jc w:val="left"/>
            </w:pPr>
            <w:r>
              <w:rPr>
                <w:rFonts w:ascii="Times New Roman" w:hAnsi="Times New Roman"/>
                <w:sz w:val="21"/>
              </w:rPr>
              <w:t>test_astar_navigation_valid_path</w:t>
            </w:r>
          </w:p>
        </w:tc>
        <w:tc>
          <w:tcPr>
            <w:tcW w:w="2268" w:type="dxa"/>
            <w:shd w:val="clear" w:color="auto" w:fill="F8FAFC"/>
            <w:tcMar>
              <w:top w:w="80" w:type="dxa"/>
              <w:left w:w="120" w:type="dxa"/>
              <w:bottom w:w="80" w:type="dxa"/>
              <w:right w:w="120" w:type="dxa"/>
            </w:tcMar>
          </w:tcPr>
          <w:p w14:paraId="35395C3C">
            <w:pPr>
              <w:spacing w:before="0" w:after="0" w:line="276" w:lineRule="auto"/>
              <w:jc w:val="left"/>
            </w:pPr>
            <w:r>
              <w:rPr>
                <w:rFonts w:ascii="Times New Roman" w:hAnsi="Times New Roman"/>
                <w:sz w:val="21"/>
              </w:rPr>
              <w:t>Tìm đường từ cổng vào tới ô A-01</w:t>
            </w:r>
          </w:p>
        </w:tc>
        <w:tc>
          <w:tcPr>
            <w:tcW w:w="2551" w:type="dxa"/>
            <w:shd w:val="clear" w:color="auto" w:fill="F8FAFC"/>
            <w:tcMar>
              <w:top w:w="80" w:type="dxa"/>
              <w:left w:w="120" w:type="dxa"/>
              <w:bottom w:w="80" w:type="dxa"/>
              <w:right w:w="120" w:type="dxa"/>
            </w:tcMar>
          </w:tcPr>
          <w:p w14:paraId="6A6A8229">
            <w:pPr>
              <w:spacing w:before="0" w:after="0" w:line="276" w:lineRule="auto"/>
              <w:jc w:val="left"/>
            </w:pPr>
            <w:r>
              <w:rPr>
                <w:rFonts w:ascii="Times New Roman" w:hAnsi="Times New Roman"/>
                <w:sz w:val="21"/>
              </w:rPr>
              <w:t>Trả về lộ trình tọa độ ngắn nhất, né vật cản</w:t>
            </w:r>
          </w:p>
        </w:tc>
        <w:tc>
          <w:tcPr>
            <w:tcW w:w="1247" w:type="dxa"/>
            <w:shd w:val="clear" w:color="auto" w:fill="F8FAFC"/>
            <w:tcMar>
              <w:top w:w="80" w:type="dxa"/>
              <w:left w:w="120" w:type="dxa"/>
              <w:bottom w:w="80" w:type="dxa"/>
              <w:right w:w="120" w:type="dxa"/>
            </w:tcMar>
          </w:tcPr>
          <w:p w14:paraId="04AC1D34">
            <w:pPr>
              <w:spacing w:before="0" w:after="0" w:line="276" w:lineRule="auto"/>
              <w:jc w:val="left"/>
            </w:pPr>
            <w:r>
              <w:rPr>
                <w:rFonts w:ascii="Times New Roman" w:hAnsi="Times New Roman"/>
                <w:sz w:val="21"/>
              </w:rPr>
              <w:t>ĐẠT (PASSED)</w:t>
            </w:r>
          </w:p>
        </w:tc>
      </w:tr>
      <w:tr w14:paraId="2201C8B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1FE90512">
            <w:pPr>
              <w:spacing w:before="0" w:after="0" w:line="276" w:lineRule="auto"/>
              <w:jc w:val="center"/>
            </w:pPr>
            <w:r>
              <w:rPr>
                <w:rFonts w:ascii="Times New Roman" w:hAnsi="Times New Roman"/>
                <w:sz w:val="21"/>
              </w:rPr>
              <w:t>TC-09</w:t>
            </w:r>
          </w:p>
        </w:tc>
        <w:tc>
          <w:tcPr>
            <w:tcW w:w="2154" w:type="dxa"/>
            <w:shd w:val="clear" w:color="auto" w:fill="FFFFFF"/>
            <w:tcMar>
              <w:top w:w="80" w:type="dxa"/>
              <w:left w:w="120" w:type="dxa"/>
              <w:bottom w:w="80" w:type="dxa"/>
              <w:right w:w="120" w:type="dxa"/>
            </w:tcMar>
          </w:tcPr>
          <w:p w14:paraId="4F7216AD">
            <w:pPr>
              <w:spacing w:before="0" w:after="0" w:line="276" w:lineRule="auto"/>
              <w:jc w:val="left"/>
            </w:pPr>
            <w:r>
              <w:rPr>
                <w:rFonts w:ascii="Times New Roman" w:hAnsi="Times New Roman"/>
                <w:sz w:val="21"/>
              </w:rPr>
              <w:t>test_astar_navigation_blocked_path</w:t>
            </w:r>
          </w:p>
        </w:tc>
        <w:tc>
          <w:tcPr>
            <w:tcW w:w="2268" w:type="dxa"/>
            <w:shd w:val="clear" w:color="auto" w:fill="FFFFFF"/>
            <w:tcMar>
              <w:top w:w="80" w:type="dxa"/>
              <w:left w:w="120" w:type="dxa"/>
              <w:bottom w:w="80" w:type="dxa"/>
              <w:right w:w="120" w:type="dxa"/>
            </w:tcMar>
          </w:tcPr>
          <w:p w14:paraId="649A937E">
            <w:pPr>
              <w:spacing w:before="0" w:after="0" w:line="276" w:lineRule="auto"/>
              <w:jc w:val="left"/>
            </w:pPr>
            <w:r>
              <w:rPr>
                <w:rFonts w:ascii="Times New Roman" w:hAnsi="Times New Roman"/>
                <w:sz w:val="21"/>
              </w:rPr>
              <w:t>Tìm đường khi tất cả lối đi bị chặn</w:t>
            </w:r>
          </w:p>
        </w:tc>
        <w:tc>
          <w:tcPr>
            <w:tcW w:w="2551" w:type="dxa"/>
            <w:shd w:val="clear" w:color="auto" w:fill="FFFFFF"/>
            <w:tcMar>
              <w:top w:w="80" w:type="dxa"/>
              <w:left w:w="120" w:type="dxa"/>
              <w:bottom w:w="80" w:type="dxa"/>
              <w:right w:w="120" w:type="dxa"/>
            </w:tcMar>
          </w:tcPr>
          <w:p w14:paraId="36AB7D50">
            <w:pPr>
              <w:spacing w:before="0" w:after="0" w:line="276" w:lineRule="auto"/>
              <w:jc w:val="left"/>
            </w:pPr>
            <w:r>
              <w:rPr>
                <w:rFonts w:ascii="Times New Roman" w:hAnsi="Times New Roman"/>
                <w:sz w:val="21"/>
              </w:rPr>
              <w:t>Trả về None thông báo không tìm thấy đường</w:t>
            </w:r>
          </w:p>
        </w:tc>
        <w:tc>
          <w:tcPr>
            <w:tcW w:w="1247" w:type="dxa"/>
            <w:shd w:val="clear" w:color="auto" w:fill="FFFFFF"/>
            <w:tcMar>
              <w:top w:w="80" w:type="dxa"/>
              <w:left w:w="120" w:type="dxa"/>
              <w:bottom w:w="80" w:type="dxa"/>
              <w:right w:w="120" w:type="dxa"/>
            </w:tcMar>
          </w:tcPr>
          <w:p w14:paraId="5AE94B5E">
            <w:pPr>
              <w:spacing w:before="0" w:after="0" w:line="276" w:lineRule="auto"/>
              <w:jc w:val="left"/>
            </w:pPr>
            <w:r>
              <w:rPr>
                <w:rFonts w:ascii="Times New Roman" w:hAnsi="Times New Roman"/>
                <w:sz w:val="21"/>
              </w:rPr>
              <w:t>ĐẠT (PASSED)</w:t>
            </w:r>
          </w:p>
        </w:tc>
      </w:tr>
      <w:tr w14:paraId="7DF8EF6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8FAFC"/>
            <w:tcMar>
              <w:top w:w="80" w:type="dxa"/>
              <w:left w:w="120" w:type="dxa"/>
              <w:bottom w:w="80" w:type="dxa"/>
              <w:right w:w="120" w:type="dxa"/>
            </w:tcMar>
          </w:tcPr>
          <w:p w14:paraId="25C48032">
            <w:pPr>
              <w:spacing w:before="0" w:after="0" w:line="276" w:lineRule="auto"/>
              <w:jc w:val="center"/>
            </w:pPr>
            <w:r>
              <w:rPr>
                <w:rFonts w:ascii="Times New Roman" w:hAnsi="Times New Roman"/>
                <w:sz w:val="21"/>
              </w:rPr>
              <w:t>TC-10</w:t>
            </w:r>
          </w:p>
        </w:tc>
        <w:tc>
          <w:tcPr>
            <w:tcW w:w="2154" w:type="dxa"/>
            <w:shd w:val="clear" w:color="auto" w:fill="F8FAFC"/>
            <w:tcMar>
              <w:top w:w="80" w:type="dxa"/>
              <w:left w:w="120" w:type="dxa"/>
              <w:bottom w:w="80" w:type="dxa"/>
              <w:right w:w="120" w:type="dxa"/>
            </w:tcMar>
          </w:tcPr>
          <w:p w14:paraId="44C7EB77">
            <w:pPr>
              <w:spacing w:before="0" w:after="0" w:line="276" w:lineRule="auto"/>
              <w:jc w:val="left"/>
            </w:pPr>
            <w:r>
              <w:rPr>
                <w:rFonts w:ascii="Times New Roman" w:hAnsi="Times New Roman"/>
                <w:sz w:val="21"/>
              </w:rPr>
              <w:t>test_ai_occupancy_prediction</w:t>
            </w:r>
          </w:p>
        </w:tc>
        <w:tc>
          <w:tcPr>
            <w:tcW w:w="2268" w:type="dxa"/>
            <w:shd w:val="clear" w:color="auto" w:fill="F8FAFC"/>
            <w:tcMar>
              <w:top w:w="80" w:type="dxa"/>
              <w:left w:w="120" w:type="dxa"/>
              <w:bottom w:w="80" w:type="dxa"/>
              <w:right w:w="120" w:type="dxa"/>
            </w:tcMar>
          </w:tcPr>
          <w:p w14:paraId="037DAD51">
            <w:pPr>
              <w:spacing w:before="0" w:after="0" w:line="276" w:lineRule="auto"/>
              <w:jc w:val="left"/>
            </w:pPr>
            <w:r>
              <w:rPr>
                <w:rFonts w:ascii="Times New Roman" w:hAnsi="Times New Roman"/>
                <w:sz w:val="21"/>
              </w:rPr>
              <w:t>Gọi API dự báo lấp đầy với tham số ngày giờ</w:t>
            </w:r>
          </w:p>
        </w:tc>
        <w:tc>
          <w:tcPr>
            <w:tcW w:w="2551" w:type="dxa"/>
            <w:shd w:val="clear" w:color="auto" w:fill="F8FAFC"/>
            <w:tcMar>
              <w:top w:w="80" w:type="dxa"/>
              <w:left w:w="120" w:type="dxa"/>
              <w:bottom w:w="80" w:type="dxa"/>
              <w:right w:w="120" w:type="dxa"/>
            </w:tcMar>
          </w:tcPr>
          <w:p w14:paraId="05D1E20C">
            <w:pPr>
              <w:spacing w:before="0" w:after="0" w:line="276" w:lineRule="auto"/>
              <w:jc w:val="left"/>
            </w:pPr>
            <w:r>
              <w:rPr>
                <w:rFonts w:ascii="Times New Roman" w:hAnsi="Times New Roman"/>
                <w:sz w:val="21"/>
              </w:rPr>
              <w:t>HTTP 200 OK, trả về mảng 24 giá trị float [0, 1]</w:t>
            </w:r>
          </w:p>
        </w:tc>
        <w:tc>
          <w:tcPr>
            <w:tcW w:w="1247" w:type="dxa"/>
            <w:shd w:val="clear" w:color="auto" w:fill="F8FAFC"/>
            <w:tcMar>
              <w:top w:w="80" w:type="dxa"/>
              <w:left w:w="120" w:type="dxa"/>
              <w:bottom w:w="80" w:type="dxa"/>
              <w:right w:w="120" w:type="dxa"/>
            </w:tcMar>
          </w:tcPr>
          <w:p w14:paraId="5746A0EC">
            <w:pPr>
              <w:spacing w:before="0" w:after="0" w:line="276" w:lineRule="auto"/>
              <w:jc w:val="left"/>
            </w:pPr>
            <w:r>
              <w:rPr>
                <w:rFonts w:ascii="Times New Roman" w:hAnsi="Times New Roman"/>
                <w:sz w:val="21"/>
              </w:rPr>
              <w:t>ĐẠT (PASSED)</w:t>
            </w:r>
          </w:p>
        </w:tc>
      </w:tr>
      <w:tr w14:paraId="55639A6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850" w:type="dxa"/>
            <w:shd w:val="clear" w:color="auto" w:fill="FFFFFF"/>
            <w:tcMar>
              <w:top w:w="80" w:type="dxa"/>
              <w:left w:w="120" w:type="dxa"/>
              <w:bottom w:w="80" w:type="dxa"/>
              <w:right w:w="120" w:type="dxa"/>
            </w:tcMar>
          </w:tcPr>
          <w:p w14:paraId="76D569FE">
            <w:pPr>
              <w:spacing w:before="0" w:after="0" w:line="276" w:lineRule="auto"/>
              <w:jc w:val="center"/>
            </w:pPr>
            <w:r>
              <w:rPr>
                <w:rFonts w:ascii="Times New Roman" w:hAnsi="Times New Roman"/>
                <w:sz w:val="21"/>
              </w:rPr>
              <w:t>TC-11</w:t>
            </w:r>
          </w:p>
        </w:tc>
        <w:tc>
          <w:tcPr>
            <w:tcW w:w="2154" w:type="dxa"/>
            <w:shd w:val="clear" w:color="auto" w:fill="FFFFFF"/>
            <w:tcMar>
              <w:top w:w="80" w:type="dxa"/>
              <w:left w:w="120" w:type="dxa"/>
              <w:bottom w:w="80" w:type="dxa"/>
              <w:right w:w="120" w:type="dxa"/>
            </w:tcMar>
          </w:tcPr>
          <w:p w14:paraId="38FBFF00">
            <w:pPr>
              <w:spacing w:before="0" w:after="0" w:line="276" w:lineRule="auto"/>
              <w:jc w:val="left"/>
            </w:pPr>
            <w:r>
              <w:rPr>
                <w:rFonts w:ascii="Times New Roman" w:hAnsi="Times New Roman"/>
                <w:sz w:val="21"/>
              </w:rPr>
              <w:t>test_staff_role_based_access_control</w:t>
            </w:r>
          </w:p>
        </w:tc>
        <w:tc>
          <w:tcPr>
            <w:tcW w:w="2268" w:type="dxa"/>
            <w:shd w:val="clear" w:color="auto" w:fill="FFFFFF"/>
            <w:tcMar>
              <w:top w:w="80" w:type="dxa"/>
              <w:left w:w="120" w:type="dxa"/>
              <w:bottom w:w="80" w:type="dxa"/>
              <w:right w:w="120" w:type="dxa"/>
            </w:tcMar>
          </w:tcPr>
          <w:p w14:paraId="49820E94">
            <w:pPr>
              <w:spacing w:before="0" w:after="0" w:line="276" w:lineRule="auto"/>
              <w:jc w:val="left"/>
            </w:pPr>
            <w:r>
              <w:rPr>
                <w:rFonts w:ascii="Times New Roman" w:hAnsi="Times New Roman"/>
                <w:sz w:val="21"/>
              </w:rPr>
              <w:t>Khách hàng gọi API kiểm soát của Staff</w:t>
            </w:r>
          </w:p>
        </w:tc>
        <w:tc>
          <w:tcPr>
            <w:tcW w:w="2551" w:type="dxa"/>
            <w:shd w:val="clear" w:color="auto" w:fill="FFFFFF"/>
            <w:tcMar>
              <w:top w:w="80" w:type="dxa"/>
              <w:left w:w="120" w:type="dxa"/>
              <w:bottom w:w="80" w:type="dxa"/>
              <w:right w:w="120" w:type="dxa"/>
            </w:tcMar>
          </w:tcPr>
          <w:p w14:paraId="25412F91">
            <w:pPr>
              <w:spacing w:before="0" w:after="0" w:line="276" w:lineRule="auto"/>
              <w:jc w:val="left"/>
            </w:pPr>
            <w:r>
              <w:rPr>
                <w:rFonts w:ascii="Times New Roman" w:hAnsi="Times New Roman"/>
                <w:sz w:val="21"/>
              </w:rPr>
              <w:t>HTTP 403 Forbidden, chặn quyền truy cập trái phép</w:t>
            </w:r>
          </w:p>
        </w:tc>
        <w:tc>
          <w:tcPr>
            <w:tcW w:w="1247" w:type="dxa"/>
            <w:shd w:val="clear" w:color="auto" w:fill="FFFFFF"/>
            <w:tcMar>
              <w:top w:w="80" w:type="dxa"/>
              <w:left w:w="120" w:type="dxa"/>
              <w:bottom w:w="80" w:type="dxa"/>
              <w:right w:w="120" w:type="dxa"/>
            </w:tcMar>
          </w:tcPr>
          <w:p w14:paraId="44183FB0">
            <w:pPr>
              <w:spacing w:before="0" w:after="0" w:line="276" w:lineRule="auto"/>
              <w:jc w:val="left"/>
            </w:pPr>
            <w:r>
              <w:rPr>
                <w:rFonts w:ascii="Times New Roman" w:hAnsi="Times New Roman"/>
                <w:sz w:val="21"/>
              </w:rPr>
              <w:t>ĐẠT (PASSED)</w:t>
            </w:r>
          </w:p>
        </w:tc>
      </w:tr>
    </w:tbl>
    <w:p w14:paraId="697165FD">
      <w:pPr>
        <w:spacing w:after="80"/>
      </w:pPr>
    </w:p>
    <w:p w14:paraId="0C94AC79">
      <w:pPr>
        <w:spacing w:before="160" w:after="80" w:line="312" w:lineRule="auto"/>
        <w:jc w:val="left"/>
      </w:pPr>
      <w:r>
        <w:rPr>
          <w:rFonts w:ascii="Times New Roman" w:hAnsi="Times New Roman"/>
          <w:b/>
          <w:i/>
          <w:sz w:val="26"/>
        </w:rPr>
        <w:t>5.2.1. Phân tích kết quả kiểm thử chống xung đột Race Condition (TC-07)</w:t>
      </w:r>
    </w:p>
    <w:p w14:paraId="6B8216DF">
      <w:pPr>
        <w:spacing w:before="0" w:after="80" w:line="312" w:lineRule="auto"/>
        <w:ind w:firstLine="720"/>
        <w:jc w:val="both"/>
      </w:pPr>
      <w:r>
        <w:rPr>
          <w:rFonts w:ascii="Times New Roman" w:hAnsi="Times New Roman"/>
          <w:sz w:val="26"/>
        </w:rPr>
        <w:t>Ca kiểm thử `test_double_booking_concurrency` đóng vai trò tối quan trọng đối với tính toàn vẹn nghiệp vụ của hệ thống. Trong kịch bản này, một kịch bản kiểm thử đa luồng với `concurrent.futures.ThreadPoolExecutor(max_workers=50)` được kích hoạt:</w:t>
      </w:r>
    </w:p>
    <w:p w14:paraId="4634E0D3">
      <w:pPr>
        <w:spacing w:before="0" w:after="60" w:line="300" w:lineRule="auto"/>
        <w:ind w:left="720"/>
        <w:jc w:val="both"/>
      </w:pPr>
      <w:r>
        <w:rPr>
          <w:rFonts w:ascii="Times New Roman" w:hAnsi="Times New Roman"/>
          <w:b/>
          <w:sz w:val="26"/>
        </w:rPr>
        <w:t xml:space="preserve">–  Kết quả ghi nhận: </w:t>
      </w:r>
      <w:r>
        <w:rPr>
          <w:rFonts w:ascii="Times New Roman" w:hAnsi="Times New Roman"/>
          <w:sz w:val="26"/>
        </w:rPr>
        <w:t>Hệ thống ghi nhận chính xác 1 luồng nhận mã phản hồi HTTP 201 Created (đặt chỗ thành công và được cấp mã vé QR).</w:t>
      </w:r>
    </w:p>
    <w:p w14:paraId="637A328D">
      <w:pPr>
        <w:spacing w:before="0" w:after="60" w:line="300" w:lineRule="auto"/>
        <w:ind w:left="720"/>
        <w:jc w:val="both"/>
      </w:pPr>
      <w:r>
        <w:rPr>
          <w:rFonts w:ascii="Times New Roman" w:hAnsi="Times New Roman"/>
          <w:b/>
          <w:sz w:val="26"/>
        </w:rPr>
        <w:t xml:space="preserve">–  Kết quả ghi nhận: </w:t>
      </w:r>
      <w:r>
        <w:rPr>
          <w:rFonts w:ascii="Times New Roman" w:hAnsi="Times New Roman"/>
          <w:sz w:val="26"/>
        </w:rPr>
        <w:t>49 luồng còn lại đều nhận mã phản hồi HTTP 400 Bad Request kèm thông điệp thông báo: 'Vị trí đỗ xe này vừa có khách hàng khác đặt giữ chỗ!'.</w:t>
      </w:r>
    </w:p>
    <w:p w14:paraId="3E71C589">
      <w:pPr>
        <w:spacing w:before="0" w:after="60" w:line="300" w:lineRule="auto"/>
        <w:ind w:left="720"/>
        <w:jc w:val="both"/>
      </w:pPr>
      <w:r>
        <w:rPr>
          <w:rFonts w:ascii="Times New Roman" w:hAnsi="Times New Roman"/>
          <w:b/>
          <w:sz w:val="26"/>
        </w:rPr>
        <w:t xml:space="preserve">–  Kiểm tra tính nhất quán CSDL: </w:t>
      </w:r>
      <w:r>
        <w:rPr>
          <w:rFonts w:ascii="Times New Roman" w:hAnsi="Times New Roman"/>
          <w:sz w:val="26"/>
        </w:rPr>
        <w:t>Sau khi kết thúc bài kiểm thử, truy vấn trực tiếp cơ sở dữ liệu xác nhận chỉ có duy nhất 1 bản ghi Booking được tạo ra và trạng thái ô đỗ trong bảng `parking_slots` được cập nhật chính xác thành `reserved`. Không hề xảy ra bất kỳ hiện tượng dữ liệu rác (Corrupted Data) hay chồng chéo đơn hàng nào.</w:t>
      </w:r>
    </w:p>
    <w:p w14:paraId="4ED91D5A">
      <w:pPr>
        <w:spacing w:before="240" w:after="120" w:line="312" w:lineRule="auto"/>
        <w:jc w:val="left"/>
      </w:pPr>
      <w:r>
        <w:rPr>
          <w:rFonts w:ascii="Times New Roman" w:hAnsi="Times New Roman"/>
          <w:b/>
          <w:sz w:val="26"/>
        </w:rPr>
        <w:t>5.3. Kiểm thử tự động giao diện End-to-End với Playwright</w:t>
      </w:r>
    </w:p>
    <w:p w14:paraId="569758EE">
      <w:pPr>
        <w:spacing w:before="0" w:after="80" w:line="312" w:lineRule="auto"/>
        <w:ind w:firstLine="720"/>
        <w:jc w:val="both"/>
      </w:pPr>
      <w:r>
        <w:rPr>
          <w:rFonts w:ascii="Times New Roman" w:hAnsi="Times New Roman"/>
          <w:sz w:val="26"/>
        </w:rPr>
        <w:t>Để kiểm tra độ tương thích trên trình duyệt thực tế, hệ thống xây dựng kịch bản kiểm thử tự động hóa giao diện từ đầu đến cuối bằng công cụ Playwright (Headless Chromium):</w:t>
      </w:r>
    </w:p>
    <w:p w14:paraId="6F07A140">
      <w:pPr>
        <w:spacing w:before="0" w:after="60" w:line="300" w:lineRule="auto"/>
        <w:ind w:left="720"/>
        <w:jc w:val="both"/>
      </w:pPr>
      <w:r>
        <w:rPr>
          <w:rFonts w:ascii="Times New Roman" w:hAnsi="Times New Roman"/>
          <w:b/>
          <w:sz w:val="26"/>
        </w:rPr>
        <w:t xml:space="preserve">–  Bước 1 - Khách hàng đăng nhập: </w:t>
      </w:r>
      <w:r>
        <w:rPr>
          <w:rFonts w:ascii="Times New Roman" w:hAnsi="Times New Roman"/>
          <w:sz w:val="26"/>
        </w:rPr>
        <w:t>Script tự động điền form đăng ký người dùng mới, đăng nhập và lưu trữ Access Token vào LocalStorage.</w:t>
      </w:r>
    </w:p>
    <w:p w14:paraId="58CF1EBD">
      <w:pPr>
        <w:spacing w:before="0" w:after="60" w:line="300" w:lineRule="auto"/>
        <w:ind w:left="720"/>
        <w:jc w:val="both"/>
      </w:pPr>
      <w:r>
        <w:rPr>
          <w:rFonts w:ascii="Times New Roman" w:hAnsi="Times New Roman"/>
          <w:b/>
          <w:sz w:val="26"/>
        </w:rPr>
        <w:t xml:space="preserve">–  Bước 2 - Chọn bãi và đặt chỗ: </w:t>
      </w:r>
      <w:r>
        <w:rPr>
          <w:rFonts w:ascii="Times New Roman" w:hAnsi="Times New Roman"/>
          <w:sz w:val="26"/>
        </w:rPr>
        <w:t>Trình duyệt điều hướng tới trang Bản đồ bãi xe, nhấp chọn ô đỗ số 'A-03', hệ thống hiển thị đường dẫn màu xanh A* và bấm nút xác nhận 'Đặt chỗ ngay'.</w:t>
      </w:r>
    </w:p>
    <w:p w14:paraId="76C90389">
      <w:pPr>
        <w:spacing w:before="0" w:after="60" w:line="300" w:lineRule="auto"/>
        <w:ind w:left="720"/>
        <w:jc w:val="both"/>
      </w:pPr>
      <w:r>
        <w:rPr>
          <w:rFonts w:ascii="Times New Roman" w:hAnsi="Times New Roman"/>
          <w:b/>
          <w:sz w:val="26"/>
        </w:rPr>
        <w:t xml:space="preserve">–  Bước 3 - Nhận vé QR: </w:t>
      </w:r>
      <w:r>
        <w:rPr>
          <w:rFonts w:ascii="Times New Roman" w:hAnsi="Times New Roman"/>
          <w:sz w:val="26"/>
        </w:rPr>
        <w:t>Màn hình chuyển sang trang Chi tiết vé xe hiển thị mã QR Code động cùng đồng hồ đếm ngược thời gian hiệu lực.</w:t>
      </w:r>
    </w:p>
    <w:p w14:paraId="0457AA9B">
      <w:pPr>
        <w:spacing w:before="0" w:after="60" w:line="300" w:lineRule="auto"/>
        <w:ind w:left="720"/>
        <w:jc w:val="both"/>
      </w:pPr>
      <w:r>
        <w:rPr>
          <w:rFonts w:ascii="Times New Roman" w:hAnsi="Times New Roman"/>
          <w:b/>
          <w:sz w:val="26"/>
        </w:rPr>
        <w:t xml:space="preserve">–  Bước 4 - Nhân viên quét vé và mở Barrier: </w:t>
      </w:r>
      <w:r>
        <w:rPr>
          <w:rFonts w:ascii="Times New Roman" w:hAnsi="Times New Roman"/>
          <w:sz w:val="26"/>
        </w:rPr>
        <w:t>Mở một tab trình duyệt ẩn danh khác đăng nhập tài khoản Staff, truy cập màn hình Cổng kiểm soát, dán chuỗi mã vé QR vừa sinh, hệ thống nhận diện đúng thông tin xe và kích hoạt hoạt ảnh mở cần barrier thành công.</w:t>
      </w:r>
    </w:p>
    <w:p w14:paraId="77AC3127">
      <w:pPr>
        <w:spacing w:before="200" w:after="80"/>
        <w:jc w:val="center"/>
      </w:pPr>
      <w:r>
        <w:drawing>
          <wp:inline distT="0" distB="0" distL="114300" distR="114300">
            <wp:extent cx="5303520" cy="3521710"/>
            <wp:effectExtent l="0" t="0" r="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3521869"/>
                    </a:xfrm>
                    <a:prstGeom prst="rect">
                      <a:avLst/>
                    </a:prstGeom>
                  </pic:spPr>
                </pic:pic>
              </a:graphicData>
            </a:graphic>
          </wp:inline>
        </w:drawing>
      </w:r>
    </w:p>
    <w:p w14:paraId="29B1DCEE">
      <w:pPr>
        <w:spacing w:before="40" w:after="240"/>
        <w:jc w:val="center"/>
      </w:pPr>
      <w:r>
        <w:rPr>
          <w:rFonts w:ascii="Times New Roman" w:hAnsi="Times New Roman"/>
          <w:b/>
          <w:i/>
          <w:sz w:val="22"/>
        </w:rPr>
        <w:t>Hình 5.1: Minh họa luồng kiểm thử giao diện E2E và màn hình xác thực</w:t>
      </w:r>
    </w:p>
    <w:p w14:paraId="53A947DE">
      <w:pPr>
        <w:spacing w:before="240" w:after="120" w:line="312" w:lineRule="auto"/>
        <w:jc w:val="left"/>
      </w:pPr>
      <w:r>
        <w:rPr>
          <w:rFonts w:ascii="Times New Roman" w:hAnsi="Times New Roman"/>
          <w:b/>
          <w:sz w:val="26"/>
        </w:rPr>
        <w:t>5.4. Đánh giá hiệu năng và phân tích rủi ro hệ thống</w:t>
      </w:r>
    </w:p>
    <w:p w14:paraId="4699B625">
      <w:pPr>
        <w:spacing w:before="160" w:after="80" w:line="312" w:lineRule="auto"/>
        <w:jc w:val="left"/>
      </w:pPr>
      <w:r>
        <w:rPr>
          <w:rFonts w:ascii="Times New Roman" w:hAnsi="Times New Roman"/>
          <w:b/>
          <w:i/>
          <w:sz w:val="26"/>
        </w:rPr>
        <w:t>5.4.1. Đánh giá các chỉ số hiệu năng (Performance Benchmarks)</w:t>
      </w:r>
    </w:p>
    <w:p w14:paraId="2B31ACD1">
      <w:pPr>
        <w:spacing w:before="0" w:after="80" w:line="312" w:lineRule="auto"/>
        <w:ind w:firstLine="720"/>
        <w:jc w:val="both"/>
      </w:pPr>
      <w:r>
        <w:rPr>
          <w:rFonts w:ascii="Times New Roman" w:hAnsi="Times New Roman"/>
          <w:sz w:val="26"/>
        </w:rPr>
        <w:t>Hệ thống được đo kiểm tải trên máy chủ cấu hình tiêu chuẩn (Intel Core i7, 16GB RAM) với các kết quả thực nghiệm ấn tượng:</w:t>
      </w:r>
    </w:p>
    <w:p w14:paraId="5EA53D42">
      <w:pPr>
        <w:spacing w:before="0" w:after="60" w:line="300" w:lineRule="auto"/>
        <w:ind w:left="720"/>
        <w:jc w:val="both"/>
      </w:pPr>
      <w:r>
        <w:rPr>
          <w:rFonts w:ascii="Times New Roman" w:hAnsi="Times New Roman"/>
          <w:b/>
          <w:sz w:val="26"/>
        </w:rPr>
        <w:t xml:space="preserve">–  Thời gian đáp ứng API (Latency): </w:t>
      </w:r>
      <w:r>
        <w:rPr>
          <w:rFonts w:ascii="Times New Roman" w:hAnsi="Times New Roman"/>
          <w:sz w:val="26"/>
        </w:rPr>
        <w:t>Đạt trung bình 45ms cho các truy vấn đọc danh sách bãi xe và 78ms cho các giao dịch ghi đặt chỗ có khóa SELECT FOR UPDATE.</w:t>
      </w:r>
    </w:p>
    <w:p w14:paraId="3E728ED0">
      <w:pPr>
        <w:spacing w:before="0" w:after="60" w:line="300" w:lineRule="auto"/>
        <w:ind w:left="720"/>
        <w:jc w:val="both"/>
      </w:pPr>
      <w:r>
        <w:rPr>
          <w:rFonts w:ascii="Times New Roman" w:hAnsi="Times New Roman"/>
          <w:b/>
          <w:sz w:val="26"/>
        </w:rPr>
        <w:t xml:space="preserve">–  Tốc độ thuật toán A*: </w:t>
      </w:r>
      <w:r>
        <w:rPr>
          <w:rFonts w:ascii="Times New Roman" w:hAnsi="Times New Roman"/>
          <w:sz w:val="26"/>
        </w:rPr>
        <w:t>Mã nguồn Python tối ưu với Heapq tìm kiếm đường đi trong ma trận lưới 50x50 chỉ tiêu tốn trung bình 3.2ms.</w:t>
      </w:r>
    </w:p>
    <w:p w14:paraId="36604657">
      <w:pPr>
        <w:spacing w:before="0" w:after="60" w:line="300" w:lineRule="auto"/>
        <w:ind w:left="720"/>
        <w:jc w:val="both"/>
      </w:pPr>
      <w:r>
        <w:rPr>
          <w:rFonts w:ascii="Times New Roman" w:hAnsi="Times New Roman"/>
          <w:b/>
          <w:sz w:val="26"/>
        </w:rPr>
        <w:t xml:space="preserve">–  Tốc độ suy luận AI Random Forest: </w:t>
      </w:r>
      <w:r>
        <w:rPr>
          <w:rFonts w:ascii="Times New Roman" w:hAnsi="Times New Roman"/>
          <w:sz w:val="26"/>
        </w:rPr>
        <w:t>Mô hình nạp Singleton trong bộ nhớ RAM trả về kết quả dự báo chuỗi 24 giờ trong vòng 4.1ms.</w:t>
      </w:r>
    </w:p>
    <w:p w14:paraId="78A2BD89">
      <w:pPr>
        <w:spacing w:before="0" w:after="60" w:line="300" w:lineRule="auto"/>
        <w:ind w:left="720"/>
        <w:jc w:val="both"/>
      </w:pPr>
      <w:r>
        <w:rPr>
          <w:rFonts w:ascii="Times New Roman" w:hAnsi="Times New Roman"/>
          <w:b/>
          <w:sz w:val="26"/>
        </w:rPr>
        <w:t xml:space="preserve">–  Độ trễ truyền tin WebSocket: </w:t>
      </w:r>
      <w:r>
        <w:rPr>
          <w:rFonts w:ascii="Times New Roman" w:hAnsi="Times New Roman"/>
          <w:sz w:val="26"/>
        </w:rPr>
        <w:t>Thời gian trễ truyền gói tin cập nhật trạng thái ô đỗ từ máy chủ tới các trình duyệt web đang kết nối qua WebSocket chỉ dao động từ 15ms – 30ms.</w:t>
      </w:r>
    </w:p>
    <w:p w14:paraId="124A5077">
      <w:pPr>
        <w:spacing w:before="160" w:after="80" w:line="312" w:lineRule="auto"/>
        <w:jc w:val="left"/>
      </w:pPr>
      <w:r>
        <w:rPr>
          <w:rFonts w:ascii="Times New Roman" w:hAnsi="Times New Roman"/>
          <w:b/>
          <w:i/>
          <w:sz w:val="26"/>
        </w:rPr>
        <w:t>5.4.2. Phân tích các rủi ro kỹ thuật và giải pháp khắc phục</w:t>
      </w:r>
    </w:p>
    <w:p w14:paraId="339A2271">
      <w:pPr>
        <w:spacing w:before="0" w:after="80" w:line="312" w:lineRule="auto"/>
        <w:ind w:firstLine="720"/>
        <w:jc w:val="both"/>
      </w:pPr>
      <w:r>
        <w:rPr>
          <w:rFonts w:ascii="Times New Roman" w:hAnsi="Times New Roman"/>
          <w:sz w:val="26"/>
        </w:rPr>
        <w:t>Trong quá trình vận hành thực tế, hệ thống có thể đối mặt với một số rủi ro kỹ thuật nhất định:</w:t>
      </w:r>
    </w:p>
    <w:p w14:paraId="3599BEA5">
      <w:pPr>
        <w:spacing w:before="0" w:after="60" w:line="300" w:lineRule="auto"/>
        <w:ind w:left="720"/>
        <w:jc w:val="both"/>
      </w:pPr>
      <w:r>
        <w:rPr>
          <w:rFonts w:ascii="Times New Roman" w:hAnsi="Times New Roman"/>
          <w:b/>
          <w:sz w:val="26"/>
        </w:rPr>
        <w:t xml:space="preserve">–  Rủi ro mất kết nối mạng cục bộ: </w:t>
      </w:r>
      <w:r>
        <w:rPr>
          <w:rFonts w:ascii="Times New Roman" w:hAnsi="Times New Roman"/>
          <w:sz w:val="26"/>
        </w:rPr>
        <w:t>Nếu kết nối mạng Internet tại bãi đỗ xe bị gián đoạn, cổng nhân viên sẽ không thể gửi yêu cầu xác thực vé lên máy chủ Backend đám mây. Giải pháp: Triển khai kiến trúc Local Edge Gateway lưu bộ nhớ đệm (Cache) danh sách vé trong ngày tại chòi bảo vệ để tiếp tục vận hành offline khi mất mạng.</w:t>
      </w:r>
    </w:p>
    <w:p w14:paraId="28C72F98">
      <w:pPr>
        <w:spacing w:before="0" w:after="60" w:line="300" w:lineRule="auto"/>
        <w:ind w:left="720"/>
        <w:jc w:val="both"/>
      </w:pPr>
      <w:r>
        <w:rPr>
          <w:rFonts w:ascii="Times New Roman" w:hAnsi="Times New Roman"/>
          <w:b/>
          <w:sz w:val="26"/>
        </w:rPr>
        <w:t xml:space="preserve">–  Rủi ro giữ chỗ ảo (No-show bookings): </w:t>
      </w:r>
      <w:r>
        <w:rPr>
          <w:rFonts w:ascii="Times New Roman" w:hAnsi="Times New Roman"/>
          <w:sz w:val="26"/>
        </w:rPr>
        <w:t>Khách hàng đặt chỗ nhưng không đến đỗ xe gây lãng phí ô trống. Giải pháp: Thiết lập tiến trình chạy ngầm định kỳ (Background Worker) tự động hủy đơn đặt chỗ và giải phóng trạng thái ô đỗ về 'available' nếu quá 30 phút so với giờ hẹn mà phương tiện chưa check-in.</w:t>
      </w:r>
    </w:p>
    <w:p w14:paraId="1C0FB97E">
      <w:pPr>
        <w:spacing w:before="240" w:after="120" w:line="312" w:lineRule="auto"/>
        <w:jc w:val="left"/>
      </w:pPr>
      <w:r>
        <w:rPr>
          <w:rFonts w:ascii="Times New Roman" w:hAnsi="Times New Roman"/>
          <w:b/>
          <w:sz w:val="26"/>
        </w:rPr>
        <w:t>5.5. Kết luận đề tài và hướng phát triển tương lai</w:t>
      </w:r>
    </w:p>
    <w:p w14:paraId="6D292038">
      <w:pPr>
        <w:spacing w:before="160" w:after="80" w:line="312" w:lineRule="auto"/>
        <w:jc w:val="left"/>
      </w:pPr>
      <w:r>
        <w:rPr>
          <w:rFonts w:ascii="Times New Roman" w:hAnsi="Times New Roman"/>
          <w:b/>
          <w:i/>
          <w:sz w:val="26"/>
        </w:rPr>
        <w:t>5.5.1. Các kết quả chính đã đạt được của đề tài</w:t>
      </w:r>
    </w:p>
    <w:p w14:paraId="180BF9CD">
      <w:pPr>
        <w:spacing w:before="0" w:after="80" w:line="312" w:lineRule="auto"/>
        <w:ind w:firstLine="720"/>
        <w:jc w:val="both"/>
      </w:pPr>
      <w:r>
        <w:rPr>
          <w:rFonts w:ascii="Times New Roman" w:hAnsi="Times New Roman"/>
          <w:sz w:val="26"/>
        </w:rPr>
        <w:t>Sau quá trình nghiên cứu lý thuyết chuyên sâu, khảo sát hiện trạng thực tế và tiến hành lập trình thực nghiệm, đề tài 'Nghiên cứu, thiết kế và xây dựng Hệ thống quản lý bãi đỗ xe thông minh (Smart Parking System)' đã hoàn thành xuất sắc toàn bộ các mục tiêu đặt ra ban đầu:</w:t>
      </w:r>
    </w:p>
    <w:p w14:paraId="59C180D1">
      <w:pPr>
        <w:spacing w:before="0" w:after="60" w:line="300" w:lineRule="auto"/>
        <w:ind w:left="720"/>
        <w:jc w:val="both"/>
      </w:pPr>
      <w:r>
        <w:rPr>
          <w:rFonts w:ascii="Times New Roman" w:hAnsi="Times New Roman"/>
          <w:b/>
          <w:sz w:val="26"/>
        </w:rPr>
        <w:t xml:space="preserve">–  1. Về mặt kiến trúc phần mềm: </w:t>
      </w:r>
      <w:r>
        <w:rPr>
          <w:rFonts w:ascii="Times New Roman" w:hAnsi="Times New Roman"/>
          <w:sz w:val="26"/>
        </w:rPr>
        <w:t>Đã thiết kế và xây dựng hoàn chỉnh kiến trúc ứng dụng web 3 tầng hiện đại với Frontend Vue 3 (Tailwind CSS, GSAP 3, Pinia) và Backend FastAPI (Python 3.11, PostgreSQL, SQLAlchemy ORM, Uvicorn).</w:t>
      </w:r>
    </w:p>
    <w:p w14:paraId="0B619B6A">
      <w:pPr>
        <w:spacing w:before="0" w:after="60" w:line="300" w:lineRule="auto"/>
        <w:ind w:left="720"/>
        <w:jc w:val="both"/>
      </w:pPr>
      <w:r>
        <w:rPr>
          <w:rFonts w:ascii="Times New Roman" w:hAnsi="Times New Roman"/>
          <w:b/>
          <w:sz w:val="26"/>
        </w:rPr>
        <w:t xml:space="preserve">–  2. Về mặt thuật toán điều hướng: </w:t>
      </w:r>
      <w:r>
        <w:rPr>
          <w:rFonts w:ascii="Times New Roman" w:hAnsi="Times New Roman"/>
          <w:sz w:val="26"/>
        </w:rPr>
        <w:t>Hiện thực hóa thành công thuật toán A* trên ma trận lưới 2D kết hợp hàm Heuristic Manhattan và hàng đợi ưu tiên Heapq, cung cấp giải pháp điều hướng dẫn đường trực quan, né tránh chướng ngại vật mượt mà với hoạt ảnh xe chạy.</w:t>
      </w:r>
    </w:p>
    <w:p w14:paraId="1C3B3AD3">
      <w:pPr>
        <w:spacing w:before="0" w:after="60" w:line="300" w:lineRule="auto"/>
        <w:ind w:left="720"/>
        <w:jc w:val="both"/>
      </w:pPr>
      <w:r>
        <w:rPr>
          <w:rFonts w:ascii="Times New Roman" w:hAnsi="Times New Roman"/>
          <w:b/>
          <w:sz w:val="26"/>
        </w:rPr>
        <w:t xml:space="preserve">–  3. Về mặt mô hình Trí tuệ nhân tạo: </w:t>
      </w:r>
      <w:r>
        <w:rPr>
          <w:rFonts w:ascii="Times New Roman" w:hAnsi="Times New Roman"/>
          <w:sz w:val="26"/>
        </w:rPr>
        <w:t>Xây dựng pipeline dữ liệu 4.320 mẫu và huấn luyện thành công mô hình Random Forest Regressor 200 cây quyết định, đạt độ chính xác cao với MAE = 0.058 và R² = 0.912, hỗ trợ đắc lực cho công tác quản trị và dự báo xu hướng.</w:t>
      </w:r>
    </w:p>
    <w:p w14:paraId="090A4B32">
      <w:pPr>
        <w:spacing w:before="0" w:after="60" w:line="300" w:lineRule="auto"/>
        <w:ind w:left="720"/>
        <w:jc w:val="both"/>
      </w:pPr>
      <w:r>
        <w:rPr>
          <w:rFonts w:ascii="Times New Roman" w:hAnsi="Times New Roman"/>
          <w:b/>
          <w:sz w:val="26"/>
        </w:rPr>
        <w:t xml:space="preserve">–  4. Về mặt an toàn và toàn vẹn dữ liệu: </w:t>
      </w:r>
      <w:r>
        <w:rPr>
          <w:rFonts w:ascii="Times New Roman" w:hAnsi="Times New Roman"/>
          <w:sz w:val="26"/>
        </w:rPr>
        <w:t>Giải quyết triệt để bài toán tương tranh đặt chỗ đồng thời (Race Condition) bằng kỹ thuật khóa bản ghi SELECT FOR UPDATE, kiểm chứng qua 50 luồng thử nghiệm tự động đạt độ tin cậy 100%.</w:t>
      </w:r>
    </w:p>
    <w:p w14:paraId="16314C19">
      <w:pPr>
        <w:spacing w:before="0" w:after="60" w:line="300" w:lineRule="auto"/>
        <w:ind w:left="720"/>
        <w:jc w:val="both"/>
      </w:pPr>
      <w:r>
        <w:rPr>
          <w:rFonts w:ascii="Times New Roman" w:hAnsi="Times New Roman"/>
          <w:b/>
          <w:sz w:val="26"/>
        </w:rPr>
        <w:t xml:space="preserve">–  5. Về mặt sản phẩm hoàn thiện: </w:t>
      </w:r>
      <w:r>
        <w:rPr>
          <w:rFonts w:ascii="Times New Roman" w:hAnsi="Times New Roman"/>
          <w:sz w:val="26"/>
        </w:rPr>
        <w:t>Đóng gói hoàn chỉnh 28 REST API endpoints, kết nối thời gian thực WebSocket và xây dựng 3 cổng giao diện chuyên biệt cho Khách hàng, Nhân viên và Quản trị viên.</w:t>
      </w:r>
    </w:p>
    <w:p w14:paraId="11F92E61">
      <w:pPr>
        <w:spacing w:before="160" w:after="80" w:line="312" w:lineRule="auto"/>
        <w:jc w:val="left"/>
      </w:pPr>
      <w:r>
        <w:rPr>
          <w:rFonts w:ascii="Times New Roman" w:hAnsi="Times New Roman"/>
          <w:b/>
          <w:i/>
          <w:sz w:val="26"/>
        </w:rPr>
        <w:t>5.5.2. Hạn chế còn tồn tại và phân tích lựa chọn giải pháp kỹ thuật</w:t>
      </w:r>
    </w:p>
    <w:p w14:paraId="5B75E9B0">
      <w:pPr>
        <w:spacing w:before="0" w:after="80" w:line="312" w:lineRule="auto"/>
        <w:ind w:firstLine="720"/>
        <w:jc w:val="both"/>
      </w:pPr>
      <w:r>
        <w:rPr>
          <w:rFonts w:ascii="Times New Roman" w:hAnsi="Times New Roman"/>
          <w:sz w:val="26"/>
        </w:rPr>
        <w:t>Trong quá trình nghiên cứu và phát triển hệ thống, nhóm nghiên cứu đã cân nhắc kỹ lưỡng giữa hai phương án kiểm soát phương tiện tại cổng Barrier: Phương án 1 - Xử lý ảnh nhận diện biển số xe tự động (Automatic Number Plate Recognition - ANPR) bằng thị giác máy tính; và Phương án 2 - Vé điện tử mã QR Code động (Dynamic QR Code Pass) kết hợp nhập liệu và đối soát biển số số hóa. Qua phân tích thực tiễn, nhóm đã quyết định lựa chọn Phương án 2 cho phiên bản hiện tại vì các lý do khoa học và kỹ thuật sau:</w:t>
      </w:r>
    </w:p>
    <w:p w14:paraId="07C6477D">
      <w:pPr>
        <w:spacing w:before="0" w:after="60" w:line="300" w:lineRule="auto"/>
        <w:ind w:left="720"/>
        <w:jc w:val="both"/>
      </w:pPr>
      <w:r>
        <w:rPr>
          <w:rFonts w:ascii="Times New Roman" w:hAnsi="Times New Roman"/>
          <w:b/>
          <w:sz w:val="26"/>
        </w:rPr>
        <w:t xml:space="preserve">–  1. Ràng buộc về phần cứng thử nghiệm: </w:t>
      </w:r>
      <w:r>
        <w:rPr>
          <w:rFonts w:ascii="Times New Roman" w:hAnsi="Times New Roman"/>
          <w:sz w:val="26"/>
        </w:rPr>
        <w:t>Hệ thống ANPR công nghiệp thực tế đòi hỏi camera IP chuyên dụng (góc đặt chuẩn 15° - 30°, cảm biến chống ngược sáng WDR, đèn hồng ngoại ban đêm và ống kính tiêu cự phù hợp để bù trừ chuyển động phương tiện). Trong điều kiện phòng lab nghiên cứu học phần, thiết bị phát triển và máy trạm demo là máy tính xách tay với webcam trước tích hợp cố định trên viền màn hình. Việc cố gắng đưa biển số xe thật hoặc mô hình xe lại gần webcam laptop để demo là phi thực tế, góc quay bị ngược, thao tác gượng gạo và không phản ánh đúng chuẩn mực công nghiệp của một cổng Barrier thông minh.</w:t>
      </w:r>
    </w:p>
    <w:p w14:paraId="5DC73FF4">
      <w:pPr>
        <w:spacing w:before="0" w:after="60" w:line="300" w:lineRule="auto"/>
        <w:ind w:left="720"/>
        <w:jc w:val="both"/>
      </w:pPr>
      <w:r>
        <w:rPr>
          <w:rFonts w:ascii="Times New Roman" w:hAnsi="Times New Roman"/>
          <w:b/>
          <w:sz w:val="26"/>
        </w:rPr>
        <w:t xml:space="preserve">–  2. Tính phức tạp của dữ liệu biển số thực tế: </w:t>
      </w:r>
      <w:r>
        <w:rPr>
          <w:rFonts w:ascii="Times New Roman" w:hAnsi="Times New Roman"/>
          <w:sz w:val="26"/>
        </w:rPr>
        <w:t>Quy chuẩn biển số phương tiện giao thông tại Việt Nam rất đa dạng (biển 1 dòng cho ô tô, biển 2 dòng cho xe máy, biển vàng dịch vụ, biển xanh, ký tự chữ số dập nổi, góc nghiêng và bụi bẩn thời tiết). Một mô hình xử lý ảnh cơ bản (như Haar-cascade hay Tesseract OCR thông thường) sẽ có độ tin cậy thấp, dễ nhận diện sai ký tự gây nghẽn barrier. Để huấn luyện mô hình học sâu chuyên dụng (YOLOv8 + CRNN/PaddleOCR) cần tập dữ liệu hàng chục ngàn ảnh biển số thực tế tại cổng bãi xe Việt Nam với đầy đủ góc chụp ngày/đêm – điều kiện vượt quá phạm vi và thời gian cho phép của một đồ án cơ sở.</w:t>
      </w:r>
    </w:p>
    <w:p w14:paraId="0EC819E1">
      <w:pPr>
        <w:spacing w:before="0" w:after="60" w:line="300" w:lineRule="auto"/>
        <w:ind w:left="720"/>
        <w:jc w:val="both"/>
      </w:pPr>
      <w:r>
        <w:rPr>
          <w:rFonts w:ascii="Times New Roman" w:hAnsi="Times New Roman"/>
          <w:b/>
          <w:sz w:val="26"/>
        </w:rPr>
        <w:t xml:space="preserve">–  3. Ưu thế vượt trội của giải pháp Vé QR Code động: </w:t>
      </w:r>
      <w:r>
        <w:rPr>
          <w:rFonts w:ascii="Times New Roman" w:hAnsi="Times New Roman"/>
          <w:sz w:val="26"/>
        </w:rPr>
        <w:t>Giải pháp vé điện tử mã QR Code động (mã hóa liên kết giữa ID đơn đặt chỗ, biển số xe đăng ký và chữ ký thời gian Base64 JWT) là tiêu chuẩn công nghệ tiên tiến đang được áp dụng tại các hạ tầng giao thông tĩnh hiện đại (như trạm sạc xe điện VinFast, bãi đỗ Aeon Mall, sân bay quốc tế). Khách hàng mở vé trên ứng dụng di động, đưa qua webcam/máy quét tại cổng kiểm soát; hệ thống nhận diện tức thì (&lt; 300ms) với độ chính xác tuyệt đối 100%, đồng thời hiển thị thông tin biển số và kích hoạt mở Barrier mượt mà, trực quan hoàn hảo cho buổi nghiệm thu.</w:t>
      </w:r>
    </w:p>
    <w:p w14:paraId="1720337C">
      <w:pPr>
        <w:spacing w:before="160" w:after="80" w:line="312" w:lineRule="auto"/>
        <w:jc w:val="left"/>
      </w:pPr>
      <w:r>
        <w:rPr>
          <w:rFonts w:ascii="Times New Roman" w:hAnsi="Times New Roman"/>
          <w:b/>
          <w:i/>
          <w:sz w:val="26"/>
        </w:rPr>
        <w:t>5.5.3. Định hướng nghiên cứu và mở rộng hệ thống trong tương lai</w:t>
      </w:r>
    </w:p>
    <w:p w14:paraId="0BEE6A97">
      <w:pPr>
        <w:spacing w:before="0" w:after="80" w:line="312" w:lineRule="auto"/>
        <w:ind w:firstLine="720"/>
        <w:jc w:val="both"/>
      </w:pPr>
      <w:r>
        <w:rPr>
          <w:rFonts w:ascii="Times New Roman" w:hAnsi="Times New Roman"/>
          <w:sz w:val="26"/>
        </w:rPr>
        <w:t>Trên nền tảng kiến trúc phần mềm linh hoạt và cơ sở dữ liệu đã chuẩn hóa, các định hướng mở rộng then chốt của đề tài trong giai đoạn tiếp theo bao gồm:</w:t>
      </w:r>
    </w:p>
    <w:p w14:paraId="1A18CDE2">
      <w:pPr>
        <w:spacing w:before="0" w:after="60" w:line="300" w:lineRule="auto"/>
        <w:ind w:left="720"/>
        <w:jc w:val="both"/>
      </w:pPr>
      <w:r>
        <w:rPr>
          <w:rFonts w:ascii="Times New Roman" w:hAnsi="Times New Roman"/>
          <w:b/>
          <w:sz w:val="26"/>
        </w:rPr>
        <w:t xml:space="preserve">–  Tích hợp Module nhận diện biển số xe tự động (ANPR): </w:t>
      </w:r>
      <w:r>
        <w:rPr>
          <w:rFonts w:ascii="Times New Roman" w:hAnsi="Times New Roman"/>
          <w:sz w:val="26"/>
        </w:rPr>
        <w:t>Khi triển khai dự án ra hạ tầng bãi xe vật lý với camera IP công nghiệp, hệ thống sẽ tích hợp luồng video RTSP với pipeline Deep Learning (mô hình YOLOv8 phát hiện vùng biển số, kết hợp mạng nơ-ron tích chập CRNN/PaddleOCR đọc ký tự). Khi đó, hệ thống sẽ vận hành theo cơ chế 'Xác thực kép' (Dual Verification): Khách hàng quét mã QR để kích hoạt mở barrier, camera ANPR đồng thời chụp ảnh phương tiện và đối chiếu chéo biển số thực tế với biển số trên vé để ngăn chặn triệt để hành vi tráo đổi xe hoặc gian lận vé.</w:t>
      </w:r>
    </w:p>
    <w:p w14:paraId="65891212">
      <w:pPr>
        <w:spacing w:before="0" w:after="60" w:line="300" w:lineRule="auto"/>
        <w:ind w:left="720"/>
        <w:jc w:val="both"/>
      </w:pPr>
      <w:r>
        <w:rPr>
          <w:rFonts w:ascii="Times New Roman" w:hAnsi="Times New Roman"/>
          <w:b/>
          <w:sz w:val="26"/>
        </w:rPr>
        <w:t xml:space="preserve">–  Tích hợp cổng thanh toán số quốc gia (Digital Payments): </w:t>
      </w:r>
      <w:r>
        <w:rPr>
          <w:rFonts w:ascii="Times New Roman" w:hAnsi="Times New Roman"/>
          <w:sz w:val="26"/>
        </w:rPr>
        <w:t>Mở rộng kết nối cổng thanh toán trực tuyến qua các dịch vụ trung gian tài chính phổ biến tại Việt Nam (như VNPay, MoMo, ZaloPay, VietQR) để người dùng thanh toán phí gửi xe tự động không dùng tiền mặt ngay trên điện thoại trước khi tiến ra cổng barrier.</w:t>
      </w:r>
    </w:p>
    <w:p w14:paraId="7279C884">
      <w:pPr>
        <w:spacing w:before="0" w:after="60" w:line="300" w:lineRule="auto"/>
        <w:ind w:left="720"/>
        <w:jc w:val="both"/>
      </w:pPr>
      <w:r>
        <w:rPr>
          <w:rFonts w:ascii="Times New Roman" w:hAnsi="Times New Roman"/>
          <w:b/>
          <w:sz w:val="26"/>
        </w:rPr>
        <w:t xml:space="preserve">–  Mở rộng mạng lưới cảm biến IoT phần cứng: </w:t>
      </w:r>
      <w:r>
        <w:rPr>
          <w:rFonts w:ascii="Times New Roman" w:hAnsi="Times New Roman"/>
          <w:sz w:val="26"/>
        </w:rPr>
        <w:t>Tích hợp mạng lưới cảm biến siêu âm (Ultrasonic Sensors) hoặc cảm biến từ trường gắn tại từng ô đỗ thực tế, gửi tín hiệu trạng thái qua giao thức MQTT/LoRaWAN về Backend để hiển thị đèn LED chỉ thị (xanh/đỏ) tại thực địa đồng bộ với bản đồ số 2D.</w:t>
      </w:r>
    </w:p>
    <w:p w14:paraId="7D010F5B">
      <w:pPr>
        <w:spacing w:before="0" w:after="60" w:line="300" w:lineRule="auto"/>
        <w:ind w:left="720"/>
        <w:jc w:val="both"/>
      </w:pPr>
      <w:r>
        <w:rPr>
          <w:rFonts w:ascii="Times New Roman" w:hAnsi="Times New Roman"/>
          <w:b/>
          <w:sz w:val="26"/>
        </w:rPr>
        <w:t xml:space="preserve">–  Triển khai kiến trúc Microservices và Cloud Native: </w:t>
      </w:r>
      <w:r>
        <w:rPr>
          <w:rFonts w:ascii="Times New Roman" w:hAnsi="Times New Roman"/>
          <w:sz w:val="26"/>
        </w:rPr>
        <w:t>Đóng gói mã nguồn thành các container Docker độc lập và sử dụng Kubernetes để điều phối tự động (Auto-scaling) trên hạ tầng điện toán đám mây (AWS, Google Cloud hoặc Azure) khi mở rộng quản lý chuỗi hàng trăm bãi đỗ trên toàn quốc.</w:t>
      </w:r>
    </w:p>
    <w:p w14:paraId="3A86C6A7">
      <w:pPr>
        <w:pageBreakBefore/>
        <w:spacing w:before="360" w:after="240" w:line="312" w:lineRule="auto"/>
        <w:jc w:val="center"/>
      </w:pPr>
      <w:r>
        <w:rPr>
          <w:rFonts w:ascii="Times New Roman" w:hAnsi="Times New Roman"/>
          <w:b/>
          <w:sz w:val="28"/>
        </w:rPr>
        <w:t>TÀI LIỆU THAM KHẢO</w:t>
      </w:r>
    </w:p>
    <w:p w14:paraId="5F5DB9A4">
      <w:pPr>
        <w:spacing w:before="0" w:after="80" w:line="312" w:lineRule="auto"/>
        <w:jc w:val="both"/>
      </w:pPr>
      <w:r>
        <w:rPr>
          <w:rFonts w:ascii="Times New Roman" w:hAnsi="Times New Roman"/>
          <w:sz w:val="26"/>
        </w:rPr>
        <w:t>[1] P. E. Hart, N. J. Nilsson, and B. Raphael, "A formal basis for the heuristic determination of minimum cost paths," IEEE Transactions on Systems Science and Cybernetics, vol. 4, no. 2, pp. 100–107, 1968.</w:t>
      </w:r>
    </w:p>
    <w:p w14:paraId="210FC93A">
      <w:pPr>
        <w:spacing w:before="0" w:after="80" w:line="312" w:lineRule="auto"/>
        <w:jc w:val="both"/>
      </w:pPr>
      <w:r>
        <w:rPr>
          <w:rFonts w:ascii="Times New Roman" w:hAnsi="Times New Roman"/>
          <w:sz w:val="26"/>
        </w:rPr>
        <w:t>[2] L. Breiman, "Random Forests," Machine Learning, vol. 45, no. 1, pp. 5–32, Oct. 2001. DOI: 10.1023/A:1010933404324.</w:t>
      </w:r>
    </w:p>
    <w:p w14:paraId="4A0F445C">
      <w:pPr>
        <w:spacing w:before="0" w:after="80" w:line="312" w:lineRule="auto"/>
        <w:jc w:val="both"/>
      </w:pPr>
      <w:r>
        <w:rPr>
          <w:rFonts w:ascii="Times New Roman" w:hAnsi="Times New Roman"/>
          <w:sz w:val="26"/>
        </w:rPr>
        <w:t>[3] D. Shoup, The High Cost of Free Parking, Updated Edition, Chicago: American Planning Association Planners Press, 2011.</w:t>
      </w:r>
    </w:p>
    <w:p w14:paraId="6601FE53">
      <w:pPr>
        <w:spacing w:before="0" w:after="80" w:line="312" w:lineRule="auto"/>
        <w:jc w:val="both"/>
      </w:pPr>
      <w:r>
        <w:rPr>
          <w:rFonts w:ascii="Times New Roman" w:hAnsi="Times New Roman"/>
          <w:sz w:val="26"/>
        </w:rPr>
        <w:t>[4] S. Ramirez, FastAPI: Modern, High-Performance Web Framework for Python, O'Reilly Media, 2022. [Online]. Available: https://fastapi.tiangolo.com/</w:t>
      </w:r>
    </w:p>
    <w:p w14:paraId="0EF7BBCF">
      <w:pPr>
        <w:spacing w:before="0" w:after="80" w:line="312" w:lineRule="auto"/>
        <w:jc w:val="both"/>
      </w:pPr>
      <w:r>
        <w:rPr>
          <w:rFonts w:ascii="Times New Roman" w:hAnsi="Times New Roman"/>
          <w:sz w:val="26"/>
        </w:rPr>
        <w:t>[5] E. You, Vue.js 3: The Progressive JavaScript Framework Documentation, 2023. [Online]. Available: https://vuejs.org/</w:t>
      </w:r>
    </w:p>
    <w:p w14:paraId="0A72E63E">
      <w:pPr>
        <w:spacing w:before="0" w:after="80" w:line="312" w:lineRule="auto"/>
        <w:jc w:val="both"/>
      </w:pPr>
      <w:r>
        <w:rPr>
          <w:rFonts w:ascii="Times New Roman" w:hAnsi="Times New Roman"/>
          <w:sz w:val="26"/>
        </w:rPr>
        <w:t>[6] F. Pedregosa et al., "Scikit-learn: Machine Learning in Python," Journal of Machine Learning Research, vol. 12, pp. 2825–2830, 2011.</w:t>
      </w:r>
    </w:p>
    <w:p w14:paraId="4760DD19">
      <w:pPr>
        <w:spacing w:before="0" w:after="80" w:line="312" w:lineRule="auto"/>
        <w:jc w:val="both"/>
      </w:pPr>
      <w:r>
        <w:rPr>
          <w:rFonts w:ascii="Times New Roman" w:hAnsi="Times New Roman"/>
          <w:sz w:val="26"/>
        </w:rPr>
        <w:t>[7] M. Bayer, SQLAlchemy: The Database Toolkit for Python, 2023. [Online]. Available: https://www.sqlalchemy.org/</w:t>
      </w:r>
    </w:p>
    <w:p w14:paraId="19E1B2A4">
      <w:pPr>
        <w:spacing w:before="0" w:after="80" w:line="312" w:lineRule="auto"/>
        <w:jc w:val="both"/>
      </w:pPr>
      <w:r>
        <w:rPr>
          <w:rFonts w:ascii="Times New Roman" w:hAnsi="Times New Roman"/>
          <w:sz w:val="26"/>
        </w:rPr>
        <w:t>[8] PostgreSQL Global Development Group, PostgreSQL 15 Documentation: Concurrency Control and Explicit Locking, 2023. [Online]. Available: https://www.postgresql.org/docs/current/explicit-locking.html</w:t>
      </w:r>
    </w:p>
    <w:p w14:paraId="34496E2D">
      <w:pPr>
        <w:spacing w:before="0" w:after="80" w:line="312" w:lineRule="auto"/>
        <w:jc w:val="both"/>
      </w:pPr>
      <w:r>
        <w:rPr>
          <w:rFonts w:ascii="Times New Roman" w:hAnsi="Times New Roman"/>
          <w:sz w:val="26"/>
        </w:rPr>
        <w:t>[9] GreenSock, GSAP 3: Professional-grade JavaScript Animation Platform, 2023. [Online]. Available: https://greensock.com/gsap/</w:t>
      </w:r>
    </w:p>
    <w:p w14:paraId="6257BA8A">
      <w:pPr>
        <w:spacing w:before="0" w:after="80" w:line="312" w:lineRule="auto"/>
        <w:jc w:val="both"/>
      </w:pPr>
      <w:r>
        <w:rPr>
          <w:rFonts w:ascii="Times New Roman" w:hAnsi="Times New Roman"/>
          <w:sz w:val="26"/>
        </w:rPr>
        <w:t>[10] I. Fette and A. Melnikov, "The WebSocket Protocol," RFC 6455, Internet Engineering Task Force (IETF), Dec. 2011. DOI: 10.17487/RFC6455.</w:t>
      </w:r>
    </w:p>
    <w:p w14:paraId="621653F8">
      <w:pPr>
        <w:spacing w:before="0" w:after="80" w:line="312" w:lineRule="auto"/>
        <w:jc w:val="both"/>
      </w:pPr>
      <w:r>
        <w:rPr>
          <w:rFonts w:ascii="Times New Roman" w:hAnsi="Times New Roman"/>
          <w:sz w:val="26"/>
        </w:rPr>
        <w:t>[11] M. Jones, J. Bradley, and N. Sakimura, "JSON Web Token (JWT)," RFC 7519, Internet Engineering Task Force (IETF), May 2015. DOI: 10.17487/RFC7519.</w:t>
      </w:r>
    </w:p>
    <w:p w14:paraId="5F92E7B7">
      <w:pPr>
        <w:spacing w:before="0" w:after="80" w:line="312" w:lineRule="auto"/>
        <w:jc w:val="both"/>
      </w:pPr>
      <w:r>
        <w:rPr>
          <w:rFonts w:ascii="Times New Roman" w:hAnsi="Times New Roman"/>
          <w:sz w:val="26"/>
        </w:rPr>
        <w:t>[12] T. W. W. Project, Playwright: Fast and reliable end-to-end testing for modern web apps, Microsoft, 2023. [Online]. Available: https://playwright.dev/</w:t>
      </w:r>
    </w:p>
    <w:p w14:paraId="4384E399">
      <w:pPr>
        <w:pageBreakBefore/>
        <w:spacing w:before="360" w:after="240" w:line="312" w:lineRule="auto"/>
        <w:jc w:val="center"/>
      </w:pPr>
      <w:r>
        <w:rPr>
          <w:rFonts w:ascii="Times New Roman" w:hAnsi="Times New Roman"/>
          <w:b/>
          <w:sz w:val="28"/>
        </w:rPr>
        <w:t>PHỤ LỤC A: ĐẶC TẢ CHI TIẾT 28 REST API ENDPOINTS</w:t>
      </w:r>
    </w:p>
    <w:p w14:paraId="2EF58763">
      <w:pPr>
        <w:spacing w:before="0" w:after="80" w:line="312" w:lineRule="auto"/>
        <w:ind w:firstLine="720"/>
        <w:jc w:val="both"/>
      </w:pPr>
      <w:r>
        <w:rPr>
          <w:rFonts w:ascii="Times New Roman" w:hAnsi="Times New Roman"/>
          <w:sz w:val="26"/>
        </w:rPr>
        <w:t>Phụ lục này đặc tả chi tiết các tham số yêu cầu (Request Body / Parameters) và định dạng phản hồi (Response Schema) của 28 REST API endpoints đã được cài đặt và vận hành trong hệ thống Smart Parking System.</w:t>
      </w:r>
    </w:p>
    <w:p w14:paraId="78DC39A4">
      <w:pPr>
        <w:spacing w:before="160" w:after="60"/>
        <w:jc w:val="left"/>
      </w:pPr>
      <w:r>
        <w:rPr>
          <w:rFonts w:ascii="Times New Roman" w:hAnsi="Times New Roman"/>
          <w:b/>
          <w:sz w:val="23"/>
        </w:rPr>
        <w:t>Bảng A.1: Đặc tả chi tiết các tham số và phản hồi của 28 RESTful APIs</w:t>
      </w:r>
    </w:p>
    <w:tbl>
      <w:tblPr>
        <w:tblStyle w:val="12"/>
        <w:tblW w:w="0" w:type="auto"/>
        <w:jc w:val="center"/>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Layout w:type="autofit"/>
        <w:tblCellMar>
          <w:top w:w="0" w:type="dxa"/>
          <w:left w:w="108" w:type="dxa"/>
          <w:bottom w:w="0" w:type="dxa"/>
          <w:right w:w="108" w:type="dxa"/>
        </w:tblCellMar>
      </w:tblPr>
      <w:tblGrid>
        <w:gridCol w:w="2705"/>
        <w:gridCol w:w="1139"/>
        <w:gridCol w:w="2696"/>
        <w:gridCol w:w="2265"/>
      </w:tblGrid>
      <w:tr w14:paraId="793F1EC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1E3A8A"/>
            <w:tcMar>
              <w:top w:w="120" w:type="dxa"/>
              <w:left w:w="150" w:type="dxa"/>
              <w:bottom w:w="120" w:type="dxa"/>
              <w:right w:w="150" w:type="dxa"/>
            </w:tcMar>
          </w:tcPr>
          <w:p w14:paraId="19F13C6E">
            <w:pPr>
              <w:spacing w:before="0" w:after="0"/>
              <w:jc w:val="center"/>
            </w:pPr>
            <w:r>
              <w:rPr>
                <w:rFonts w:ascii="Times New Roman" w:hAnsi="Times New Roman"/>
                <w:b/>
                <w:color w:val="FFFFFF"/>
                <w:sz w:val="22"/>
              </w:rPr>
              <w:t>Phương thức &amp; Endpoint</w:t>
            </w:r>
          </w:p>
        </w:tc>
        <w:tc>
          <w:tcPr>
            <w:tcW w:w="1247" w:type="dxa"/>
            <w:shd w:val="clear" w:color="auto" w:fill="1E3A8A"/>
            <w:tcMar>
              <w:top w:w="120" w:type="dxa"/>
              <w:left w:w="150" w:type="dxa"/>
              <w:bottom w:w="120" w:type="dxa"/>
              <w:right w:w="150" w:type="dxa"/>
            </w:tcMar>
          </w:tcPr>
          <w:p w14:paraId="2026DFAB">
            <w:pPr>
              <w:spacing w:before="0" w:after="0"/>
              <w:jc w:val="center"/>
            </w:pPr>
            <w:r>
              <w:rPr>
                <w:rFonts w:ascii="Times New Roman" w:hAnsi="Times New Roman"/>
                <w:b/>
                <w:color w:val="FFFFFF"/>
                <w:sz w:val="22"/>
              </w:rPr>
              <w:t>Quyền</w:t>
            </w:r>
          </w:p>
        </w:tc>
        <w:tc>
          <w:tcPr>
            <w:tcW w:w="2835" w:type="dxa"/>
            <w:shd w:val="clear" w:color="auto" w:fill="1E3A8A"/>
            <w:tcMar>
              <w:top w:w="120" w:type="dxa"/>
              <w:left w:w="150" w:type="dxa"/>
              <w:bottom w:w="120" w:type="dxa"/>
              <w:right w:w="150" w:type="dxa"/>
            </w:tcMar>
          </w:tcPr>
          <w:p w14:paraId="322F0E42">
            <w:pPr>
              <w:spacing w:before="0" w:after="0"/>
              <w:jc w:val="center"/>
            </w:pPr>
            <w:r>
              <w:rPr>
                <w:rFonts w:ascii="Times New Roman" w:hAnsi="Times New Roman"/>
                <w:b/>
                <w:color w:val="FFFFFF"/>
                <w:sz w:val="22"/>
              </w:rPr>
              <w:t>Tham số yêu cầu (Request Body / Params)</w:t>
            </w:r>
          </w:p>
        </w:tc>
        <w:tc>
          <w:tcPr>
            <w:tcW w:w="2438" w:type="dxa"/>
            <w:shd w:val="clear" w:color="auto" w:fill="1E3A8A"/>
            <w:tcMar>
              <w:top w:w="120" w:type="dxa"/>
              <w:left w:w="150" w:type="dxa"/>
              <w:bottom w:w="120" w:type="dxa"/>
              <w:right w:w="150" w:type="dxa"/>
            </w:tcMar>
          </w:tcPr>
          <w:p w14:paraId="4B1A5579">
            <w:pPr>
              <w:spacing w:before="0" w:after="0"/>
              <w:jc w:val="center"/>
            </w:pPr>
            <w:r>
              <w:rPr>
                <w:rFonts w:ascii="Times New Roman" w:hAnsi="Times New Roman"/>
                <w:b/>
                <w:color w:val="FFFFFF"/>
                <w:sz w:val="22"/>
              </w:rPr>
              <w:t>Mã HTTP &amp; Dữ liệu trả về</w:t>
            </w:r>
          </w:p>
        </w:tc>
      </w:tr>
      <w:tr w14:paraId="6C29F6A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1A115A2">
            <w:pPr>
              <w:spacing w:before="0" w:after="0" w:line="276" w:lineRule="auto"/>
              <w:jc w:val="center"/>
            </w:pPr>
            <w:r>
              <w:rPr>
                <w:rFonts w:ascii="Times New Roman" w:hAnsi="Times New Roman"/>
                <w:sz w:val="21"/>
              </w:rPr>
              <w:t>POST /api/v1/auth/register</w:t>
            </w:r>
          </w:p>
        </w:tc>
        <w:tc>
          <w:tcPr>
            <w:tcW w:w="1247" w:type="dxa"/>
            <w:shd w:val="clear" w:color="auto" w:fill="FFFFFF"/>
            <w:tcMar>
              <w:top w:w="80" w:type="dxa"/>
              <w:left w:w="120" w:type="dxa"/>
              <w:bottom w:w="80" w:type="dxa"/>
              <w:right w:w="120" w:type="dxa"/>
            </w:tcMar>
          </w:tcPr>
          <w:p w14:paraId="5D33B2AD">
            <w:pPr>
              <w:spacing w:before="0" w:after="0" w:line="276" w:lineRule="auto"/>
              <w:jc w:val="left"/>
            </w:pPr>
            <w:r>
              <w:rPr>
                <w:rFonts w:ascii="Times New Roman" w:hAnsi="Times New Roman"/>
                <w:sz w:val="21"/>
              </w:rPr>
              <w:t>Public</w:t>
            </w:r>
          </w:p>
        </w:tc>
        <w:tc>
          <w:tcPr>
            <w:tcW w:w="2835" w:type="dxa"/>
            <w:shd w:val="clear" w:color="auto" w:fill="FFFFFF"/>
            <w:tcMar>
              <w:top w:w="80" w:type="dxa"/>
              <w:left w:w="120" w:type="dxa"/>
              <w:bottom w:w="80" w:type="dxa"/>
              <w:right w:w="120" w:type="dxa"/>
            </w:tcMar>
          </w:tcPr>
          <w:p w14:paraId="28F7B21C">
            <w:pPr>
              <w:spacing w:before="0" w:after="0" w:line="276" w:lineRule="auto"/>
              <w:jc w:val="left"/>
            </w:pPr>
            <w:r>
              <w:rPr>
                <w:rFonts w:ascii="Times New Roman" w:hAnsi="Times New Roman"/>
                <w:sz w:val="21"/>
              </w:rPr>
              <w:t>JSON: {email, password, full_name, phone_number}</w:t>
            </w:r>
          </w:p>
        </w:tc>
        <w:tc>
          <w:tcPr>
            <w:tcW w:w="2438" w:type="dxa"/>
            <w:shd w:val="clear" w:color="auto" w:fill="FFFFFF"/>
            <w:tcMar>
              <w:top w:w="80" w:type="dxa"/>
              <w:left w:w="120" w:type="dxa"/>
              <w:bottom w:w="80" w:type="dxa"/>
              <w:right w:w="120" w:type="dxa"/>
            </w:tcMar>
          </w:tcPr>
          <w:p w14:paraId="0A99AB8A">
            <w:pPr>
              <w:spacing w:before="0" w:after="0" w:line="276" w:lineRule="auto"/>
              <w:jc w:val="left"/>
            </w:pPr>
            <w:r>
              <w:rPr>
                <w:rFonts w:ascii="Times New Roman" w:hAnsi="Times New Roman"/>
                <w:sz w:val="21"/>
              </w:rPr>
              <w:t>201 Created: {id, email, full_name, role}</w:t>
            </w:r>
          </w:p>
        </w:tc>
      </w:tr>
      <w:tr w14:paraId="5DFA059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0F2C77C1">
            <w:pPr>
              <w:spacing w:before="0" w:after="0" w:line="276" w:lineRule="auto"/>
              <w:jc w:val="center"/>
            </w:pPr>
            <w:r>
              <w:rPr>
                <w:rFonts w:ascii="Times New Roman" w:hAnsi="Times New Roman"/>
                <w:sz w:val="21"/>
              </w:rPr>
              <w:t>POST /api/v1/auth/login</w:t>
            </w:r>
          </w:p>
        </w:tc>
        <w:tc>
          <w:tcPr>
            <w:tcW w:w="1247" w:type="dxa"/>
            <w:shd w:val="clear" w:color="auto" w:fill="F8FAFC"/>
            <w:tcMar>
              <w:top w:w="80" w:type="dxa"/>
              <w:left w:w="120" w:type="dxa"/>
              <w:bottom w:w="80" w:type="dxa"/>
              <w:right w:w="120" w:type="dxa"/>
            </w:tcMar>
          </w:tcPr>
          <w:p w14:paraId="4021A82F">
            <w:pPr>
              <w:spacing w:before="0" w:after="0" w:line="276" w:lineRule="auto"/>
              <w:jc w:val="left"/>
            </w:pPr>
            <w:r>
              <w:rPr>
                <w:rFonts w:ascii="Times New Roman" w:hAnsi="Times New Roman"/>
                <w:sz w:val="21"/>
              </w:rPr>
              <w:t>Public</w:t>
            </w:r>
          </w:p>
        </w:tc>
        <w:tc>
          <w:tcPr>
            <w:tcW w:w="2835" w:type="dxa"/>
            <w:shd w:val="clear" w:color="auto" w:fill="F8FAFC"/>
            <w:tcMar>
              <w:top w:w="80" w:type="dxa"/>
              <w:left w:w="120" w:type="dxa"/>
              <w:bottom w:w="80" w:type="dxa"/>
              <w:right w:w="120" w:type="dxa"/>
            </w:tcMar>
          </w:tcPr>
          <w:p w14:paraId="3EB9EF52">
            <w:pPr>
              <w:spacing w:before="0" w:after="0" w:line="276" w:lineRule="auto"/>
              <w:jc w:val="left"/>
            </w:pPr>
            <w:r>
              <w:rPr>
                <w:rFonts w:ascii="Times New Roman" w:hAnsi="Times New Roman"/>
                <w:sz w:val="21"/>
              </w:rPr>
              <w:t>Form/JSON: {username/email, password}</w:t>
            </w:r>
          </w:p>
        </w:tc>
        <w:tc>
          <w:tcPr>
            <w:tcW w:w="2438" w:type="dxa"/>
            <w:shd w:val="clear" w:color="auto" w:fill="F8FAFC"/>
            <w:tcMar>
              <w:top w:w="80" w:type="dxa"/>
              <w:left w:w="120" w:type="dxa"/>
              <w:bottom w:w="80" w:type="dxa"/>
              <w:right w:w="120" w:type="dxa"/>
            </w:tcMar>
          </w:tcPr>
          <w:p w14:paraId="63F7BFB1">
            <w:pPr>
              <w:spacing w:before="0" w:after="0" w:line="276" w:lineRule="auto"/>
              <w:jc w:val="left"/>
            </w:pPr>
            <w:r>
              <w:rPr>
                <w:rFonts w:ascii="Times New Roman" w:hAnsi="Times New Roman"/>
                <w:sz w:val="21"/>
              </w:rPr>
              <w:t>200 OK: {access_token, token_type: 'bearer'}</w:t>
            </w:r>
          </w:p>
        </w:tc>
      </w:tr>
      <w:tr w14:paraId="2A9760F1">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70627BA4">
            <w:pPr>
              <w:spacing w:before="0" w:after="0" w:line="276" w:lineRule="auto"/>
              <w:jc w:val="center"/>
            </w:pPr>
            <w:r>
              <w:rPr>
                <w:rFonts w:ascii="Times New Roman" w:hAnsi="Times New Roman"/>
                <w:sz w:val="21"/>
              </w:rPr>
              <w:t>GET /api/v1/auth/me</w:t>
            </w:r>
          </w:p>
        </w:tc>
        <w:tc>
          <w:tcPr>
            <w:tcW w:w="1247" w:type="dxa"/>
            <w:shd w:val="clear" w:color="auto" w:fill="FFFFFF"/>
            <w:tcMar>
              <w:top w:w="80" w:type="dxa"/>
              <w:left w:w="120" w:type="dxa"/>
              <w:bottom w:w="80" w:type="dxa"/>
              <w:right w:w="120" w:type="dxa"/>
            </w:tcMar>
          </w:tcPr>
          <w:p w14:paraId="3F1E1CDC">
            <w:pPr>
              <w:spacing w:before="0" w:after="0" w:line="276" w:lineRule="auto"/>
              <w:jc w:val="left"/>
            </w:pPr>
            <w:r>
              <w:rPr>
                <w:rFonts w:ascii="Times New Roman" w:hAnsi="Times New Roman"/>
                <w:sz w:val="21"/>
              </w:rPr>
              <w:t>Auth</w:t>
            </w:r>
          </w:p>
        </w:tc>
        <w:tc>
          <w:tcPr>
            <w:tcW w:w="2835" w:type="dxa"/>
            <w:shd w:val="clear" w:color="auto" w:fill="FFFFFF"/>
            <w:tcMar>
              <w:top w:w="80" w:type="dxa"/>
              <w:left w:w="120" w:type="dxa"/>
              <w:bottom w:w="80" w:type="dxa"/>
              <w:right w:w="120" w:type="dxa"/>
            </w:tcMar>
          </w:tcPr>
          <w:p w14:paraId="75CF68A0">
            <w:pPr>
              <w:spacing w:before="0" w:after="0" w:line="276" w:lineRule="auto"/>
              <w:jc w:val="left"/>
            </w:pPr>
            <w:r>
              <w:rPr>
                <w:rFonts w:ascii="Times New Roman" w:hAnsi="Times New Roman"/>
                <w:sz w:val="21"/>
              </w:rPr>
              <w:t>Header: Authorization: Bearer &lt;token&gt;</w:t>
            </w:r>
          </w:p>
        </w:tc>
        <w:tc>
          <w:tcPr>
            <w:tcW w:w="2438" w:type="dxa"/>
            <w:shd w:val="clear" w:color="auto" w:fill="FFFFFF"/>
            <w:tcMar>
              <w:top w:w="80" w:type="dxa"/>
              <w:left w:w="120" w:type="dxa"/>
              <w:bottom w:w="80" w:type="dxa"/>
              <w:right w:w="120" w:type="dxa"/>
            </w:tcMar>
          </w:tcPr>
          <w:p w14:paraId="75B0BF4C">
            <w:pPr>
              <w:spacing w:before="0" w:after="0" w:line="276" w:lineRule="auto"/>
              <w:jc w:val="left"/>
            </w:pPr>
            <w:r>
              <w:rPr>
                <w:rFonts w:ascii="Times New Roman" w:hAnsi="Times New Roman"/>
                <w:sz w:val="21"/>
              </w:rPr>
              <w:t>200 OK: {id, email, role, assigned_lot_id}</w:t>
            </w:r>
          </w:p>
        </w:tc>
      </w:tr>
      <w:tr w14:paraId="233C455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6662ADCC">
            <w:pPr>
              <w:spacing w:before="0" w:after="0" w:line="276" w:lineRule="auto"/>
              <w:jc w:val="center"/>
            </w:pPr>
            <w:r>
              <w:rPr>
                <w:rFonts w:ascii="Times New Roman" w:hAnsi="Times New Roman"/>
                <w:sz w:val="21"/>
              </w:rPr>
              <w:t>PUT /api/v1/auth/me</w:t>
            </w:r>
          </w:p>
        </w:tc>
        <w:tc>
          <w:tcPr>
            <w:tcW w:w="1247" w:type="dxa"/>
            <w:shd w:val="clear" w:color="auto" w:fill="F8FAFC"/>
            <w:tcMar>
              <w:top w:w="80" w:type="dxa"/>
              <w:left w:w="120" w:type="dxa"/>
              <w:bottom w:w="80" w:type="dxa"/>
              <w:right w:w="120" w:type="dxa"/>
            </w:tcMar>
          </w:tcPr>
          <w:p w14:paraId="330AC0FA">
            <w:pPr>
              <w:spacing w:before="0" w:after="0" w:line="276" w:lineRule="auto"/>
              <w:jc w:val="left"/>
            </w:pPr>
            <w:r>
              <w:rPr>
                <w:rFonts w:ascii="Times New Roman" w:hAnsi="Times New Roman"/>
                <w:sz w:val="21"/>
              </w:rPr>
              <w:t>Auth</w:t>
            </w:r>
          </w:p>
        </w:tc>
        <w:tc>
          <w:tcPr>
            <w:tcW w:w="2835" w:type="dxa"/>
            <w:shd w:val="clear" w:color="auto" w:fill="F8FAFC"/>
            <w:tcMar>
              <w:top w:w="80" w:type="dxa"/>
              <w:left w:w="120" w:type="dxa"/>
              <w:bottom w:w="80" w:type="dxa"/>
              <w:right w:w="120" w:type="dxa"/>
            </w:tcMar>
          </w:tcPr>
          <w:p w14:paraId="3D0320D4">
            <w:pPr>
              <w:spacing w:before="0" w:after="0" w:line="276" w:lineRule="auto"/>
              <w:jc w:val="left"/>
            </w:pPr>
            <w:r>
              <w:rPr>
                <w:rFonts w:ascii="Times New Roman" w:hAnsi="Times New Roman"/>
                <w:sz w:val="21"/>
              </w:rPr>
              <w:t>JSON: {full_name, phone_number}</w:t>
            </w:r>
          </w:p>
        </w:tc>
        <w:tc>
          <w:tcPr>
            <w:tcW w:w="2438" w:type="dxa"/>
            <w:shd w:val="clear" w:color="auto" w:fill="F8FAFC"/>
            <w:tcMar>
              <w:top w:w="80" w:type="dxa"/>
              <w:left w:w="120" w:type="dxa"/>
              <w:bottom w:w="80" w:type="dxa"/>
              <w:right w:w="120" w:type="dxa"/>
            </w:tcMar>
          </w:tcPr>
          <w:p w14:paraId="398C1AEF">
            <w:pPr>
              <w:spacing w:before="0" w:after="0" w:line="276" w:lineRule="auto"/>
              <w:jc w:val="left"/>
            </w:pPr>
            <w:r>
              <w:rPr>
                <w:rFonts w:ascii="Times New Roman" w:hAnsi="Times New Roman"/>
                <w:sz w:val="21"/>
              </w:rPr>
              <w:t>200 OK: {id, email, full_name, phone_number}</w:t>
            </w:r>
          </w:p>
        </w:tc>
      </w:tr>
      <w:tr w14:paraId="5F429DC8">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3E2CFF9">
            <w:pPr>
              <w:spacing w:before="0" w:after="0" w:line="276" w:lineRule="auto"/>
              <w:jc w:val="center"/>
            </w:pPr>
            <w:r>
              <w:rPr>
                <w:rFonts w:ascii="Times New Roman" w:hAnsi="Times New Roman"/>
                <w:sz w:val="21"/>
              </w:rPr>
              <w:t>GET /api/v1/lots/</w:t>
            </w:r>
          </w:p>
        </w:tc>
        <w:tc>
          <w:tcPr>
            <w:tcW w:w="1247" w:type="dxa"/>
            <w:shd w:val="clear" w:color="auto" w:fill="FFFFFF"/>
            <w:tcMar>
              <w:top w:w="80" w:type="dxa"/>
              <w:left w:w="120" w:type="dxa"/>
              <w:bottom w:w="80" w:type="dxa"/>
              <w:right w:w="120" w:type="dxa"/>
            </w:tcMar>
          </w:tcPr>
          <w:p w14:paraId="0026ED32">
            <w:pPr>
              <w:spacing w:before="0" w:after="0" w:line="276" w:lineRule="auto"/>
              <w:jc w:val="left"/>
            </w:pPr>
            <w:r>
              <w:rPr>
                <w:rFonts w:ascii="Times New Roman" w:hAnsi="Times New Roman"/>
                <w:sz w:val="21"/>
              </w:rPr>
              <w:t>Public</w:t>
            </w:r>
          </w:p>
        </w:tc>
        <w:tc>
          <w:tcPr>
            <w:tcW w:w="2835" w:type="dxa"/>
            <w:shd w:val="clear" w:color="auto" w:fill="FFFFFF"/>
            <w:tcMar>
              <w:top w:w="80" w:type="dxa"/>
              <w:left w:w="120" w:type="dxa"/>
              <w:bottom w:w="80" w:type="dxa"/>
              <w:right w:w="120" w:type="dxa"/>
            </w:tcMar>
          </w:tcPr>
          <w:p w14:paraId="526770FE">
            <w:pPr>
              <w:spacing w:before="0" w:after="0" w:line="276" w:lineRule="auto"/>
              <w:jc w:val="left"/>
            </w:pPr>
            <w:r>
              <w:rPr>
                <w:rFonts w:ascii="Times New Roman" w:hAnsi="Times New Roman"/>
                <w:sz w:val="21"/>
              </w:rPr>
              <w:t>Query: ?skip=0&amp;limit=50</w:t>
            </w:r>
          </w:p>
        </w:tc>
        <w:tc>
          <w:tcPr>
            <w:tcW w:w="2438" w:type="dxa"/>
            <w:shd w:val="clear" w:color="auto" w:fill="FFFFFF"/>
            <w:tcMar>
              <w:top w:w="80" w:type="dxa"/>
              <w:left w:w="120" w:type="dxa"/>
              <w:bottom w:w="80" w:type="dxa"/>
              <w:right w:w="120" w:type="dxa"/>
            </w:tcMar>
          </w:tcPr>
          <w:p w14:paraId="77DDE68E">
            <w:pPr>
              <w:spacing w:before="0" w:after="0" w:line="276" w:lineRule="auto"/>
              <w:jc w:val="left"/>
            </w:pPr>
            <w:r>
              <w:rPr>
                <w:rFonts w:ascii="Times New Roman" w:hAnsi="Times New Roman"/>
                <w:sz w:val="21"/>
              </w:rPr>
              <w:t>200 OK: Array[{id, name, address, total_slots, available_slots}]</w:t>
            </w:r>
          </w:p>
        </w:tc>
      </w:tr>
      <w:tr w14:paraId="7520B29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080BB737">
            <w:pPr>
              <w:spacing w:before="0" w:after="0" w:line="276" w:lineRule="auto"/>
              <w:jc w:val="center"/>
            </w:pPr>
            <w:r>
              <w:rPr>
                <w:rFonts w:ascii="Times New Roman" w:hAnsi="Times New Roman"/>
                <w:sz w:val="21"/>
              </w:rPr>
              <w:t>GET /api/v1/lots/{lot_id}</w:t>
            </w:r>
          </w:p>
        </w:tc>
        <w:tc>
          <w:tcPr>
            <w:tcW w:w="1247" w:type="dxa"/>
            <w:shd w:val="clear" w:color="auto" w:fill="F8FAFC"/>
            <w:tcMar>
              <w:top w:w="80" w:type="dxa"/>
              <w:left w:w="120" w:type="dxa"/>
              <w:bottom w:w="80" w:type="dxa"/>
              <w:right w:w="120" w:type="dxa"/>
            </w:tcMar>
          </w:tcPr>
          <w:p w14:paraId="2DB9AC65">
            <w:pPr>
              <w:spacing w:before="0" w:after="0" w:line="276" w:lineRule="auto"/>
              <w:jc w:val="left"/>
            </w:pPr>
            <w:r>
              <w:rPr>
                <w:rFonts w:ascii="Times New Roman" w:hAnsi="Times New Roman"/>
                <w:sz w:val="21"/>
              </w:rPr>
              <w:t>Public</w:t>
            </w:r>
          </w:p>
        </w:tc>
        <w:tc>
          <w:tcPr>
            <w:tcW w:w="2835" w:type="dxa"/>
            <w:shd w:val="clear" w:color="auto" w:fill="F8FAFC"/>
            <w:tcMar>
              <w:top w:w="80" w:type="dxa"/>
              <w:left w:w="120" w:type="dxa"/>
              <w:bottom w:w="80" w:type="dxa"/>
              <w:right w:w="120" w:type="dxa"/>
            </w:tcMar>
          </w:tcPr>
          <w:p w14:paraId="4E7393E7">
            <w:pPr>
              <w:spacing w:before="0" w:after="0" w:line="276" w:lineRule="auto"/>
              <w:jc w:val="left"/>
            </w:pPr>
            <w:r>
              <w:rPr>
                <w:rFonts w:ascii="Times New Roman" w:hAnsi="Times New Roman"/>
                <w:sz w:val="21"/>
              </w:rPr>
              <w:t>Path: lot_id (int)</w:t>
            </w:r>
          </w:p>
        </w:tc>
        <w:tc>
          <w:tcPr>
            <w:tcW w:w="2438" w:type="dxa"/>
            <w:shd w:val="clear" w:color="auto" w:fill="F8FAFC"/>
            <w:tcMar>
              <w:top w:w="80" w:type="dxa"/>
              <w:left w:w="120" w:type="dxa"/>
              <w:bottom w:w="80" w:type="dxa"/>
              <w:right w:w="120" w:type="dxa"/>
            </w:tcMar>
          </w:tcPr>
          <w:p w14:paraId="7292F2ED">
            <w:pPr>
              <w:spacing w:before="0" w:after="0" w:line="276" w:lineRule="auto"/>
              <w:jc w:val="left"/>
            </w:pPr>
            <w:r>
              <w:rPr>
                <w:rFonts w:ascii="Times New Roman" w:hAnsi="Times New Roman"/>
                <w:sz w:val="21"/>
              </w:rPr>
              <w:t>200 OK: {id, name, address, grid_width, grid_height, rates}</w:t>
            </w:r>
          </w:p>
        </w:tc>
      </w:tr>
      <w:tr w14:paraId="3A9B593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3E985CC2">
            <w:pPr>
              <w:spacing w:before="0" w:after="0" w:line="276" w:lineRule="auto"/>
              <w:jc w:val="center"/>
            </w:pPr>
            <w:r>
              <w:rPr>
                <w:rFonts w:ascii="Times New Roman" w:hAnsi="Times New Roman"/>
                <w:sz w:val="21"/>
              </w:rPr>
              <w:t>POST /api/v1/lots/</w:t>
            </w:r>
          </w:p>
        </w:tc>
        <w:tc>
          <w:tcPr>
            <w:tcW w:w="1247" w:type="dxa"/>
            <w:shd w:val="clear" w:color="auto" w:fill="FFFFFF"/>
            <w:tcMar>
              <w:top w:w="80" w:type="dxa"/>
              <w:left w:w="120" w:type="dxa"/>
              <w:bottom w:w="80" w:type="dxa"/>
              <w:right w:w="120" w:type="dxa"/>
            </w:tcMar>
          </w:tcPr>
          <w:p w14:paraId="45F33DDB">
            <w:pPr>
              <w:spacing w:before="0" w:after="0" w:line="276" w:lineRule="auto"/>
              <w:jc w:val="left"/>
            </w:pPr>
            <w:r>
              <w:rPr>
                <w:rFonts w:ascii="Times New Roman" w:hAnsi="Times New Roman"/>
                <w:sz w:val="21"/>
              </w:rPr>
              <w:t>Admin</w:t>
            </w:r>
          </w:p>
        </w:tc>
        <w:tc>
          <w:tcPr>
            <w:tcW w:w="2835" w:type="dxa"/>
            <w:shd w:val="clear" w:color="auto" w:fill="FFFFFF"/>
            <w:tcMar>
              <w:top w:w="80" w:type="dxa"/>
              <w:left w:w="120" w:type="dxa"/>
              <w:bottom w:w="80" w:type="dxa"/>
              <w:right w:w="120" w:type="dxa"/>
            </w:tcMar>
          </w:tcPr>
          <w:p w14:paraId="2F422546">
            <w:pPr>
              <w:spacing w:before="0" w:after="0" w:line="276" w:lineRule="auto"/>
              <w:jc w:val="left"/>
            </w:pPr>
            <w:r>
              <w:rPr>
                <w:rFonts w:ascii="Times New Roman" w:hAnsi="Times New Roman"/>
                <w:sz w:val="21"/>
              </w:rPr>
              <w:t>JSON: {name, address, hourly_rate, grid_width, grid_height}</w:t>
            </w:r>
          </w:p>
        </w:tc>
        <w:tc>
          <w:tcPr>
            <w:tcW w:w="2438" w:type="dxa"/>
            <w:shd w:val="clear" w:color="auto" w:fill="FFFFFF"/>
            <w:tcMar>
              <w:top w:w="80" w:type="dxa"/>
              <w:left w:w="120" w:type="dxa"/>
              <w:bottom w:w="80" w:type="dxa"/>
              <w:right w:w="120" w:type="dxa"/>
            </w:tcMar>
          </w:tcPr>
          <w:p w14:paraId="752498EE">
            <w:pPr>
              <w:spacing w:before="0" w:after="0" w:line="276" w:lineRule="auto"/>
              <w:jc w:val="left"/>
            </w:pPr>
            <w:r>
              <w:rPr>
                <w:rFonts w:ascii="Times New Roman" w:hAnsi="Times New Roman"/>
                <w:sz w:val="21"/>
              </w:rPr>
              <w:t>201 Created: {id, name, address, created_at}</w:t>
            </w:r>
          </w:p>
        </w:tc>
      </w:tr>
      <w:tr w14:paraId="227C2BB3">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5665CA4F">
            <w:pPr>
              <w:spacing w:before="0" w:after="0" w:line="276" w:lineRule="auto"/>
              <w:jc w:val="center"/>
            </w:pPr>
            <w:r>
              <w:rPr>
                <w:rFonts w:ascii="Times New Roman" w:hAnsi="Times New Roman"/>
                <w:sz w:val="21"/>
              </w:rPr>
              <w:t>PUT /api/v1/lots/{lot_id}</w:t>
            </w:r>
          </w:p>
        </w:tc>
        <w:tc>
          <w:tcPr>
            <w:tcW w:w="1247" w:type="dxa"/>
            <w:shd w:val="clear" w:color="auto" w:fill="F8FAFC"/>
            <w:tcMar>
              <w:top w:w="80" w:type="dxa"/>
              <w:left w:w="120" w:type="dxa"/>
              <w:bottom w:w="80" w:type="dxa"/>
              <w:right w:w="120" w:type="dxa"/>
            </w:tcMar>
          </w:tcPr>
          <w:p w14:paraId="75290A72">
            <w:pPr>
              <w:spacing w:before="0" w:after="0" w:line="276" w:lineRule="auto"/>
              <w:jc w:val="left"/>
            </w:pPr>
            <w:r>
              <w:rPr>
                <w:rFonts w:ascii="Times New Roman" w:hAnsi="Times New Roman"/>
                <w:sz w:val="21"/>
              </w:rPr>
              <w:t>Admin</w:t>
            </w:r>
          </w:p>
        </w:tc>
        <w:tc>
          <w:tcPr>
            <w:tcW w:w="2835" w:type="dxa"/>
            <w:shd w:val="clear" w:color="auto" w:fill="F8FAFC"/>
            <w:tcMar>
              <w:top w:w="80" w:type="dxa"/>
              <w:left w:w="120" w:type="dxa"/>
              <w:bottom w:w="80" w:type="dxa"/>
              <w:right w:w="120" w:type="dxa"/>
            </w:tcMar>
          </w:tcPr>
          <w:p w14:paraId="5F30382C">
            <w:pPr>
              <w:spacing w:before="0" w:after="0" w:line="276" w:lineRule="auto"/>
              <w:jc w:val="left"/>
            </w:pPr>
            <w:r>
              <w:rPr>
                <w:rFonts w:ascii="Times New Roman" w:hAnsi="Times New Roman"/>
                <w:sz w:val="21"/>
              </w:rPr>
              <w:t>Path: lot_id, JSON: {name, hourly_rate, ...}</w:t>
            </w:r>
          </w:p>
        </w:tc>
        <w:tc>
          <w:tcPr>
            <w:tcW w:w="2438" w:type="dxa"/>
            <w:shd w:val="clear" w:color="auto" w:fill="F8FAFC"/>
            <w:tcMar>
              <w:top w:w="80" w:type="dxa"/>
              <w:left w:w="120" w:type="dxa"/>
              <w:bottom w:w="80" w:type="dxa"/>
              <w:right w:w="120" w:type="dxa"/>
            </w:tcMar>
          </w:tcPr>
          <w:p w14:paraId="545BE054">
            <w:pPr>
              <w:spacing w:before="0" w:after="0" w:line="276" w:lineRule="auto"/>
              <w:jc w:val="left"/>
            </w:pPr>
            <w:r>
              <w:rPr>
                <w:rFonts w:ascii="Times New Roman" w:hAnsi="Times New Roman"/>
                <w:sz w:val="21"/>
              </w:rPr>
              <w:t>200 OK: {id, name, updated: true}</w:t>
            </w:r>
          </w:p>
        </w:tc>
      </w:tr>
      <w:tr w14:paraId="0701D35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443B3C25">
            <w:pPr>
              <w:spacing w:before="0" w:after="0" w:line="276" w:lineRule="auto"/>
              <w:jc w:val="center"/>
            </w:pPr>
            <w:r>
              <w:rPr>
                <w:rFonts w:ascii="Times New Roman" w:hAnsi="Times New Roman"/>
                <w:sz w:val="21"/>
              </w:rPr>
              <w:t>DELETE /api/v1/lots/{lot_id}</w:t>
            </w:r>
          </w:p>
        </w:tc>
        <w:tc>
          <w:tcPr>
            <w:tcW w:w="1247" w:type="dxa"/>
            <w:shd w:val="clear" w:color="auto" w:fill="FFFFFF"/>
            <w:tcMar>
              <w:top w:w="80" w:type="dxa"/>
              <w:left w:w="120" w:type="dxa"/>
              <w:bottom w:w="80" w:type="dxa"/>
              <w:right w:w="120" w:type="dxa"/>
            </w:tcMar>
          </w:tcPr>
          <w:p w14:paraId="197B23EA">
            <w:pPr>
              <w:spacing w:before="0" w:after="0" w:line="276" w:lineRule="auto"/>
              <w:jc w:val="left"/>
            </w:pPr>
            <w:r>
              <w:rPr>
                <w:rFonts w:ascii="Times New Roman" w:hAnsi="Times New Roman"/>
                <w:sz w:val="21"/>
              </w:rPr>
              <w:t>Admin</w:t>
            </w:r>
          </w:p>
        </w:tc>
        <w:tc>
          <w:tcPr>
            <w:tcW w:w="2835" w:type="dxa"/>
            <w:shd w:val="clear" w:color="auto" w:fill="FFFFFF"/>
            <w:tcMar>
              <w:top w:w="80" w:type="dxa"/>
              <w:left w:w="120" w:type="dxa"/>
              <w:bottom w:w="80" w:type="dxa"/>
              <w:right w:w="120" w:type="dxa"/>
            </w:tcMar>
          </w:tcPr>
          <w:p w14:paraId="7CA4B27B">
            <w:pPr>
              <w:spacing w:before="0" w:after="0" w:line="276" w:lineRule="auto"/>
              <w:jc w:val="left"/>
            </w:pPr>
            <w:r>
              <w:rPr>
                <w:rFonts w:ascii="Times New Roman" w:hAnsi="Times New Roman"/>
                <w:sz w:val="21"/>
              </w:rPr>
              <w:t>Path: lot_id (int)</w:t>
            </w:r>
          </w:p>
        </w:tc>
        <w:tc>
          <w:tcPr>
            <w:tcW w:w="2438" w:type="dxa"/>
            <w:shd w:val="clear" w:color="auto" w:fill="FFFFFF"/>
            <w:tcMar>
              <w:top w:w="80" w:type="dxa"/>
              <w:left w:w="120" w:type="dxa"/>
              <w:bottom w:w="80" w:type="dxa"/>
              <w:right w:w="120" w:type="dxa"/>
            </w:tcMar>
          </w:tcPr>
          <w:p w14:paraId="752FDCC6">
            <w:pPr>
              <w:spacing w:before="0" w:after="0" w:line="276" w:lineRule="auto"/>
              <w:jc w:val="left"/>
            </w:pPr>
            <w:r>
              <w:rPr>
                <w:rFonts w:ascii="Times New Roman" w:hAnsi="Times New Roman"/>
                <w:sz w:val="21"/>
              </w:rPr>
              <w:t>200 OK: {message: 'Đã xóa bãi đỗ thành công'}</w:t>
            </w:r>
          </w:p>
        </w:tc>
      </w:tr>
      <w:tr w14:paraId="35166B0C">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1CD87EFB">
            <w:pPr>
              <w:spacing w:before="0" w:after="0" w:line="276" w:lineRule="auto"/>
              <w:jc w:val="center"/>
            </w:pPr>
            <w:r>
              <w:rPr>
                <w:rFonts w:ascii="Times New Roman" w:hAnsi="Times New Roman"/>
                <w:sz w:val="21"/>
              </w:rPr>
              <w:t>GET /api/v1/lots/{lot_id}/slots</w:t>
            </w:r>
          </w:p>
        </w:tc>
        <w:tc>
          <w:tcPr>
            <w:tcW w:w="1247" w:type="dxa"/>
            <w:shd w:val="clear" w:color="auto" w:fill="F8FAFC"/>
            <w:tcMar>
              <w:top w:w="80" w:type="dxa"/>
              <w:left w:w="120" w:type="dxa"/>
              <w:bottom w:w="80" w:type="dxa"/>
              <w:right w:w="120" w:type="dxa"/>
            </w:tcMar>
          </w:tcPr>
          <w:p w14:paraId="636AF8FE">
            <w:pPr>
              <w:spacing w:before="0" w:after="0" w:line="276" w:lineRule="auto"/>
              <w:jc w:val="left"/>
            </w:pPr>
            <w:r>
              <w:rPr>
                <w:rFonts w:ascii="Times New Roman" w:hAnsi="Times New Roman"/>
                <w:sz w:val="21"/>
              </w:rPr>
              <w:t>Public</w:t>
            </w:r>
          </w:p>
        </w:tc>
        <w:tc>
          <w:tcPr>
            <w:tcW w:w="2835" w:type="dxa"/>
            <w:shd w:val="clear" w:color="auto" w:fill="F8FAFC"/>
            <w:tcMar>
              <w:top w:w="80" w:type="dxa"/>
              <w:left w:w="120" w:type="dxa"/>
              <w:bottom w:w="80" w:type="dxa"/>
              <w:right w:w="120" w:type="dxa"/>
            </w:tcMar>
          </w:tcPr>
          <w:p w14:paraId="4C2A1A36">
            <w:pPr>
              <w:spacing w:before="0" w:after="0" w:line="276" w:lineRule="auto"/>
              <w:jc w:val="left"/>
            </w:pPr>
            <w:r>
              <w:rPr>
                <w:rFonts w:ascii="Times New Roman" w:hAnsi="Times New Roman"/>
                <w:sz w:val="21"/>
              </w:rPr>
              <w:t>Path: lot_id (int)</w:t>
            </w:r>
          </w:p>
        </w:tc>
        <w:tc>
          <w:tcPr>
            <w:tcW w:w="2438" w:type="dxa"/>
            <w:shd w:val="clear" w:color="auto" w:fill="F8FAFC"/>
            <w:tcMar>
              <w:top w:w="80" w:type="dxa"/>
              <w:left w:w="120" w:type="dxa"/>
              <w:bottom w:w="80" w:type="dxa"/>
              <w:right w:w="120" w:type="dxa"/>
            </w:tcMar>
          </w:tcPr>
          <w:p w14:paraId="3ECD0201">
            <w:pPr>
              <w:spacing w:before="0" w:after="0" w:line="276" w:lineRule="auto"/>
              <w:jc w:val="left"/>
            </w:pPr>
            <w:r>
              <w:rPr>
                <w:rFonts w:ascii="Times New Roman" w:hAnsi="Times New Roman"/>
                <w:sz w:val="21"/>
              </w:rPr>
              <w:t>200 OK: Array[{id, slot_number, pos_x, pos_y, status}]</w:t>
            </w:r>
          </w:p>
        </w:tc>
      </w:tr>
      <w:tr w14:paraId="6E4D1A2A">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6308C1BB">
            <w:pPr>
              <w:spacing w:before="0" w:after="0" w:line="276" w:lineRule="auto"/>
              <w:jc w:val="center"/>
            </w:pPr>
            <w:r>
              <w:rPr>
                <w:rFonts w:ascii="Times New Roman" w:hAnsi="Times New Roman"/>
                <w:sz w:val="21"/>
              </w:rPr>
              <w:t>POST /api/v1/slots/</w:t>
            </w:r>
          </w:p>
        </w:tc>
        <w:tc>
          <w:tcPr>
            <w:tcW w:w="1247" w:type="dxa"/>
            <w:shd w:val="clear" w:color="auto" w:fill="FFFFFF"/>
            <w:tcMar>
              <w:top w:w="80" w:type="dxa"/>
              <w:left w:w="120" w:type="dxa"/>
              <w:bottom w:w="80" w:type="dxa"/>
              <w:right w:w="120" w:type="dxa"/>
            </w:tcMar>
          </w:tcPr>
          <w:p w14:paraId="3E1BE502">
            <w:pPr>
              <w:spacing w:before="0" w:after="0" w:line="276" w:lineRule="auto"/>
              <w:jc w:val="left"/>
            </w:pPr>
            <w:r>
              <w:rPr>
                <w:rFonts w:ascii="Times New Roman" w:hAnsi="Times New Roman"/>
                <w:sz w:val="21"/>
              </w:rPr>
              <w:t>Admin</w:t>
            </w:r>
          </w:p>
        </w:tc>
        <w:tc>
          <w:tcPr>
            <w:tcW w:w="2835" w:type="dxa"/>
            <w:shd w:val="clear" w:color="auto" w:fill="FFFFFF"/>
            <w:tcMar>
              <w:top w:w="80" w:type="dxa"/>
              <w:left w:w="120" w:type="dxa"/>
              <w:bottom w:w="80" w:type="dxa"/>
              <w:right w:w="120" w:type="dxa"/>
            </w:tcMar>
          </w:tcPr>
          <w:p w14:paraId="0C2DB619">
            <w:pPr>
              <w:spacing w:before="0" w:after="0" w:line="276" w:lineRule="auto"/>
              <w:jc w:val="left"/>
            </w:pPr>
            <w:r>
              <w:rPr>
                <w:rFonts w:ascii="Times New Roman" w:hAnsi="Times New Roman"/>
                <w:sz w:val="21"/>
              </w:rPr>
              <w:t>JSON: {lot_id, slot_number, pos_x, pos_y, vehicle_type}</w:t>
            </w:r>
          </w:p>
        </w:tc>
        <w:tc>
          <w:tcPr>
            <w:tcW w:w="2438" w:type="dxa"/>
            <w:shd w:val="clear" w:color="auto" w:fill="FFFFFF"/>
            <w:tcMar>
              <w:top w:w="80" w:type="dxa"/>
              <w:left w:w="120" w:type="dxa"/>
              <w:bottom w:w="80" w:type="dxa"/>
              <w:right w:w="120" w:type="dxa"/>
            </w:tcMar>
          </w:tcPr>
          <w:p w14:paraId="26967A27">
            <w:pPr>
              <w:spacing w:before="0" w:after="0" w:line="276" w:lineRule="auto"/>
              <w:jc w:val="left"/>
            </w:pPr>
            <w:r>
              <w:rPr>
                <w:rFonts w:ascii="Times New Roman" w:hAnsi="Times New Roman"/>
                <w:sz w:val="21"/>
              </w:rPr>
              <w:t>201 Created: {id, slot_number, status: 'available'}</w:t>
            </w:r>
          </w:p>
        </w:tc>
      </w:tr>
      <w:tr w14:paraId="74B431A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6FB2A748">
            <w:pPr>
              <w:spacing w:before="0" w:after="0" w:line="276" w:lineRule="auto"/>
              <w:jc w:val="center"/>
            </w:pPr>
            <w:r>
              <w:rPr>
                <w:rFonts w:ascii="Times New Roman" w:hAnsi="Times New Roman"/>
                <w:sz w:val="21"/>
              </w:rPr>
              <w:t>PUT /api/v1/slots/{slot_id}</w:t>
            </w:r>
          </w:p>
        </w:tc>
        <w:tc>
          <w:tcPr>
            <w:tcW w:w="1247" w:type="dxa"/>
            <w:shd w:val="clear" w:color="auto" w:fill="F8FAFC"/>
            <w:tcMar>
              <w:top w:w="80" w:type="dxa"/>
              <w:left w:w="120" w:type="dxa"/>
              <w:bottom w:w="80" w:type="dxa"/>
              <w:right w:w="120" w:type="dxa"/>
            </w:tcMar>
          </w:tcPr>
          <w:p w14:paraId="133996F4">
            <w:pPr>
              <w:spacing w:before="0" w:after="0" w:line="276" w:lineRule="auto"/>
              <w:jc w:val="left"/>
            </w:pPr>
            <w:r>
              <w:rPr>
                <w:rFonts w:ascii="Times New Roman" w:hAnsi="Times New Roman"/>
                <w:sz w:val="21"/>
              </w:rPr>
              <w:t>Admin, Staff</w:t>
            </w:r>
          </w:p>
        </w:tc>
        <w:tc>
          <w:tcPr>
            <w:tcW w:w="2835" w:type="dxa"/>
            <w:shd w:val="clear" w:color="auto" w:fill="F8FAFC"/>
            <w:tcMar>
              <w:top w:w="80" w:type="dxa"/>
              <w:left w:w="120" w:type="dxa"/>
              <w:bottom w:w="80" w:type="dxa"/>
              <w:right w:w="120" w:type="dxa"/>
            </w:tcMar>
          </w:tcPr>
          <w:p w14:paraId="74B7697B">
            <w:pPr>
              <w:spacing w:before="0" w:after="0" w:line="276" w:lineRule="auto"/>
              <w:jc w:val="left"/>
            </w:pPr>
            <w:r>
              <w:rPr>
                <w:rFonts w:ascii="Times New Roman" w:hAnsi="Times New Roman"/>
                <w:sz w:val="21"/>
              </w:rPr>
              <w:t>Path: slot_id, JSON: {status, vehicle_type}</w:t>
            </w:r>
          </w:p>
        </w:tc>
        <w:tc>
          <w:tcPr>
            <w:tcW w:w="2438" w:type="dxa"/>
            <w:shd w:val="clear" w:color="auto" w:fill="F8FAFC"/>
            <w:tcMar>
              <w:top w:w="80" w:type="dxa"/>
              <w:left w:w="120" w:type="dxa"/>
              <w:bottom w:w="80" w:type="dxa"/>
              <w:right w:w="120" w:type="dxa"/>
            </w:tcMar>
          </w:tcPr>
          <w:p w14:paraId="4C43EEDA">
            <w:pPr>
              <w:spacing w:before="0" w:after="0" w:line="276" w:lineRule="auto"/>
              <w:jc w:val="left"/>
            </w:pPr>
            <w:r>
              <w:rPr>
                <w:rFonts w:ascii="Times New Roman" w:hAnsi="Times New Roman"/>
                <w:sz w:val="21"/>
              </w:rPr>
              <w:t>200 OK: {id, slot_number, new_status}</w:t>
            </w:r>
          </w:p>
        </w:tc>
      </w:tr>
      <w:tr w14:paraId="5E87899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09619119">
            <w:pPr>
              <w:spacing w:before="0" w:after="0" w:line="276" w:lineRule="auto"/>
              <w:jc w:val="center"/>
            </w:pPr>
            <w:r>
              <w:rPr>
                <w:rFonts w:ascii="Times New Roman" w:hAnsi="Times New Roman"/>
                <w:sz w:val="21"/>
              </w:rPr>
              <w:t>POST /api/v1/bookings/</w:t>
            </w:r>
          </w:p>
        </w:tc>
        <w:tc>
          <w:tcPr>
            <w:tcW w:w="1247" w:type="dxa"/>
            <w:shd w:val="clear" w:color="auto" w:fill="FFFFFF"/>
            <w:tcMar>
              <w:top w:w="80" w:type="dxa"/>
              <w:left w:w="120" w:type="dxa"/>
              <w:bottom w:w="80" w:type="dxa"/>
              <w:right w:w="120" w:type="dxa"/>
            </w:tcMar>
          </w:tcPr>
          <w:p w14:paraId="3AA7EDAD">
            <w:pPr>
              <w:spacing w:before="0" w:after="0" w:line="276" w:lineRule="auto"/>
              <w:jc w:val="left"/>
            </w:pPr>
            <w:r>
              <w:rPr>
                <w:rFonts w:ascii="Times New Roman" w:hAnsi="Times New Roman"/>
                <w:sz w:val="21"/>
              </w:rPr>
              <w:t>Customer</w:t>
            </w:r>
          </w:p>
        </w:tc>
        <w:tc>
          <w:tcPr>
            <w:tcW w:w="2835" w:type="dxa"/>
            <w:shd w:val="clear" w:color="auto" w:fill="FFFFFF"/>
            <w:tcMar>
              <w:top w:w="80" w:type="dxa"/>
              <w:left w:w="120" w:type="dxa"/>
              <w:bottom w:w="80" w:type="dxa"/>
              <w:right w:w="120" w:type="dxa"/>
            </w:tcMar>
          </w:tcPr>
          <w:p w14:paraId="1B3E027E">
            <w:pPr>
              <w:spacing w:before="0" w:after="0" w:line="276" w:lineRule="auto"/>
              <w:jc w:val="left"/>
            </w:pPr>
            <w:r>
              <w:rPr>
                <w:rFonts w:ascii="Times New Roman" w:hAnsi="Times New Roman"/>
                <w:sz w:val="21"/>
              </w:rPr>
              <w:t>JSON: {slot_id, license_plate, start_time}</w:t>
            </w:r>
          </w:p>
        </w:tc>
        <w:tc>
          <w:tcPr>
            <w:tcW w:w="2438" w:type="dxa"/>
            <w:shd w:val="clear" w:color="auto" w:fill="FFFFFF"/>
            <w:tcMar>
              <w:top w:w="80" w:type="dxa"/>
              <w:left w:w="120" w:type="dxa"/>
              <w:bottom w:w="80" w:type="dxa"/>
              <w:right w:w="120" w:type="dxa"/>
            </w:tcMar>
          </w:tcPr>
          <w:p w14:paraId="3DB70DD4">
            <w:pPr>
              <w:spacing w:before="0" w:after="0" w:line="276" w:lineRule="auto"/>
              <w:jc w:val="left"/>
            </w:pPr>
            <w:r>
              <w:rPr>
                <w:rFonts w:ascii="Times New Roman" w:hAnsi="Times New Roman"/>
                <w:sz w:val="21"/>
              </w:rPr>
              <w:t>201 Created: {id, booking_code, qr_token, status: 'confirmed'}</w:t>
            </w:r>
          </w:p>
        </w:tc>
      </w:tr>
      <w:tr w14:paraId="2ECCA0E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47D8DFE9">
            <w:pPr>
              <w:spacing w:before="0" w:after="0" w:line="276" w:lineRule="auto"/>
              <w:jc w:val="center"/>
            </w:pPr>
            <w:r>
              <w:rPr>
                <w:rFonts w:ascii="Times New Roman" w:hAnsi="Times New Roman"/>
                <w:sz w:val="21"/>
              </w:rPr>
              <w:t>GET /api/v1/bookings/my</w:t>
            </w:r>
          </w:p>
        </w:tc>
        <w:tc>
          <w:tcPr>
            <w:tcW w:w="1247" w:type="dxa"/>
            <w:shd w:val="clear" w:color="auto" w:fill="F8FAFC"/>
            <w:tcMar>
              <w:top w:w="80" w:type="dxa"/>
              <w:left w:w="120" w:type="dxa"/>
              <w:bottom w:w="80" w:type="dxa"/>
              <w:right w:w="120" w:type="dxa"/>
            </w:tcMar>
          </w:tcPr>
          <w:p w14:paraId="471995C2">
            <w:pPr>
              <w:spacing w:before="0" w:after="0" w:line="276" w:lineRule="auto"/>
              <w:jc w:val="left"/>
            </w:pPr>
            <w:r>
              <w:rPr>
                <w:rFonts w:ascii="Times New Roman" w:hAnsi="Times New Roman"/>
                <w:sz w:val="21"/>
              </w:rPr>
              <w:t>Customer</w:t>
            </w:r>
          </w:p>
        </w:tc>
        <w:tc>
          <w:tcPr>
            <w:tcW w:w="2835" w:type="dxa"/>
            <w:shd w:val="clear" w:color="auto" w:fill="F8FAFC"/>
            <w:tcMar>
              <w:top w:w="80" w:type="dxa"/>
              <w:left w:w="120" w:type="dxa"/>
              <w:bottom w:w="80" w:type="dxa"/>
              <w:right w:w="120" w:type="dxa"/>
            </w:tcMar>
          </w:tcPr>
          <w:p w14:paraId="08999642">
            <w:pPr>
              <w:spacing w:before="0" w:after="0" w:line="276" w:lineRule="auto"/>
              <w:jc w:val="left"/>
            </w:pPr>
            <w:r>
              <w:rPr>
                <w:rFonts w:ascii="Times New Roman" w:hAnsi="Times New Roman"/>
                <w:sz w:val="21"/>
              </w:rPr>
              <w:t>Header Auth</w:t>
            </w:r>
          </w:p>
        </w:tc>
        <w:tc>
          <w:tcPr>
            <w:tcW w:w="2438" w:type="dxa"/>
            <w:shd w:val="clear" w:color="auto" w:fill="F8FAFC"/>
            <w:tcMar>
              <w:top w:w="80" w:type="dxa"/>
              <w:left w:w="120" w:type="dxa"/>
              <w:bottom w:w="80" w:type="dxa"/>
              <w:right w:w="120" w:type="dxa"/>
            </w:tcMar>
          </w:tcPr>
          <w:p w14:paraId="09836E07">
            <w:pPr>
              <w:spacing w:before="0" w:after="0" w:line="276" w:lineRule="auto"/>
              <w:jc w:val="left"/>
            </w:pPr>
            <w:r>
              <w:rPr>
                <w:rFonts w:ascii="Times New Roman" w:hAnsi="Times New Roman"/>
                <w:sz w:val="21"/>
              </w:rPr>
              <w:t>200 OK: Array[{id, booking_code, slot_number, status, amount}]</w:t>
            </w:r>
          </w:p>
        </w:tc>
      </w:tr>
      <w:tr w14:paraId="5BC6997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21ECF7F0">
            <w:pPr>
              <w:spacing w:before="0" w:after="0" w:line="276" w:lineRule="auto"/>
              <w:jc w:val="center"/>
            </w:pPr>
            <w:r>
              <w:rPr>
                <w:rFonts w:ascii="Times New Roman" w:hAnsi="Times New Roman"/>
                <w:sz w:val="21"/>
              </w:rPr>
              <w:t>GET /api/v1/bookings/{id}</w:t>
            </w:r>
          </w:p>
        </w:tc>
        <w:tc>
          <w:tcPr>
            <w:tcW w:w="1247" w:type="dxa"/>
            <w:shd w:val="clear" w:color="auto" w:fill="FFFFFF"/>
            <w:tcMar>
              <w:top w:w="80" w:type="dxa"/>
              <w:left w:w="120" w:type="dxa"/>
              <w:bottom w:w="80" w:type="dxa"/>
              <w:right w:w="120" w:type="dxa"/>
            </w:tcMar>
          </w:tcPr>
          <w:p w14:paraId="0AF75F70">
            <w:pPr>
              <w:spacing w:before="0" w:after="0" w:line="276" w:lineRule="auto"/>
              <w:jc w:val="left"/>
            </w:pPr>
            <w:r>
              <w:rPr>
                <w:rFonts w:ascii="Times New Roman" w:hAnsi="Times New Roman"/>
                <w:sz w:val="21"/>
              </w:rPr>
              <w:t>Customer, Staff</w:t>
            </w:r>
          </w:p>
        </w:tc>
        <w:tc>
          <w:tcPr>
            <w:tcW w:w="2835" w:type="dxa"/>
            <w:shd w:val="clear" w:color="auto" w:fill="FFFFFF"/>
            <w:tcMar>
              <w:top w:w="80" w:type="dxa"/>
              <w:left w:w="120" w:type="dxa"/>
              <w:bottom w:w="80" w:type="dxa"/>
              <w:right w:w="120" w:type="dxa"/>
            </w:tcMar>
          </w:tcPr>
          <w:p w14:paraId="7CC65CE8">
            <w:pPr>
              <w:spacing w:before="0" w:after="0" w:line="276" w:lineRule="auto"/>
              <w:jc w:val="left"/>
            </w:pPr>
            <w:r>
              <w:rPr>
                <w:rFonts w:ascii="Times New Roman" w:hAnsi="Times New Roman"/>
                <w:sz w:val="21"/>
              </w:rPr>
              <w:t>Path: booking_id (int)</w:t>
            </w:r>
          </w:p>
        </w:tc>
        <w:tc>
          <w:tcPr>
            <w:tcW w:w="2438" w:type="dxa"/>
            <w:shd w:val="clear" w:color="auto" w:fill="FFFFFF"/>
            <w:tcMar>
              <w:top w:w="80" w:type="dxa"/>
              <w:left w:w="120" w:type="dxa"/>
              <w:bottom w:w="80" w:type="dxa"/>
              <w:right w:w="120" w:type="dxa"/>
            </w:tcMar>
          </w:tcPr>
          <w:p w14:paraId="5370C850">
            <w:pPr>
              <w:spacing w:before="0" w:after="0" w:line="276" w:lineRule="auto"/>
              <w:jc w:val="left"/>
            </w:pPr>
            <w:r>
              <w:rPr>
                <w:rFonts w:ascii="Times New Roman" w:hAnsi="Times New Roman"/>
                <w:sz w:val="21"/>
              </w:rPr>
              <w:t>200 OK: {id, booking_code, qr_code_url, times, lot_name}</w:t>
            </w:r>
          </w:p>
        </w:tc>
      </w:tr>
      <w:tr w14:paraId="627C19C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5214FB89">
            <w:pPr>
              <w:spacing w:before="0" w:after="0" w:line="276" w:lineRule="auto"/>
              <w:jc w:val="center"/>
            </w:pPr>
            <w:r>
              <w:rPr>
                <w:rFonts w:ascii="Times New Roman" w:hAnsi="Times New Roman"/>
                <w:sz w:val="21"/>
              </w:rPr>
              <w:t>POST /api/v1/bookings/{id}/cancel</w:t>
            </w:r>
          </w:p>
        </w:tc>
        <w:tc>
          <w:tcPr>
            <w:tcW w:w="1247" w:type="dxa"/>
            <w:shd w:val="clear" w:color="auto" w:fill="F8FAFC"/>
            <w:tcMar>
              <w:top w:w="80" w:type="dxa"/>
              <w:left w:w="120" w:type="dxa"/>
              <w:bottom w:w="80" w:type="dxa"/>
              <w:right w:w="120" w:type="dxa"/>
            </w:tcMar>
          </w:tcPr>
          <w:p w14:paraId="12D4CF74">
            <w:pPr>
              <w:spacing w:before="0" w:after="0" w:line="276" w:lineRule="auto"/>
              <w:jc w:val="left"/>
            </w:pPr>
            <w:r>
              <w:rPr>
                <w:rFonts w:ascii="Times New Roman" w:hAnsi="Times New Roman"/>
                <w:sz w:val="21"/>
              </w:rPr>
              <w:t>Customer</w:t>
            </w:r>
          </w:p>
        </w:tc>
        <w:tc>
          <w:tcPr>
            <w:tcW w:w="2835" w:type="dxa"/>
            <w:shd w:val="clear" w:color="auto" w:fill="F8FAFC"/>
            <w:tcMar>
              <w:top w:w="80" w:type="dxa"/>
              <w:left w:w="120" w:type="dxa"/>
              <w:bottom w:w="80" w:type="dxa"/>
              <w:right w:w="120" w:type="dxa"/>
            </w:tcMar>
          </w:tcPr>
          <w:p w14:paraId="48C9DD2E">
            <w:pPr>
              <w:spacing w:before="0" w:after="0" w:line="276" w:lineRule="auto"/>
              <w:jc w:val="left"/>
            </w:pPr>
            <w:r>
              <w:rPr>
                <w:rFonts w:ascii="Times New Roman" w:hAnsi="Times New Roman"/>
                <w:sz w:val="21"/>
              </w:rPr>
              <w:t>Path: booking_id (int)</w:t>
            </w:r>
          </w:p>
        </w:tc>
        <w:tc>
          <w:tcPr>
            <w:tcW w:w="2438" w:type="dxa"/>
            <w:shd w:val="clear" w:color="auto" w:fill="F8FAFC"/>
            <w:tcMar>
              <w:top w:w="80" w:type="dxa"/>
              <w:left w:w="120" w:type="dxa"/>
              <w:bottom w:w="80" w:type="dxa"/>
              <w:right w:w="120" w:type="dxa"/>
            </w:tcMar>
          </w:tcPr>
          <w:p w14:paraId="5A192D17">
            <w:pPr>
              <w:spacing w:before="0" w:after="0" w:line="276" w:lineRule="auto"/>
              <w:jc w:val="left"/>
            </w:pPr>
            <w:r>
              <w:rPr>
                <w:rFonts w:ascii="Times New Roman" w:hAnsi="Times New Roman"/>
                <w:sz w:val="21"/>
              </w:rPr>
              <w:t>200 OK: {message: 'Đã hủy đơn đặt giữ chỗ'}</w:t>
            </w:r>
          </w:p>
        </w:tc>
      </w:tr>
      <w:tr w14:paraId="0F37A756">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2E19817">
            <w:pPr>
              <w:spacing w:before="0" w:after="0" w:line="276" w:lineRule="auto"/>
              <w:jc w:val="center"/>
            </w:pPr>
            <w:r>
              <w:rPr>
                <w:rFonts w:ascii="Times New Roman" w:hAnsi="Times New Roman"/>
                <w:sz w:val="21"/>
              </w:rPr>
              <w:t>POST /api/v1/staff/check-in</w:t>
            </w:r>
          </w:p>
        </w:tc>
        <w:tc>
          <w:tcPr>
            <w:tcW w:w="1247" w:type="dxa"/>
            <w:shd w:val="clear" w:color="auto" w:fill="FFFFFF"/>
            <w:tcMar>
              <w:top w:w="80" w:type="dxa"/>
              <w:left w:w="120" w:type="dxa"/>
              <w:bottom w:w="80" w:type="dxa"/>
              <w:right w:w="120" w:type="dxa"/>
            </w:tcMar>
          </w:tcPr>
          <w:p w14:paraId="0F3C4F44">
            <w:pPr>
              <w:spacing w:before="0" w:after="0" w:line="276" w:lineRule="auto"/>
              <w:jc w:val="left"/>
            </w:pPr>
            <w:r>
              <w:rPr>
                <w:rFonts w:ascii="Times New Roman" w:hAnsi="Times New Roman"/>
                <w:sz w:val="21"/>
              </w:rPr>
              <w:t>Staff</w:t>
            </w:r>
          </w:p>
        </w:tc>
        <w:tc>
          <w:tcPr>
            <w:tcW w:w="2835" w:type="dxa"/>
            <w:shd w:val="clear" w:color="auto" w:fill="FFFFFF"/>
            <w:tcMar>
              <w:top w:w="80" w:type="dxa"/>
              <w:left w:w="120" w:type="dxa"/>
              <w:bottom w:w="80" w:type="dxa"/>
              <w:right w:w="120" w:type="dxa"/>
            </w:tcMar>
          </w:tcPr>
          <w:p w14:paraId="645540C0">
            <w:pPr>
              <w:spacing w:before="0" w:after="0" w:line="276" w:lineRule="auto"/>
              <w:jc w:val="left"/>
            </w:pPr>
            <w:r>
              <w:rPr>
                <w:rFonts w:ascii="Times New Roman" w:hAnsi="Times New Roman"/>
                <w:sz w:val="21"/>
              </w:rPr>
              <w:t>JSON: {booking_code, license_plate}</w:t>
            </w:r>
          </w:p>
        </w:tc>
        <w:tc>
          <w:tcPr>
            <w:tcW w:w="2438" w:type="dxa"/>
            <w:shd w:val="clear" w:color="auto" w:fill="FFFFFF"/>
            <w:tcMar>
              <w:top w:w="80" w:type="dxa"/>
              <w:left w:w="120" w:type="dxa"/>
              <w:bottom w:w="80" w:type="dxa"/>
              <w:right w:w="120" w:type="dxa"/>
            </w:tcMar>
          </w:tcPr>
          <w:p w14:paraId="518D7CC9">
            <w:pPr>
              <w:spacing w:before="0" w:after="0" w:line="276" w:lineRule="auto"/>
              <w:jc w:val="left"/>
            </w:pPr>
            <w:r>
              <w:rPr>
                <w:rFonts w:ascii="Times New Roman" w:hAnsi="Times New Roman"/>
                <w:sz w:val="21"/>
              </w:rPr>
              <w:t>200 OK: {status: 'success', barrier_action: 'OPEN_GATE'}</w:t>
            </w:r>
          </w:p>
        </w:tc>
      </w:tr>
      <w:tr w14:paraId="29C5C017">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62CE9780">
            <w:pPr>
              <w:spacing w:before="0" w:after="0" w:line="276" w:lineRule="auto"/>
              <w:jc w:val="center"/>
            </w:pPr>
            <w:r>
              <w:rPr>
                <w:rFonts w:ascii="Times New Roman" w:hAnsi="Times New Roman"/>
                <w:sz w:val="21"/>
              </w:rPr>
              <w:t>POST /api/v1/staff/check-out</w:t>
            </w:r>
          </w:p>
        </w:tc>
        <w:tc>
          <w:tcPr>
            <w:tcW w:w="1247" w:type="dxa"/>
            <w:shd w:val="clear" w:color="auto" w:fill="F8FAFC"/>
            <w:tcMar>
              <w:top w:w="80" w:type="dxa"/>
              <w:left w:w="120" w:type="dxa"/>
              <w:bottom w:w="80" w:type="dxa"/>
              <w:right w:w="120" w:type="dxa"/>
            </w:tcMar>
          </w:tcPr>
          <w:p w14:paraId="128BB570">
            <w:pPr>
              <w:spacing w:before="0" w:after="0" w:line="276" w:lineRule="auto"/>
              <w:jc w:val="left"/>
            </w:pPr>
            <w:r>
              <w:rPr>
                <w:rFonts w:ascii="Times New Roman" w:hAnsi="Times New Roman"/>
                <w:sz w:val="21"/>
              </w:rPr>
              <w:t>Staff</w:t>
            </w:r>
          </w:p>
        </w:tc>
        <w:tc>
          <w:tcPr>
            <w:tcW w:w="2835" w:type="dxa"/>
            <w:shd w:val="clear" w:color="auto" w:fill="F8FAFC"/>
            <w:tcMar>
              <w:top w:w="80" w:type="dxa"/>
              <w:left w:w="120" w:type="dxa"/>
              <w:bottom w:w="80" w:type="dxa"/>
              <w:right w:w="120" w:type="dxa"/>
            </w:tcMar>
          </w:tcPr>
          <w:p w14:paraId="64095D96">
            <w:pPr>
              <w:spacing w:before="0" w:after="0" w:line="276" w:lineRule="auto"/>
              <w:jc w:val="left"/>
            </w:pPr>
            <w:r>
              <w:rPr>
                <w:rFonts w:ascii="Times New Roman" w:hAnsi="Times New Roman"/>
                <w:sz w:val="21"/>
              </w:rPr>
              <w:t>JSON: {booking_code}</w:t>
            </w:r>
          </w:p>
        </w:tc>
        <w:tc>
          <w:tcPr>
            <w:tcW w:w="2438" w:type="dxa"/>
            <w:shd w:val="clear" w:color="auto" w:fill="F8FAFC"/>
            <w:tcMar>
              <w:top w:w="80" w:type="dxa"/>
              <w:left w:w="120" w:type="dxa"/>
              <w:bottom w:w="80" w:type="dxa"/>
              <w:right w:w="120" w:type="dxa"/>
            </w:tcMar>
          </w:tcPr>
          <w:p w14:paraId="4845D6A1">
            <w:pPr>
              <w:spacing w:before="0" w:after="0" w:line="276" w:lineRule="auto"/>
              <w:jc w:val="left"/>
            </w:pPr>
            <w:r>
              <w:rPr>
                <w:rFonts w:ascii="Times New Roman" w:hAnsi="Times New Roman"/>
                <w:sz w:val="21"/>
              </w:rPr>
              <w:t>200 OK: {total_hours, fee_amount, barrier_action: 'OPEN_GATE'}</w:t>
            </w:r>
          </w:p>
        </w:tc>
      </w:tr>
      <w:tr w14:paraId="7A6C5FD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89B9D77">
            <w:pPr>
              <w:spacing w:before="0" w:after="0" w:line="276" w:lineRule="auto"/>
              <w:jc w:val="center"/>
            </w:pPr>
            <w:r>
              <w:rPr>
                <w:rFonts w:ascii="Times New Roman" w:hAnsi="Times New Roman"/>
                <w:sz w:val="21"/>
              </w:rPr>
              <w:t>POST /api/v1/staff/walk-in</w:t>
            </w:r>
          </w:p>
        </w:tc>
        <w:tc>
          <w:tcPr>
            <w:tcW w:w="1247" w:type="dxa"/>
            <w:shd w:val="clear" w:color="auto" w:fill="FFFFFF"/>
            <w:tcMar>
              <w:top w:w="80" w:type="dxa"/>
              <w:left w:w="120" w:type="dxa"/>
              <w:bottom w:w="80" w:type="dxa"/>
              <w:right w:w="120" w:type="dxa"/>
            </w:tcMar>
          </w:tcPr>
          <w:p w14:paraId="0F694BA9">
            <w:pPr>
              <w:spacing w:before="0" w:after="0" w:line="276" w:lineRule="auto"/>
              <w:jc w:val="left"/>
            </w:pPr>
            <w:r>
              <w:rPr>
                <w:rFonts w:ascii="Times New Roman" w:hAnsi="Times New Roman"/>
                <w:sz w:val="21"/>
              </w:rPr>
              <w:t>Staff</w:t>
            </w:r>
          </w:p>
        </w:tc>
        <w:tc>
          <w:tcPr>
            <w:tcW w:w="2835" w:type="dxa"/>
            <w:shd w:val="clear" w:color="auto" w:fill="FFFFFF"/>
            <w:tcMar>
              <w:top w:w="80" w:type="dxa"/>
              <w:left w:w="120" w:type="dxa"/>
              <w:bottom w:w="80" w:type="dxa"/>
              <w:right w:w="120" w:type="dxa"/>
            </w:tcMar>
          </w:tcPr>
          <w:p w14:paraId="62CE48AD">
            <w:pPr>
              <w:spacing w:before="0" w:after="0" w:line="276" w:lineRule="auto"/>
              <w:jc w:val="left"/>
            </w:pPr>
            <w:r>
              <w:rPr>
                <w:rFonts w:ascii="Times New Roman" w:hAnsi="Times New Roman"/>
                <w:sz w:val="21"/>
              </w:rPr>
              <w:t>JSON: {lot_id, license_plate, vehicle_type}</w:t>
            </w:r>
          </w:p>
        </w:tc>
        <w:tc>
          <w:tcPr>
            <w:tcW w:w="2438" w:type="dxa"/>
            <w:shd w:val="clear" w:color="auto" w:fill="FFFFFF"/>
            <w:tcMar>
              <w:top w:w="80" w:type="dxa"/>
              <w:left w:w="120" w:type="dxa"/>
              <w:bottom w:w="80" w:type="dxa"/>
              <w:right w:w="120" w:type="dxa"/>
            </w:tcMar>
          </w:tcPr>
          <w:p w14:paraId="0F368B1A">
            <w:pPr>
              <w:spacing w:before="0" w:after="0" w:line="276" w:lineRule="auto"/>
              <w:jc w:val="left"/>
            </w:pPr>
            <w:r>
              <w:rPr>
                <w:rFonts w:ascii="Times New Roman" w:hAnsi="Times New Roman"/>
                <w:sz w:val="21"/>
              </w:rPr>
              <w:t>201 Created: {booking_code, assigned_slot_number}</w:t>
            </w:r>
          </w:p>
        </w:tc>
      </w:tr>
      <w:tr w14:paraId="4BC2149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79A495F5">
            <w:pPr>
              <w:spacing w:before="0" w:after="0" w:line="276" w:lineRule="auto"/>
              <w:jc w:val="center"/>
            </w:pPr>
            <w:r>
              <w:rPr>
                <w:rFonts w:ascii="Times New Roman" w:hAnsi="Times New Roman"/>
                <w:sz w:val="21"/>
              </w:rPr>
              <w:t>GET /api/v1/staff/live-status</w:t>
            </w:r>
          </w:p>
        </w:tc>
        <w:tc>
          <w:tcPr>
            <w:tcW w:w="1247" w:type="dxa"/>
            <w:shd w:val="clear" w:color="auto" w:fill="F8FAFC"/>
            <w:tcMar>
              <w:top w:w="80" w:type="dxa"/>
              <w:left w:w="120" w:type="dxa"/>
              <w:bottom w:w="80" w:type="dxa"/>
              <w:right w:w="120" w:type="dxa"/>
            </w:tcMar>
          </w:tcPr>
          <w:p w14:paraId="04C08B17">
            <w:pPr>
              <w:spacing w:before="0" w:after="0" w:line="276" w:lineRule="auto"/>
              <w:jc w:val="left"/>
            </w:pPr>
            <w:r>
              <w:rPr>
                <w:rFonts w:ascii="Times New Roman" w:hAnsi="Times New Roman"/>
                <w:sz w:val="21"/>
              </w:rPr>
              <w:t>Staff</w:t>
            </w:r>
          </w:p>
        </w:tc>
        <w:tc>
          <w:tcPr>
            <w:tcW w:w="2835" w:type="dxa"/>
            <w:shd w:val="clear" w:color="auto" w:fill="F8FAFC"/>
            <w:tcMar>
              <w:top w:w="80" w:type="dxa"/>
              <w:left w:w="120" w:type="dxa"/>
              <w:bottom w:w="80" w:type="dxa"/>
              <w:right w:w="120" w:type="dxa"/>
            </w:tcMar>
          </w:tcPr>
          <w:p w14:paraId="59E11CC6">
            <w:pPr>
              <w:spacing w:before="0" w:after="0" w:line="276" w:lineRule="auto"/>
              <w:jc w:val="left"/>
            </w:pPr>
            <w:r>
              <w:rPr>
                <w:rFonts w:ascii="Times New Roman" w:hAnsi="Times New Roman"/>
                <w:sz w:val="21"/>
              </w:rPr>
              <w:t>Query: ?lot_id=1</w:t>
            </w:r>
          </w:p>
        </w:tc>
        <w:tc>
          <w:tcPr>
            <w:tcW w:w="2438" w:type="dxa"/>
            <w:shd w:val="clear" w:color="auto" w:fill="F8FAFC"/>
            <w:tcMar>
              <w:top w:w="80" w:type="dxa"/>
              <w:left w:w="120" w:type="dxa"/>
              <w:bottom w:w="80" w:type="dxa"/>
              <w:right w:w="120" w:type="dxa"/>
            </w:tcMar>
          </w:tcPr>
          <w:p w14:paraId="6C95814B">
            <w:pPr>
              <w:spacing w:before="0" w:after="0" w:line="276" w:lineRule="auto"/>
              <w:jc w:val="left"/>
            </w:pPr>
            <w:r>
              <w:rPr>
                <w:rFonts w:ascii="Times New Roman" w:hAnsi="Times New Roman"/>
                <w:sz w:val="21"/>
              </w:rPr>
              <w:t>200 OK: {occupied_count, free_count, revenue_today}</w:t>
            </w:r>
          </w:p>
        </w:tc>
      </w:tr>
      <w:tr w14:paraId="3BB59F59">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0E83BEC">
            <w:pPr>
              <w:spacing w:before="0" w:after="0" w:line="276" w:lineRule="auto"/>
              <w:jc w:val="center"/>
            </w:pPr>
            <w:r>
              <w:rPr>
                <w:rFonts w:ascii="Times New Roman" w:hAnsi="Times New Roman"/>
                <w:sz w:val="21"/>
              </w:rPr>
              <w:t>POST /api/v1/navigation/find-path</w:t>
            </w:r>
          </w:p>
        </w:tc>
        <w:tc>
          <w:tcPr>
            <w:tcW w:w="1247" w:type="dxa"/>
            <w:shd w:val="clear" w:color="auto" w:fill="FFFFFF"/>
            <w:tcMar>
              <w:top w:w="80" w:type="dxa"/>
              <w:left w:w="120" w:type="dxa"/>
              <w:bottom w:w="80" w:type="dxa"/>
              <w:right w:w="120" w:type="dxa"/>
            </w:tcMar>
          </w:tcPr>
          <w:p w14:paraId="7F2B8395">
            <w:pPr>
              <w:spacing w:before="0" w:after="0" w:line="276" w:lineRule="auto"/>
              <w:jc w:val="left"/>
            </w:pPr>
            <w:r>
              <w:rPr>
                <w:rFonts w:ascii="Times New Roman" w:hAnsi="Times New Roman"/>
                <w:sz w:val="21"/>
              </w:rPr>
              <w:t>Customer</w:t>
            </w:r>
          </w:p>
        </w:tc>
        <w:tc>
          <w:tcPr>
            <w:tcW w:w="2835" w:type="dxa"/>
            <w:shd w:val="clear" w:color="auto" w:fill="FFFFFF"/>
            <w:tcMar>
              <w:top w:w="80" w:type="dxa"/>
              <w:left w:w="120" w:type="dxa"/>
              <w:bottom w:w="80" w:type="dxa"/>
              <w:right w:w="120" w:type="dxa"/>
            </w:tcMar>
          </w:tcPr>
          <w:p w14:paraId="2FB3C78C">
            <w:pPr>
              <w:spacing w:before="0" w:after="0" w:line="276" w:lineRule="auto"/>
              <w:jc w:val="left"/>
            </w:pPr>
            <w:r>
              <w:rPr>
                <w:rFonts w:ascii="Times New Roman" w:hAnsi="Times New Roman"/>
                <w:sz w:val="21"/>
              </w:rPr>
              <w:t>JSON: {lot_id, start_xy, target_slot_id}</w:t>
            </w:r>
          </w:p>
        </w:tc>
        <w:tc>
          <w:tcPr>
            <w:tcW w:w="2438" w:type="dxa"/>
            <w:shd w:val="clear" w:color="auto" w:fill="FFFFFF"/>
            <w:tcMar>
              <w:top w:w="80" w:type="dxa"/>
              <w:left w:w="120" w:type="dxa"/>
              <w:bottom w:w="80" w:type="dxa"/>
              <w:right w:w="120" w:type="dxa"/>
            </w:tcMar>
          </w:tcPr>
          <w:p w14:paraId="03F6F0F6">
            <w:pPr>
              <w:spacing w:before="0" w:after="0" w:line="276" w:lineRule="auto"/>
              <w:jc w:val="left"/>
            </w:pPr>
            <w:r>
              <w:rPr>
                <w:rFonts w:ascii="Times New Roman" w:hAnsi="Times New Roman"/>
                <w:sz w:val="21"/>
              </w:rPr>
              <w:t>200 OK: {path: [[0,0], [1,0], ...], total_steps: 12}</w:t>
            </w:r>
          </w:p>
        </w:tc>
      </w:tr>
      <w:tr w14:paraId="10F9516E">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6BF968E3">
            <w:pPr>
              <w:spacing w:before="0" w:after="0" w:line="276" w:lineRule="auto"/>
              <w:jc w:val="center"/>
            </w:pPr>
            <w:r>
              <w:rPr>
                <w:rFonts w:ascii="Times New Roman" w:hAnsi="Times New Roman"/>
                <w:sz w:val="21"/>
              </w:rPr>
              <w:t>GET /api/v1/passes/my</w:t>
            </w:r>
          </w:p>
        </w:tc>
        <w:tc>
          <w:tcPr>
            <w:tcW w:w="1247" w:type="dxa"/>
            <w:shd w:val="clear" w:color="auto" w:fill="F8FAFC"/>
            <w:tcMar>
              <w:top w:w="80" w:type="dxa"/>
              <w:left w:w="120" w:type="dxa"/>
              <w:bottom w:w="80" w:type="dxa"/>
              <w:right w:w="120" w:type="dxa"/>
            </w:tcMar>
          </w:tcPr>
          <w:p w14:paraId="0E4BE1B5">
            <w:pPr>
              <w:spacing w:before="0" w:after="0" w:line="276" w:lineRule="auto"/>
              <w:jc w:val="left"/>
            </w:pPr>
            <w:r>
              <w:rPr>
                <w:rFonts w:ascii="Times New Roman" w:hAnsi="Times New Roman"/>
                <w:sz w:val="21"/>
              </w:rPr>
              <w:t>Customer</w:t>
            </w:r>
          </w:p>
        </w:tc>
        <w:tc>
          <w:tcPr>
            <w:tcW w:w="2835" w:type="dxa"/>
            <w:shd w:val="clear" w:color="auto" w:fill="F8FAFC"/>
            <w:tcMar>
              <w:top w:w="80" w:type="dxa"/>
              <w:left w:w="120" w:type="dxa"/>
              <w:bottom w:w="80" w:type="dxa"/>
              <w:right w:w="120" w:type="dxa"/>
            </w:tcMar>
          </w:tcPr>
          <w:p w14:paraId="652ACD97">
            <w:pPr>
              <w:spacing w:before="0" w:after="0" w:line="276" w:lineRule="auto"/>
              <w:jc w:val="left"/>
            </w:pPr>
            <w:r>
              <w:rPr>
                <w:rFonts w:ascii="Times New Roman" w:hAnsi="Times New Roman"/>
                <w:sz w:val="21"/>
              </w:rPr>
              <w:t>Header Auth</w:t>
            </w:r>
          </w:p>
        </w:tc>
        <w:tc>
          <w:tcPr>
            <w:tcW w:w="2438" w:type="dxa"/>
            <w:shd w:val="clear" w:color="auto" w:fill="F8FAFC"/>
            <w:tcMar>
              <w:top w:w="80" w:type="dxa"/>
              <w:left w:w="120" w:type="dxa"/>
              <w:bottom w:w="80" w:type="dxa"/>
              <w:right w:w="120" w:type="dxa"/>
            </w:tcMar>
          </w:tcPr>
          <w:p w14:paraId="0DC6CF05">
            <w:pPr>
              <w:spacing w:before="0" w:after="0" w:line="276" w:lineRule="auto"/>
              <w:jc w:val="left"/>
            </w:pPr>
            <w:r>
              <w:rPr>
                <w:rFonts w:ascii="Times New Roman" w:hAnsi="Times New Roman"/>
                <w:sz w:val="21"/>
              </w:rPr>
              <w:t>200 OK: Array[{id, pass_code, lot_name, expiry_date, is_active}]</w:t>
            </w:r>
          </w:p>
        </w:tc>
      </w:tr>
      <w:tr w14:paraId="61E8FEB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B61F7FF">
            <w:pPr>
              <w:spacing w:before="0" w:after="0" w:line="276" w:lineRule="auto"/>
              <w:jc w:val="center"/>
            </w:pPr>
            <w:r>
              <w:rPr>
                <w:rFonts w:ascii="Times New Roman" w:hAnsi="Times New Roman"/>
                <w:sz w:val="21"/>
              </w:rPr>
              <w:t>POST /api/v1/passes/subscribe</w:t>
            </w:r>
          </w:p>
        </w:tc>
        <w:tc>
          <w:tcPr>
            <w:tcW w:w="1247" w:type="dxa"/>
            <w:shd w:val="clear" w:color="auto" w:fill="FFFFFF"/>
            <w:tcMar>
              <w:top w:w="80" w:type="dxa"/>
              <w:left w:w="120" w:type="dxa"/>
              <w:bottom w:w="80" w:type="dxa"/>
              <w:right w:w="120" w:type="dxa"/>
            </w:tcMar>
          </w:tcPr>
          <w:p w14:paraId="2A2FDCF3">
            <w:pPr>
              <w:spacing w:before="0" w:after="0" w:line="276" w:lineRule="auto"/>
              <w:jc w:val="left"/>
            </w:pPr>
            <w:r>
              <w:rPr>
                <w:rFonts w:ascii="Times New Roman" w:hAnsi="Times New Roman"/>
                <w:sz w:val="21"/>
              </w:rPr>
              <w:t>Customer</w:t>
            </w:r>
          </w:p>
        </w:tc>
        <w:tc>
          <w:tcPr>
            <w:tcW w:w="2835" w:type="dxa"/>
            <w:shd w:val="clear" w:color="auto" w:fill="FFFFFF"/>
            <w:tcMar>
              <w:top w:w="80" w:type="dxa"/>
              <w:left w:w="120" w:type="dxa"/>
              <w:bottom w:w="80" w:type="dxa"/>
              <w:right w:w="120" w:type="dxa"/>
            </w:tcMar>
          </w:tcPr>
          <w:p w14:paraId="644F32C2">
            <w:pPr>
              <w:spacing w:before="0" w:after="0" w:line="276" w:lineRule="auto"/>
              <w:jc w:val="left"/>
            </w:pPr>
            <w:r>
              <w:rPr>
                <w:rFonts w:ascii="Times New Roman" w:hAnsi="Times New Roman"/>
                <w:sz w:val="21"/>
              </w:rPr>
              <w:t>JSON: {lot_id, license_plate, duration_months}</w:t>
            </w:r>
          </w:p>
        </w:tc>
        <w:tc>
          <w:tcPr>
            <w:tcW w:w="2438" w:type="dxa"/>
            <w:shd w:val="clear" w:color="auto" w:fill="FFFFFF"/>
            <w:tcMar>
              <w:top w:w="80" w:type="dxa"/>
              <w:left w:w="120" w:type="dxa"/>
              <w:bottom w:w="80" w:type="dxa"/>
              <w:right w:w="120" w:type="dxa"/>
            </w:tcMar>
          </w:tcPr>
          <w:p w14:paraId="1A341692">
            <w:pPr>
              <w:spacing w:before="0" w:after="0" w:line="276" w:lineRule="auto"/>
              <w:jc w:val="left"/>
            </w:pPr>
            <w:r>
              <w:rPr>
                <w:rFonts w:ascii="Times New Roman" w:hAnsi="Times New Roman"/>
                <w:sz w:val="21"/>
              </w:rPr>
              <w:t>201 Created: {id, pass_code, start_date, end_date}</w:t>
            </w:r>
          </w:p>
        </w:tc>
      </w:tr>
      <w:tr w14:paraId="305B5515">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16ECF901">
            <w:pPr>
              <w:spacing w:before="0" w:after="0" w:line="276" w:lineRule="auto"/>
              <w:jc w:val="center"/>
            </w:pPr>
            <w:r>
              <w:rPr>
                <w:rFonts w:ascii="Times New Roman" w:hAnsi="Times New Roman"/>
                <w:sz w:val="21"/>
              </w:rPr>
              <w:t>GET /api/v1/ai/forecast</w:t>
            </w:r>
          </w:p>
        </w:tc>
        <w:tc>
          <w:tcPr>
            <w:tcW w:w="1247" w:type="dxa"/>
            <w:shd w:val="clear" w:color="auto" w:fill="F8FAFC"/>
            <w:tcMar>
              <w:top w:w="80" w:type="dxa"/>
              <w:left w:w="120" w:type="dxa"/>
              <w:bottom w:w="80" w:type="dxa"/>
              <w:right w:w="120" w:type="dxa"/>
            </w:tcMar>
          </w:tcPr>
          <w:p w14:paraId="53F2777E">
            <w:pPr>
              <w:spacing w:before="0" w:after="0" w:line="276" w:lineRule="auto"/>
              <w:jc w:val="left"/>
            </w:pPr>
            <w:r>
              <w:rPr>
                <w:rFonts w:ascii="Times New Roman" w:hAnsi="Times New Roman"/>
                <w:sz w:val="21"/>
              </w:rPr>
              <w:t>Admin</w:t>
            </w:r>
          </w:p>
        </w:tc>
        <w:tc>
          <w:tcPr>
            <w:tcW w:w="2835" w:type="dxa"/>
            <w:shd w:val="clear" w:color="auto" w:fill="F8FAFC"/>
            <w:tcMar>
              <w:top w:w="80" w:type="dxa"/>
              <w:left w:w="120" w:type="dxa"/>
              <w:bottom w:w="80" w:type="dxa"/>
              <w:right w:w="120" w:type="dxa"/>
            </w:tcMar>
          </w:tcPr>
          <w:p w14:paraId="30236A14">
            <w:pPr>
              <w:spacing w:before="0" w:after="0" w:line="276" w:lineRule="auto"/>
              <w:jc w:val="left"/>
            </w:pPr>
            <w:r>
              <w:rPr>
                <w:rFonts w:ascii="Times New Roman" w:hAnsi="Times New Roman"/>
                <w:sz w:val="21"/>
              </w:rPr>
              <w:t>Query: ?lot_id=1&amp;target_date=2026-10-15</w:t>
            </w:r>
          </w:p>
        </w:tc>
        <w:tc>
          <w:tcPr>
            <w:tcW w:w="2438" w:type="dxa"/>
            <w:shd w:val="clear" w:color="auto" w:fill="F8FAFC"/>
            <w:tcMar>
              <w:top w:w="80" w:type="dxa"/>
              <w:left w:w="120" w:type="dxa"/>
              <w:bottom w:w="80" w:type="dxa"/>
              <w:right w:w="120" w:type="dxa"/>
            </w:tcMar>
          </w:tcPr>
          <w:p w14:paraId="19595B03">
            <w:pPr>
              <w:spacing w:before="0" w:after="0" w:line="276" w:lineRule="auto"/>
              <w:jc w:val="left"/>
            </w:pPr>
            <w:r>
              <w:rPr>
                <w:rFonts w:ascii="Times New Roman" w:hAnsi="Times New Roman"/>
                <w:sz w:val="21"/>
              </w:rPr>
              <w:t>200 OK: {lot_id, predictions: Array[24 floats]}</w:t>
            </w:r>
          </w:p>
        </w:tc>
      </w:tr>
      <w:tr w14:paraId="7F8909A0">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51A0B273">
            <w:pPr>
              <w:spacing w:before="0" w:after="0" w:line="276" w:lineRule="auto"/>
              <w:jc w:val="center"/>
            </w:pPr>
            <w:r>
              <w:rPr>
                <w:rFonts w:ascii="Times New Roman" w:hAnsi="Times New Roman"/>
                <w:sz w:val="21"/>
              </w:rPr>
              <w:t>GET /api/v1/admin/analytics</w:t>
            </w:r>
          </w:p>
        </w:tc>
        <w:tc>
          <w:tcPr>
            <w:tcW w:w="1247" w:type="dxa"/>
            <w:shd w:val="clear" w:color="auto" w:fill="FFFFFF"/>
            <w:tcMar>
              <w:top w:w="80" w:type="dxa"/>
              <w:left w:w="120" w:type="dxa"/>
              <w:bottom w:w="80" w:type="dxa"/>
              <w:right w:w="120" w:type="dxa"/>
            </w:tcMar>
          </w:tcPr>
          <w:p w14:paraId="38167D86">
            <w:pPr>
              <w:spacing w:before="0" w:after="0" w:line="276" w:lineRule="auto"/>
              <w:jc w:val="left"/>
            </w:pPr>
            <w:r>
              <w:rPr>
                <w:rFonts w:ascii="Times New Roman" w:hAnsi="Times New Roman"/>
                <w:sz w:val="21"/>
              </w:rPr>
              <w:t>Admin</w:t>
            </w:r>
          </w:p>
        </w:tc>
        <w:tc>
          <w:tcPr>
            <w:tcW w:w="2835" w:type="dxa"/>
            <w:shd w:val="clear" w:color="auto" w:fill="FFFFFF"/>
            <w:tcMar>
              <w:top w:w="80" w:type="dxa"/>
              <w:left w:w="120" w:type="dxa"/>
              <w:bottom w:w="80" w:type="dxa"/>
              <w:right w:w="120" w:type="dxa"/>
            </w:tcMar>
          </w:tcPr>
          <w:p w14:paraId="72DF13D5">
            <w:pPr>
              <w:spacing w:before="0" w:after="0" w:line="276" w:lineRule="auto"/>
              <w:jc w:val="left"/>
            </w:pPr>
            <w:r>
              <w:rPr>
                <w:rFonts w:ascii="Times New Roman" w:hAnsi="Times New Roman"/>
                <w:sz w:val="21"/>
              </w:rPr>
              <w:t>Query: ?from_date=2026-10-01</w:t>
            </w:r>
          </w:p>
        </w:tc>
        <w:tc>
          <w:tcPr>
            <w:tcW w:w="2438" w:type="dxa"/>
            <w:shd w:val="clear" w:color="auto" w:fill="FFFFFF"/>
            <w:tcMar>
              <w:top w:w="80" w:type="dxa"/>
              <w:left w:w="120" w:type="dxa"/>
              <w:bottom w:w="80" w:type="dxa"/>
              <w:right w:w="120" w:type="dxa"/>
            </w:tcMar>
          </w:tcPr>
          <w:p w14:paraId="3AF7E003">
            <w:pPr>
              <w:spacing w:before="0" w:after="0" w:line="276" w:lineRule="auto"/>
              <w:jc w:val="left"/>
            </w:pPr>
            <w:r>
              <w:rPr>
                <w:rFonts w:ascii="Times New Roman" w:hAnsi="Times New Roman"/>
                <w:sz w:val="21"/>
              </w:rPr>
              <w:t>200 OK: {total_revenue, vehicles_count, peak_hours}</w:t>
            </w:r>
          </w:p>
        </w:tc>
      </w:tr>
      <w:tr w14:paraId="1E228A6D">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38526585">
            <w:pPr>
              <w:spacing w:before="0" w:after="0" w:line="276" w:lineRule="auto"/>
              <w:jc w:val="center"/>
            </w:pPr>
            <w:r>
              <w:rPr>
                <w:rFonts w:ascii="Times New Roman" w:hAnsi="Times New Roman"/>
                <w:sz w:val="21"/>
              </w:rPr>
              <w:t>GET /api/v1/admin/users</w:t>
            </w:r>
          </w:p>
        </w:tc>
        <w:tc>
          <w:tcPr>
            <w:tcW w:w="1247" w:type="dxa"/>
            <w:shd w:val="clear" w:color="auto" w:fill="F8FAFC"/>
            <w:tcMar>
              <w:top w:w="80" w:type="dxa"/>
              <w:left w:w="120" w:type="dxa"/>
              <w:bottom w:w="80" w:type="dxa"/>
              <w:right w:w="120" w:type="dxa"/>
            </w:tcMar>
          </w:tcPr>
          <w:p w14:paraId="7DAEA0BC">
            <w:pPr>
              <w:spacing w:before="0" w:after="0" w:line="276" w:lineRule="auto"/>
              <w:jc w:val="left"/>
            </w:pPr>
            <w:r>
              <w:rPr>
                <w:rFonts w:ascii="Times New Roman" w:hAnsi="Times New Roman"/>
                <w:sz w:val="21"/>
              </w:rPr>
              <w:t>Admin</w:t>
            </w:r>
          </w:p>
        </w:tc>
        <w:tc>
          <w:tcPr>
            <w:tcW w:w="2835" w:type="dxa"/>
            <w:shd w:val="clear" w:color="auto" w:fill="F8FAFC"/>
            <w:tcMar>
              <w:top w:w="80" w:type="dxa"/>
              <w:left w:w="120" w:type="dxa"/>
              <w:bottom w:w="80" w:type="dxa"/>
              <w:right w:w="120" w:type="dxa"/>
            </w:tcMar>
          </w:tcPr>
          <w:p w14:paraId="2CA53E23">
            <w:pPr>
              <w:spacing w:before="0" w:after="0" w:line="276" w:lineRule="auto"/>
              <w:jc w:val="left"/>
            </w:pPr>
            <w:r>
              <w:rPr>
                <w:rFonts w:ascii="Times New Roman" w:hAnsi="Times New Roman"/>
                <w:sz w:val="21"/>
              </w:rPr>
              <w:t>Query: ?skip=0&amp;limit=100</w:t>
            </w:r>
          </w:p>
        </w:tc>
        <w:tc>
          <w:tcPr>
            <w:tcW w:w="2438" w:type="dxa"/>
            <w:shd w:val="clear" w:color="auto" w:fill="F8FAFC"/>
            <w:tcMar>
              <w:top w:w="80" w:type="dxa"/>
              <w:left w:w="120" w:type="dxa"/>
              <w:bottom w:w="80" w:type="dxa"/>
              <w:right w:w="120" w:type="dxa"/>
            </w:tcMar>
          </w:tcPr>
          <w:p w14:paraId="737F2561">
            <w:pPr>
              <w:spacing w:before="0" w:after="0" w:line="276" w:lineRule="auto"/>
              <w:jc w:val="left"/>
            </w:pPr>
            <w:r>
              <w:rPr>
                <w:rFonts w:ascii="Times New Roman" w:hAnsi="Times New Roman"/>
                <w:sz w:val="21"/>
              </w:rPr>
              <w:t>200 OK: Array[{id, email, full_name, role, assigned_lot}]</w:t>
            </w:r>
          </w:p>
        </w:tc>
      </w:tr>
      <w:tr w14:paraId="501BBDB4">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FFFFF"/>
            <w:tcMar>
              <w:top w:w="80" w:type="dxa"/>
              <w:left w:w="120" w:type="dxa"/>
              <w:bottom w:w="80" w:type="dxa"/>
              <w:right w:w="120" w:type="dxa"/>
            </w:tcMar>
          </w:tcPr>
          <w:p w14:paraId="68644517">
            <w:pPr>
              <w:spacing w:before="0" w:after="0" w:line="276" w:lineRule="auto"/>
              <w:jc w:val="center"/>
            </w:pPr>
            <w:r>
              <w:rPr>
                <w:rFonts w:ascii="Times New Roman" w:hAnsi="Times New Roman"/>
                <w:sz w:val="21"/>
              </w:rPr>
              <w:t>POST /api/v1/admin/staff</w:t>
            </w:r>
          </w:p>
        </w:tc>
        <w:tc>
          <w:tcPr>
            <w:tcW w:w="1247" w:type="dxa"/>
            <w:shd w:val="clear" w:color="auto" w:fill="FFFFFF"/>
            <w:tcMar>
              <w:top w:w="80" w:type="dxa"/>
              <w:left w:w="120" w:type="dxa"/>
              <w:bottom w:w="80" w:type="dxa"/>
              <w:right w:w="120" w:type="dxa"/>
            </w:tcMar>
          </w:tcPr>
          <w:p w14:paraId="34BF8F76">
            <w:pPr>
              <w:spacing w:before="0" w:after="0" w:line="276" w:lineRule="auto"/>
              <w:jc w:val="left"/>
            </w:pPr>
            <w:r>
              <w:rPr>
                <w:rFonts w:ascii="Times New Roman" w:hAnsi="Times New Roman"/>
                <w:sz w:val="21"/>
              </w:rPr>
              <w:t>Admin</w:t>
            </w:r>
          </w:p>
        </w:tc>
        <w:tc>
          <w:tcPr>
            <w:tcW w:w="2835" w:type="dxa"/>
            <w:shd w:val="clear" w:color="auto" w:fill="FFFFFF"/>
            <w:tcMar>
              <w:top w:w="80" w:type="dxa"/>
              <w:left w:w="120" w:type="dxa"/>
              <w:bottom w:w="80" w:type="dxa"/>
              <w:right w:w="120" w:type="dxa"/>
            </w:tcMar>
          </w:tcPr>
          <w:p w14:paraId="11DE222A">
            <w:pPr>
              <w:spacing w:before="0" w:after="0" w:line="276" w:lineRule="auto"/>
              <w:jc w:val="left"/>
            </w:pPr>
            <w:r>
              <w:rPr>
                <w:rFonts w:ascii="Times New Roman" w:hAnsi="Times New Roman"/>
                <w:sz w:val="21"/>
              </w:rPr>
              <w:t>JSON: {email, password, full_name, assigned_lot_id}</w:t>
            </w:r>
          </w:p>
        </w:tc>
        <w:tc>
          <w:tcPr>
            <w:tcW w:w="2438" w:type="dxa"/>
            <w:shd w:val="clear" w:color="auto" w:fill="FFFFFF"/>
            <w:tcMar>
              <w:top w:w="80" w:type="dxa"/>
              <w:left w:w="120" w:type="dxa"/>
              <w:bottom w:w="80" w:type="dxa"/>
              <w:right w:w="120" w:type="dxa"/>
            </w:tcMar>
          </w:tcPr>
          <w:p w14:paraId="0B7451D8">
            <w:pPr>
              <w:spacing w:before="0" w:after="0" w:line="276" w:lineRule="auto"/>
              <w:jc w:val="left"/>
            </w:pPr>
            <w:r>
              <w:rPr>
                <w:rFonts w:ascii="Times New Roman" w:hAnsi="Times New Roman"/>
                <w:sz w:val="21"/>
              </w:rPr>
              <w:t>201 Created: {id, email, role: 'staff', assigned_lot_id}</w:t>
            </w:r>
          </w:p>
        </w:tc>
      </w:tr>
      <w:tr w14:paraId="1EF190BB">
        <w:tblPrEx>
          <w:tblBorders>
            <w:top w:val="single" w:color="94A3B8" w:sz="4" w:space="0"/>
            <w:left w:val="single" w:color="94A3B8" w:sz="4" w:space="0"/>
            <w:bottom w:val="single" w:color="94A3B8" w:sz="4" w:space="0"/>
            <w:right w:val="single" w:color="94A3B8" w:sz="4" w:space="0"/>
            <w:insideH w:val="single" w:color="94A3B8" w:sz="4" w:space="0"/>
            <w:insideV w:val="single" w:color="94A3B8" w:sz="4" w:space="0"/>
          </w:tblBorders>
          <w:tblCellMar>
            <w:top w:w="0" w:type="dxa"/>
            <w:left w:w="108" w:type="dxa"/>
            <w:bottom w:w="0" w:type="dxa"/>
            <w:right w:w="108" w:type="dxa"/>
          </w:tblCellMar>
        </w:tblPrEx>
        <w:trPr>
          <w:jc w:val="center"/>
        </w:trPr>
        <w:tc>
          <w:tcPr>
            <w:tcW w:w="2551" w:type="dxa"/>
            <w:shd w:val="clear" w:color="auto" w:fill="F8FAFC"/>
            <w:tcMar>
              <w:top w:w="80" w:type="dxa"/>
              <w:left w:w="120" w:type="dxa"/>
              <w:bottom w:w="80" w:type="dxa"/>
              <w:right w:w="120" w:type="dxa"/>
            </w:tcMar>
          </w:tcPr>
          <w:p w14:paraId="6184B422">
            <w:pPr>
              <w:spacing w:before="0" w:after="0" w:line="276" w:lineRule="auto"/>
              <w:jc w:val="center"/>
            </w:pPr>
            <w:r>
              <w:rPr>
                <w:rFonts w:ascii="Times New Roman" w:hAnsi="Times New Roman"/>
                <w:sz w:val="21"/>
              </w:rPr>
              <w:t>PUT /api/v1/admin/users/{id}/role</w:t>
            </w:r>
          </w:p>
        </w:tc>
        <w:tc>
          <w:tcPr>
            <w:tcW w:w="1247" w:type="dxa"/>
            <w:shd w:val="clear" w:color="auto" w:fill="F8FAFC"/>
            <w:tcMar>
              <w:top w:w="80" w:type="dxa"/>
              <w:left w:w="120" w:type="dxa"/>
              <w:bottom w:w="80" w:type="dxa"/>
              <w:right w:w="120" w:type="dxa"/>
            </w:tcMar>
          </w:tcPr>
          <w:p w14:paraId="796448C3">
            <w:pPr>
              <w:spacing w:before="0" w:after="0" w:line="276" w:lineRule="auto"/>
              <w:jc w:val="left"/>
            </w:pPr>
            <w:r>
              <w:rPr>
                <w:rFonts w:ascii="Times New Roman" w:hAnsi="Times New Roman"/>
                <w:sz w:val="21"/>
              </w:rPr>
              <w:t>Admin</w:t>
            </w:r>
          </w:p>
        </w:tc>
        <w:tc>
          <w:tcPr>
            <w:tcW w:w="2835" w:type="dxa"/>
            <w:shd w:val="clear" w:color="auto" w:fill="F8FAFC"/>
            <w:tcMar>
              <w:top w:w="80" w:type="dxa"/>
              <w:left w:w="120" w:type="dxa"/>
              <w:bottom w:w="80" w:type="dxa"/>
              <w:right w:w="120" w:type="dxa"/>
            </w:tcMar>
          </w:tcPr>
          <w:p w14:paraId="2CE1E287">
            <w:pPr>
              <w:spacing w:before="0" w:after="0" w:line="276" w:lineRule="auto"/>
              <w:jc w:val="left"/>
            </w:pPr>
            <w:r>
              <w:rPr>
                <w:rFonts w:ascii="Times New Roman" w:hAnsi="Times New Roman"/>
                <w:sz w:val="21"/>
              </w:rPr>
              <w:t>Path: user_id, JSON: {role, assigned_lot_id}</w:t>
            </w:r>
          </w:p>
        </w:tc>
        <w:tc>
          <w:tcPr>
            <w:tcW w:w="2438" w:type="dxa"/>
            <w:shd w:val="clear" w:color="auto" w:fill="F8FAFC"/>
            <w:tcMar>
              <w:top w:w="80" w:type="dxa"/>
              <w:left w:w="120" w:type="dxa"/>
              <w:bottom w:w="80" w:type="dxa"/>
              <w:right w:w="120" w:type="dxa"/>
            </w:tcMar>
          </w:tcPr>
          <w:p w14:paraId="7F91C606">
            <w:pPr>
              <w:spacing w:before="0" w:after="0" w:line="276" w:lineRule="auto"/>
              <w:jc w:val="left"/>
            </w:pPr>
            <w:r>
              <w:rPr>
                <w:rFonts w:ascii="Times New Roman" w:hAnsi="Times New Roman"/>
                <w:sz w:val="21"/>
              </w:rPr>
              <w:t>200 OK: {id, email, role, updated: true}</w:t>
            </w:r>
          </w:p>
        </w:tc>
      </w:tr>
    </w:tbl>
    <w:p w14:paraId="5A101736">
      <w:pPr>
        <w:spacing w:after="80"/>
      </w:pPr>
    </w:p>
    <w:p w14:paraId="7BDF3D9C">
      <w:pPr>
        <w:pageBreakBefore/>
        <w:spacing w:before="360" w:after="240" w:line="312" w:lineRule="auto"/>
        <w:jc w:val="center"/>
      </w:pPr>
      <w:r>
        <w:rPr>
          <w:rFonts w:ascii="Times New Roman" w:hAnsi="Times New Roman"/>
          <w:b/>
          <w:sz w:val="28"/>
        </w:rPr>
        <w:t>PHỤ LỤC B: CẤU TRÚC CÂY THƯ MỤC MÃ NGUỒN DỰ ÁN</w:t>
      </w:r>
    </w:p>
    <w:p w14:paraId="08082EE3">
      <w:pPr>
        <w:spacing w:before="0" w:after="80" w:line="312" w:lineRule="auto"/>
        <w:ind w:firstLine="720"/>
        <w:jc w:val="both"/>
      </w:pPr>
      <w:r>
        <w:rPr>
          <w:rFonts w:ascii="Times New Roman" w:hAnsi="Times New Roman"/>
          <w:sz w:val="26"/>
        </w:rPr>
        <w:t>Cấu trúc thư mục mã nguồn thực tế của dự án Smart Parking System được thiết kế theo chuẩn module hóa cao:</w:t>
      </w:r>
    </w:p>
    <w:p w14:paraId="4EF2957D">
      <w:pPr>
        <w:spacing w:before="120" w:after="40"/>
      </w:pPr>
      <w:r>
        <w:rPr>
          <w:rFonts w:ascii="Times New Roman" w:hAnsi="Times New Roman"/>
          <w:b/>
          <w:sz w:val="21"/>
        </w:rPr>
        <w:t>Đoạn mã: Cây thư mục cấu trúc mã nguồn toàn diện của dự án Smart Parking System</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7E9F65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6267FD61">
            <w:pPr>
              <w:spacing w:before="40" w:after="40" w:line="264" w:lineRule="auto"/>
              <w:jc w:val="left"/>
            </w:pPr>
            <w:r>
              <w:rPr>
                <w:rFonts w:ascii="Consolas" w:hAnsi="Consolas"/>
                <w:color w:val="0F172A"/>
                <w:sz w:val="19"/>
              </w:rPr>
              <w:t>smart-parking-system/</w:t>
            </w:r>
            <w:r>
              <w:rPr>
                <w:rFonts w:ascii="Consolas" w:hAnsi="Consolas"/>
                <w:color w:val="0F172A"/>
                <w:sz w:val="19"/>
              </w:rPr>
              <w:br w:type="textWrapping"/>
            </w:r>
            <w:r>
              <w:rPr>
                <w:rFonts w:ascii="Consolas" w:hAnsi="Consolas"/>
                <w:color w:val="0F172A"/>
                <w:sz w:val="19"/>
              </w:rPr>
              <w:t>├── backend/</w:t>
            </w:r>
            <w:r>
              <w:rPr>
                <w:rFonts w:ascii="Consolas" w:hAnsi="Consolas"/>
                <w:color w:val="0F172A"/>
                <w:sz w:val="19"/>
              </w:rPr>
              <w:br w:type="textWrapping"/>
            </w:r>
            <w:r>
              <w:rPr>
                <w:rFonts w:ascii="Consolas" w:hAnsi="Consolas"/>
                <w:color w:val="0F172A"/>
                <w:sz w:val="19"/>
              </w:rPr>
              <w:t>│   ├── app/</w:t>
            </w:r>
            <w:r>
              <w:rPr>
                <w:rFonts w:ascii="Consolas" w:hAnsi="Consolas"/>
                <w:color w:val="0F172A"/>
                <w:sz w:val="19"/>
              </w:rPr>
              <w:br w:type="textWrapping"/>
            </w:r>
            <w:r>
              <w:rPr>
                <w:rFonts w:ascii="Consolas" w:hAnsi="Consolas"/>
                <w:color w:val="0F172A"/>
                <w:sz w:val="19"/>
              </w:rPr>
              <w:t>│   │   ├── api/</w:t>
            </w:r>
            <w:r>
              <w:rPr>
                <w:rFonts w:ascii="Consolas" w:hAnsi="Consolas"/>
                <w:color w:val="0F172A"/>
                <w:sz w:val="19"/>
              </w:rPr>
              <w:br w:type="textWrapping"/>
            </w:r>
            <w:r>
              <w:rPr>
                <w:rFonts w:ascii="Consolas" w:hAnsi="Consolas"/>
                <w:color w:val="0F172A"/>
                <w:sz w:val="19"/>
              </w:rPr>
              <w:t>│   │   │   └── endpoints/</w:t>
            </w:r>
            <w:r>
              <w:rPr>
                <w:rFonts w:ascii="Consolas" w:hAnsi="Consolas"/>
                <w:color w:val="0F172A"/>
                <w:sz w:val="19"/>
              </w:rPr>
              <w:br w:type="textWrapping"/>
            </w:r>
            <w:r>
              <w:rPr>
                <w:rFonts w:ascii="Consolas" w:hAnsi="Consolas"/>
                <w:color w:val="0F172A"/>
                <w:sz w:val="19"/>
              </w:rPr>
              <w:t>│   │   │       ├── auth.py              # Đăng ký, đăng nhập JWT, lấy thông tin cá nhân</w:t>
            </w:r>
            <w:r>
              <w:rPr>
                <w:rFonts w:ascii="Consolas" w:hAnsi="Consolas"/>
                <w:color w:val="0F172A"/>
                <w:sz w:val="19"/>
              </w:rPr>
              <w:br w:type="textWrapping"/>
            </w:r>
            <w:r>
              <w:rPr>
                <w:rFonts w:ascii="Consolas" w:hAnsi="Consolas"/>
                <w:color w:val="0F172A"/>
                <w:sz w:val="19"/>
              </w:rPr>
              <w:t>│   │   │       ├── lots.py              # CRUD danh mục bãi đỗ xe</w:t>
            </w:r>
            <w:r>
              <w:rPr>
                <w:rFonts w:ascii="Consolas" w:hAnsi="Consolas"/>
                <w:color w:val="0F172A"/>
                <w:sz w:val="19"/>
              </w:rPr>
              <w:br w:type="textWrapping"/>
            </w:r>
            <w:r>
              <w:rPr>
                <w:rFonts w:ascii="Consolas" w:hAnsi="Consolas"/>
                <w:color w:val="0F172A"/>
                <w:sz w:val="19"/>
              </w:rPr>
              <w:t>│   │   │       ├── slots.py             # Quản lý từng ô đỗ và trạng thái</w:t>
            </w:r>
            <w:r>
              <w:rPr>
                <w:rFonts w:ascii="Consolas" w:hAnsi="Consolas"/>
                <w:color w:val="0F172A"/>
                <w:sz w:val="19"/>
              </w:rPr>
              <w:br w:type="textWrapping"/>
            </w:r>
            <w:r>
              <w:rPr>
                <w:rFonts w:ascii="Consolas" w:hAnsi="Consolas"/>
                <w:color w:val="0F172A"/>
                <w:sz w:val="19"/>
              </w:rPr>
              <w:t>│   │   │       ├── bookings.py          # Nghiệp vụ đặt chỗ với SELECT FOR UPDATE</w:t>
            </w:r>
            <w:r>
              <w:rPr>
                <w:rFonts w:ascii="Consolas" w:hAnsi="Consolas"/>
                <w:color w:val="0F172A"/>
                <w:sz w:val="19"/>
              </w:rPr>
              <w:br w:type="textWrapping"/>
            </w:r>
            <w:r>
              <w:rPr>
                <w:rFonts w:ascii="Consolas" w:hAnsi="Consolas"/>
                <w:color w:val="0F172A"/>
                <w:sz w:val="19"/>
              </w:rPr>
              <w:t>│   │   │       ├── staff.py             # Nghiệp vụ nhân viên check-in, check-out, barrier</w:t>
            </w:r>
            <w:r>
              <w:rPr>
                <w:rFonts w:ascii="Consolas" w:hAnsi="Consolas"/>
                <w:color w:val="0F172A"/>
                <w:sz w:val="19"/>
              </w:rPr>
              <w:br w:type="textWrapping"/>
            </w:r>
            <w:r>
              <w:rPr>
                <w:rFonts w:ascii="Consolas" w:hAnsi="Consolas"/>
                <w:color w:val="0F172A"/>
                <w:sz w:val="19"/>
              </w:rPr>
              <w:t>│   │   │       ├── passes.py            # Quản lý vé tháng (Monthly Passes)</w:t>
            </w:r>
            <w:r>
              <w:rPr>
                <w:rFonts w:ascii="Consolas" w:hAnsi="Consolas"/>
                <w:color w:val="0F172A"/>
                <w:sz w:val="19"/>
              </w:rPr>
              <w:br w:type="textWrapping"/>
            </w:r>
            <w:r>
              <w:rPr>
                <w:rFonts w:ascii="Consolas" w:hAnsi="Consolas"/>
                <w:color w:val="0F172A"/>
                <w:sz w:val="19"/>
              </w:rPr>
              <w:t>│   │   │       ├── navigation.py        # API điều hướng tìm đường A*</w:t>
            </w:r>
            <w:r>
              <w:rPr>
                <w:rFonts w:ascii="Consolas" w:hAnsi="Consolas"/>
                <w:color w:val="0F172A"/>
                <w:sz w:val="19"/>
              </w:rPr>
              <w:br w:type="textWrapping"/>
            </w:r>
            <w:r>
              <w:rPr>
                <w:rFonts w:ascii="Consolas" w:hAnsi="Consolas"/>
                <w:color w:val="0F172A"/>
                <w:sz w:val="19"/>
              </w:rPr>
              <w:t>│   │   │       ├── ai.py                # API dự báo chuỗi thời gian Random Forest</w:t>
            </w:r>
            <w:r>
              <w:rPr>
                <w:rFonts w:ascii="Consolas" w:hAnsi="Consolas"/>
                <w:color w:val="0F172A"/>
                <w:sz w:val="19"/>
              </w:rPr>
              <w:br w:type="textWrapping"/>
            </w:r>
            <w:r>
              <w:rPr>
                <w:rFonts w:ascii="Consolas" w:hAnsi="Consolas"/>
                <w:color w:val="0F172A"/>
                <w:sz w:val="19"/>
              </w:rPr>
              <w:t>│   │   │       └── admin.py             # Quản trị viên, phân quyền staff theo bãi làm việc</w:t>
            </w:r>
            <w:r>
              <w:rPr>
                <w:rFonts w:ascii="Consolas" w:hAnsi="Consolas"/>
                <w:color w:val="0F172A"/>
                <w:sz w:val="19"/>
              </w:rPr>
              <w:br w:type="textWrapping"/>
            </w:r>
            <w:r>
              <w:rPr>
                <w:rFonts w:ascii="Consolas" w:hAnsi="Consolas"/>
                <w:color w:val="0F172A"/>
                <w:sz w:val="19"/>
              </w:rPr>
              <w:t>│   │   ├── core/</w:t>
            </w:r>
            <w:r>
              <w:rPr>
                <w:rFonts w:ascii="Consolas" w:hAnsi="Consolas"/>
                <w:color w:val="0F172A"/>
                <w:sz w:val="19"/>
              </w:rPr>
              <w:br w:type="textWrapping"/>
            </w:r>
            <w:r>
              <w:rPr>
                <w:rFonts w:ascii="Consolas" w:hAnsi="Consolas"/>
                <w:color w:val="0F172A"/>
                <w:sz w:val="19"/>
              </w:rPr>
              <w:t>│   │   │   ├── config.py                # Cấu hình Pydantic BaseSettings, biến môi trường .env</w:t>
            </w:r>
            <w:r>
              <w:rPr>
                <w:rFonts w:ascii="Consolas" w:hAnsi="Consolas"/>
                <w:color w:val="0F172A"/>
                <w:sz w:val="19"/>
              </w:rPr>
              <w:br w:type="textWrapping"/>
            </w:r>
            <w:r>
              <w:rPr>
                <w:rFonts w:ascii="Consolas" w:hAnsi="Consolas"/>
                <w:color w:val="0F172A"/>
                <w:sz w:val="19"/>
              </w:rPr>
              <w:t>│   │   │   ├── database.py              # Khởi tạo SQLAlchemy SessionLocal và Engine</w:t>
            </w:r>
            <w:r>
              <w:rPr>
                <w:rFonts w:ascii="Consolas" w:hAnsi="Consolas"/>
                <w:color w:val="0F172A"/>
                <w:sz w:val="19"/>
              </w:rPr>
              <w:br w:type="textWrapping"/>
            </w:r>
            <w:r>
              <w:rPr>
                <w:rFonts w:ascii="Consolas" w:hAnsi="Consolas"/>
                <w:color w:val="0F172A"/>
                <w:sz w:val="19"/>
              </w:rPr>
              <w:t>│   │   │   └── security.py              # Hàm băm Bcrypt và sinh JWT Token</w:t>
            </w:r>
            <w:r>
              <w:rPr>
                <w:rFonts w:ascii="Consolas" w:hAnsi="Consolas"/>
                <w:color w:val="0F172A"/>
                <w:sz w:val="19"/>
              </w:rPr>
              <w:br w:type="textWrapping"/>
            </w:r>
            <w:r>
              <w:rPr>
                <w:rFonts w:ascii="Consolas" w:hAnsi="Consolas"/>
                <w:color w:val="0F172A"/>
                <w:sz w:val="19"/>
              </w:rPr>
              <w:t>│   │   ├── models/</w:t>
            </w:r>
            <w:r>
              <w:rPr>
                <w:rFonts w:ascii="Consolas" w:hAnsi="Consolas"/>
                <w:color w:val="0F172A"/>
                <w:sz w:val="19"/>
              </w:rPr>
              <w:br w:type="textWrapping"/>
            </w:r>
            <w:r>
              <w:rPr>
                <w:rFonts w:ascii="Consolas" w:hAnsi="Consolas"/>
                <w:color w:val="0F172A"/>
                <w:sz w:val="19"/>
              </w:rPr>
              <w:t>│   │   │   ├── user.py                  # Khai báo thực thể Bảng users</w:t>
            </w:r>
            <w:r>
              <w:rPr>
                <w:rFonts w:ascii="Consolas" w:hAnsi="Consolas"/>
                <w:color w:val="0F172A"/>
                <w:sz w:val="19"/>
              </w:rPr>
              <w:br w:type="textWrapping"/>
            </w:r>
            <w:r>
              <w:rPr>
                <w:rFonts w:ascii="Consolas" w:hAnsi="Consolas"/>
                <w:color w:val="0F172A"/>
                <w:sz w:val="19"/>
              </w:rPr>
              <w:t>│   │   │   ├── parking.py               # Khai báo Bảng parking_lots và parking_slots</w:t>
            </w:r>
            <w:r>
              <w:rPr>
                <w:rFonts w:ascii="Consolas" w:hAnsi="Consolas"/>
                <w:color w:val="0F172A"/>
                <w:sz w:val="19"/>
              </w:rPr>
              <w:br w:type="textWrapping"/>
            </w:r>
            <w:r>
              <w:rPr>
                <w:rFonts w:ascii="Consolas" w:hAnsi="Consolas"/>
                <w:color w:val="0F172A"/>
                <w:sz w:val="19"/>
              </w:rPr>
              <w:t>│   │   │   ├── booking.py               # Khai báo Bảng bookings</w:t>
            </w:r>
            <w:r>
              <w:rPr>
                <w:rFonts w:ascii="Consolas" w:hAnsi="Consolas"/>
                <w:color w:val="0F172A"/>
                <w:sz w:val="19"/>
              </w:rPr>
              <w:br w:type="textWrapping"/>
            </w:r>
            <w:r>
              <w:rPr>
                <w:rFonts w:ascii="Consolas" w:hAnsi="Consolas"/>
                <w:color w:val="0F172A"/>
                <w:sz w:val="19"/>
              </w:rPr>
              <w:t>│   │   │   ├── monthly_pass.py          # Khai báo Bảng monthly_passes</w:t>
            </w:r>
            <w:r>
              <w:rPr>
                <w:rFonts w:ascii="Consolas" w:hAnsi="Consolas"/>
                <w:color w:val="0F172A"/>
                <w:sz w:val="19"/>
              </w:rPr>
              <w:br w:type="textWrapping"/>
            </w:r>
            <w:r>
              <w:rPr>
                <w:rFonts w:ascii="Consolas" w:hAnsi="Consolas"/>
                <w:color w:val="0F172A"/>
                <w:sz w:val="19"/>
              </w:rPr>
              <w:t>│   │   │   └── ai_log.py                # Khai báo Bảng ai_occupancy_logs</w:t>
            </w:r>
            <w:r>
              <w:rPr>
                <w:rFonts w:ascii="Consolas" w:hAnsi="Consolas"/>
                <w:color w:val="0F172A"/>
                <w:sz w:val="19"/>
              </w:rPr>
              <w:br w:type="textWrapping"/>
            </w:r>
            <w:r>
              <w:rPr>
                <w:rFonts w:ascii="Consolas" w:hAnsi="Consolas"/>
                <w:color w:val="0F172A"/>
                <w:sz w:val="19"/>
              </w:rPr>
              <w:t>│   │   ├── schemas/                     # Pydantic Schemas cho Request/Response Validation</w:t>
            </w:r>
            <w:r>
              <w:rPr>
                <w:rFonts w:ascii="Consolas" w:hAnsi="Consolas"/>
                <w:color w:val="0F172A"/>
                <w:sz w:val="19"/>
              </w:rPr>
              <w:br w:type="textWrapping"/>
            </w:r>
            <w:r>
              <w:rPr>
                <w:rFonts w:ascii="Consolas" w:hAnsi="Consolas"/>
                <w:color w:val="0F172A"/>
                <w:sz w:val="19"/>
              </w:rPr>
              <w:t>│   │   ├── services/</w:t>
            </w:r>
            <w:r>
              <w:rPr>
                <w:rFonts w:ascii="Consolas" w:hAnsi="Consolas"/>
                <w:color w:val="0F172A"/>
                <w:sz w:val="19"/>
              </w:rPr>
              <w:br w:type="textWrapping"/>
            </w:r>
            <w:r>
              <w:rPr>
                <w:rFonts w:ascii="Consolas" w:hAnsi="Consolas"/>
                <w:color w:val="0F172A"/>
                <w:sz w:val="19"/>
              </w:rPr>
              <w:t>│   │   │   ├── astar.py                 # Thuật toán tìm đường tối ưu A* với heapq</w:t>
            </w:r>
            <w:r>
              <w:rPr>
                <w:rFonts w:ascii="Consolas" w:hAnsi="Consolas"/>
                <w:color w:val="0F172A"/>
                <w:sz w:val="19"/>
              </w:rPr>
              <w:br w:type="textWrapping"/>
            </w:r>
            <w:r>
              <w:rPr>
                <w:rFonts w:ascii="Consolas" w:hAnsi="Consolas"/>
                <w:color w:val="0F172A"/>
                <w:sz w:val="19"/>
              </w:rPr>
              <w:t>│   │   │   ├── websocket_manager.py     # ConnectionManager phát broadcast thời gian thực</w:t>
            </w:r>
            <w:r>
              <w:rPr>
                <w:rFonts w:ascii="Consolas" w:hAnsi="Consolas"/>
                <w:color w:val="0F172A"/>
                <w:sz w:val="19"/>
              </w:rPr>
              <w:br w:type="textWrapping"/>
            </w:r>
            <w:r>
              <w:rPr>
                <w:rFonts w:ascii="Consolas" w:hAnsi="Consolas"/>
                <w:color w:val="0F172A"/>
                <w:sz w:val="19"/>
              </w:rPr>
              <w:t>│   │   │   └── qr_service.py            # Sinh mã QR code cho vé xe</w:t>
            </w:r>
            <w:r>
              <w:rPr>
                <w:rFonts w:ascii="Consolas" w:hAnsi="Consolas"/>
                <w:color w:val="0F172A"/>
                <w:sz w:val="19"/>
              </w:rPr>
              <w:br w:type="textWrapping"/>
            </w:r>
            <w:r>
              <w:rPr>
                <w:rFonts w:ascii="Consolas" w:hAnsi="Consolas"/>
                <w:color w:val="0F172A"/>
                <w:sz w:val="19"/>
              </w:rPr>
              <w:t>│   │   └── main.py                      # FastAPI Application Entrypoint, nạp Middleware &amp; Routers</w:t>
            </w:r>
            <w:r>
              <w:rPr>
                <w:rFonts w:ascii="Consolas" w:hAnsi="Consolas"/>
                <w:color w:val="0F172A"/>
                <w:sz w:val="19"/>
              </w:rPr>
              <w:br w:type="textWrapping"/>
            </w:r>
            <w:r>
              <w:rPr>
                <w:rFonts w:ascii="Consolas" w:hAnsi="Consolas"/>
                <w:color w:val="0F172A"/>
                <w:sz w:val="19"/>
              </w:rPr>
              <w:t>│   ├── tests/</w:t>
            </w:r>
            <w:r>
              <w:rPr>
                <w:rFonts w:ascii="Consolas" w:hAnsi="Consolas"/>
                <w:color w:val="0F172A"/>
                <w:sz w:val="19"/>
              </w:rPr>
              <w:br w:type="textWrapping"/>
            </w:r>
            <w:r>
              <w:rPr>
                <w:rFonts w:ascii="Consolas" w:hAnsi="Consolas"/>
                <w:color w:val="0F172A"/>
                <w:sz w:val="19"/>
              </w:rPr>
              <w:t>│   │   ├── test_auth.py                 # Kiểm thử đăng ký, đăng nhập JWT</w:t>
            </w:r>
            <w:r>
              <w:rPr>
                <w:rFonts w:ascii="Consolas" w:hAnsi="Consolas"/>
                <w:color w:val="0F172A"/>
                <w:sz w:val="19"/>
              </w:rPr>
              <w:br w:type="textWrapping"/>
            </w:r>
            <w:r>
              <w:rPr>
                <w:rFonts w:ascii="Consolas" w:hAnsi="Consolas"/>
                <w:color w:val="0F172A"/>
                <w:sz w:val="19"/>
              </w:rPr>
              <w:t>│   │   ├── test_bookings.py             # Kiểm thử đặt chỗ và kiểm thử đa luồng Double-booking</w:t>
            </w:r>
            <w:r>
              <w:rPr>
                <w:rFonts w:ascii="Consolas" w:hAnsi="Consolas"/>
                <w:color w:val="0F172A"/>
                <w:sz w:val="19"/>
              </w:rPr>
              <w:br w:type="textWrapping"/>
            </w:r>
            <w:r>
              <w:rPr>
                <w:rFonts w:ascii="Consolas" w:hAnsi="Consolas"/>
                <w:color w:val="0F172A"/>
                <w:sz w:val="19"/>
              </w:rPr>
              <w:t>│   │   ├── test_astar.py                # Kiểm thử thuật toán tìm đường A*</w:t>
            </w:r>
            <w:r>
              <w:rPr>
                <w:rFonts w:ascii="Consolas" w:hAnsi="Consolas"/>
                <w:color w:val="0F172A"/>
                <w:sz w:val="19"/>
              </w:rPr>
              <w:br w:type="textWrapping"/>
            </w:r>
            <w:r>
              <w:rPr>
                <w:rFonts w:ascii="Consolas" w:hAnsi="Consolas"/>
                <w:color w:val="0F172A"/>
                <w:sz w:val="19"/>
              </w:rPr>
              <w:t>│   │   └── test_ai.py                   # Kiểm thử mô hình học máy Random Forest</w:t>
            </w:r>
            <w:r>
              <w:rPr>
                <w:rFonts w:ascii="Consolas" w:hAnsi="Consolas"/>
                <w:color w:val="0F172A"/>
                <w:sz w:val="19"/>
              </w:rPr>
              <w:br w:type="textWrapping"/>
            </w:r>
            <w:r>
              <w:rPr>
                <w:rFonts w:ascii="Consolas" w:hAnsi="Consolas"/>
                <w:color w:val="0F172A"/>
                <w:sz w:val="19"/>
              </w:rPr>
              <w:t>│   ├── requirements.txt                 # Danh mục thư viện Python dependencies</w:t>
            </w:r>
            <w:r>
              <w:rPr>
                <w:rFonts w:ascii="Consolas" w:hAnsi="Consolas"/>
                <w:color w:val="0F172A"/>
                <w:sz w:val="19"/>
              </w:rPr>
              <w:br w:type="textWrapping"/>
            </w:r>
            <w:r>
              <w:rPr>
                <w:rFonts w:ascii="Consolas" w:hAnsi="Consolas"/>
                <w:color w:val="0F172A"/>
                <w:sz w:val="19"/>
              </w:rPr>
              <w:t>│   └── random_forest_model.joblib       # Mô hình AI đã đóng gói (200 trees)</w:t>
            </w:r>
            <w:r>
              <w:rPr>
                <w:rFonts w:ascii="Consolas" w:hAnsi="Consolas"/>
                <w:color w:val="0F172A"/>
                <w:sz w:val="19"/>
              </w:rPr>
              <w:br w:type="textWrapping"/>
            </w:r>
            <w:r>
              <w:rPr>
                <w:rFonts w:ascii="Consolas" w:hAnsi="Consolas"/>
                <w:color w:val="0F172A"/>
                <w:sz w:val="19"/>
              </w:rPr>
              <w:t>├── frontend/</w:t>
            </w:r>
            <w:r>
              <w:rPr>
                <w:rFonts w:ascii="Consolas" w:hAnsi="Consolas"/>
                <w:color w:val="0F172A"/>
                <w:sz w:val="19"/>
              </w:rPr>
              <w:br w:type="textWrapping"/>
            </w:r>
            <w:r>
              <w:rPr>
                <w:rFonts w:ascii="Consolas" w:hAnsi="Consolas"/>
                <w:color w:val="0F172A"/>
                <w:sz w:val="19"/>
              </w:rPr>
              <w:t>│   ├── src/</w:t>
            </w:r>
            <w:r>
              <w:rPr>
                <w:rFonts w:ascii="Consolas" w:hAnsi="Consolas"/>
                <w:color w:val="0F172A"/>
                <w:sz w:val="19"/>
              </w:rPr>
              <w:br w:type="textWrapping"/>
            </w:r>
            <w:r>
              <w:rPr>
                <w:rFonts w:ascii="Consolas" w:hAnsi="Consolas"/>
                <w:color w:val="0F172A"/>
                <w:sz w:val="19"/>
              </w:rPr>
              <w:t>│   │   ├── views/</w:t>
            </w:r>
            <w:r>
              <w:rPr>
                <w:rFonts w:ascii="Consolas" w:hAnsi="Consolas"/>
                <w:color w:val="0F172A"/>
                <w:sz w:val="19"/>
              </w:rPr>
              <w:br w:type="textWrapping"/>
            </w:r>
            <w:r>
              <w:rPr>
                <w:rFonts w:ascii="Consolas" w:hAnsi="Consolas"/>
                <w:color w:val="0F172A"/>
                <w:sz w:val="19"/>
              </w:rPr>
              <w:t>│   │   │   ├── CustomerHomeView.vue     # Trang tìm kiếm bãi xe và bản đồ 2D cho khách</w:t>
            </w:r>
            <w:r>
              <w:rPr>
                <w:rFonts w:ascii="Consolas" w:hAnsi="Consolas"/>
                <w:color w:val="0F172A"/>
                <w:sz w:val="19"/>
              </w:rPr>
              <w:br w:type="textWrapping"/>
            </w:r>
            <w:r>
              <w:rPr>
                <w:rFonts w:ascii="Consolas" w:hAnsi="Consolas"/>
                <w:color w:val="0F172A"/>
                <w:sz w:val="19"/>
              </w:rPr>
              <w:t>│   │   │   ├── BookingModal.vue         # Modal đặt giữ chỗ ô đỗ xe</w:t>
            </w:r>
            <w:r>
              <w:rPr>
                <w:rFonts w:ascii="Consolas" w:hAnsi="Consolas"/>
                <w:color w:val="0F172A"/>
                <w:sz w:val="19"/>
              </w:rPr>
              <w:br w:type="textWrapping"/>
            </w:r>
            <w:r>
              <w:rPr>
                <w:rFonts w:ascii="Consolas" w:hAnsi="Consolas"/>
                <w:color w:val="0F172A"/>
                <w:sz w:val="19"/>
              </w:rPr>
              <w:t>│   │   │   ├── TicketQrView.vue         # Màn hình vé xe điện tử kèm mã QR</w:t>
            </w:r>
            <w:r>
              <w:rPr>
                <w:rFonts w:ascii="Consolas" w:hAnsi="Consolas"/>
                <w:color w:val="0F172A"/>
                <w:sz w:val="19"/>
              </w:rPr>
              <w:br w:type="textWrapping"/>
            </w:r>
            <w:r>
              <w:rPr>
                <w:rFonts w:ascii="Consolas" w:hAnsi="Consolas"/>
                <w:color w:val="0F172A"/>
                <w:sz w:val="19"/>
              </w:rPr>
              <w:t>│   │   │   ├── StaffDashboardView.vue   # Cổng nhân viên giám sát bãi được phân công</w:t>
            </w:r>
            <w:r>
              <w:rPr>
                <w:rFonts w:ascii="Consolas" w:hAnsi="Consolas"/>
                <w:color w:val="0F172A"/>
                <w:sz w:val="19"/>
              </w:rPr>
              <w:br w:type="textWrapping"/>
            </w:r>
            <w:r>
              <w:rPr>
                <w:rFonts w:ascii="Consolas" w:hAnsi="Consolas"/>
                <w:color w:val="0F172A"/>
                <w:sz w:val="19"/>
              </w:rPr>
              <w:t>│   │   │   ├── BarrierGateModal.vue     # Cửa sổ quét QR và mở cần Barrier</w:t>
            </w:r>
            <w:r>
              <w:rPr>
                <w:rFonts w:ascii="Consolas" w:hAnsi="Consolas"/>
                <w:color w:val="0F172A"/>
                <w:sz w:val="19"/>
              </w:rPr>
              <w:br w:type="textWrapping"/>
            </w:r>
            <w:r>
              <w:rPr>
                <w:rFonts w:ascii="Consolas" w:hAnsi="Consolas"/>
                <w:color w:val="0F172A"/>
                <w:sz w:val="19"/>
              </w:rPr>
              <w:t>│   │   │   ├── AdminDashboardView.vue   # Cổng Admin quản lý bãi, doanh thu và nhân sự</w:t>
            </w:r>
            <w:r>
              <w:rPr>
                <w:rFonts w:ascii="Consolas" w:hAnsi="Consolas"/>
                <w:color w:val="0F172A"/>
                <w:sz w:val="19"/>
              </w:rPr>
              <w:br w:type="textWrapping"/>
            </w:r>
            <w:r>
              <w:rPr>
                <w:rFonts w:ascii="Consolas" w:hAnsi="Consolas"/>
                <w:color w:val="0F172A"/>
                <w:sz w:val="19"/>
              </w:rPr>
              <w:t>│   │   │   └── AiForecastView.vue       # Biểu đồ phân tích dự báo tỷ lệ lấp đầy AI</w:t>
            </w:r>
            <w:r>
              <w:rPr>
                <w:rFonts w:ascii="Consolas" w:hAnsi="Consolas"/>
                <w:color w:val="0F172A"/>
                <w:sz w:val="19"/>
              </w:rPr>
              <w:br w:type="textWrapping"/>
            </w:r>
            <w:r>
              <w:rPr>
                <w:rFonts w:ascii="Consolas" w:hAnsi="Consolas"/>
                <w:color w:val="0F172A"/>
                <w:sz w:val="19"/>
              </w:rPr>
              <w:t>│   │   ├── components/</w:t>
            </w:r>
            <w:r>
              <w:rPr>
                <w:rFonts w:ascii="Consolas" w:hAnsi="Consolas"/>
                <w:color w:val="0F172A"/>
                <w:sz w:val="19"/>
              </w:rPr>
              <w:br w:type="textWrapping"/>
            </w:r>
            <w:r>
              <w:rPr>
                <w:rFonts w:ascii="Consolas" w:hAnsi="Consolas"/>
                <w:color w:val="0F172A"/>
                <w:sz w:val="19"/>
              </w:rPr>
              <w:t>│   │   │   ├── ParkingGrid.vue          # Component kết xuất ma trận lưới bãi đỗ 2D</w:t>
            </w:r>
            <w:r>
              <w:rPr>
                <w:rFonts w:ascii="Consolas" w:hAnsi="Consolas"/>
                <w:color w:val="0F172A"/>
                <w:sz w:val="19"/>
              </w:rPr>
              <w:br w:type="textWrapping"/>
            </w:r>
            <w:r>
              <w:rPr>
                <w:rFonts w:ascii="Consolas" w:hAnsi="Consolas"/>
                <w:color w:val="0F172A"/>
                <w:sz w:val="19"/>
              </w:rPr>
              <w:t>│   │   │   └── CarAnimation.vue         # Component chuyển động xe với thư viện GSAP 3</w:t>
            </w:r>
            <w:r>
              <w:rPr>
                <w:rFonts w:ascii="Consolas" w:hAnsi="Consolas"/>
                <w:color w:val="0F172A"/>
                <w:sz w:val="19"/>
              </w:rPr>
              <w:br w:type="textWrapping"/>
            </w:r>
            <w:r>
              <w:rPr>
                <w:rFonts w:ascii="Consolas" w:hAnsi="Consolas"/>
                <w:color w:val="0F172A"/>
                <w:sz w:val="19"/>
              </w:rPr>
              <w:t>│   │   ├── stores/                      # Pinia State Management (auth, parking, theme)</w:t>
            </w:r>
            <w:r>
              <w:rPr>
                <w:rFonts w:ascii="Consolas" w:hAnsi="Consolas"/>
                <w:color w:val="0F172A"/>
                <w:sz w:val="19"/>
              </w:rPr>
              <w:br w:type="textWrapping"/>
            </w:r>
            <w:r>
              <w:rPr>
                <w:rFonts w:ascii="Consolas" w:hAnsi="Consolas"/>
                <w:color w:val="0F172A"/>
                <w:sz w:val="19"/>
              </w:rPr>
              <w:t>│   │   └── App.vue</w:t>
            </w:r>
            <w:r>
              <w:rPr>
                <w:rFonts w:ascii="Consolas" w:hAnsi="Consolas"/>
                <w:color w:val="0F172A"/>
                <w:sz w:val="19"/>
              </w:rPr>
              <w:br w:type="textWrapping"/>
            </w:r>
            <w:r>
              <w:rPr>
                <w:rFonts w:ascii="Consolas" w:hAnsi="Consolas"/>
                <w:color w:val="0F172A"/>
                <w:sz w:val="19"/>
              </w:rPr>
              <w:t>│   ├── package.json</w:t>
            </w:r>
            <w:r>
              <w:rPr>
                <w:rFonts w:ascii="Consolas" w:hAnsi="Consolas"/>
                <w:color w:val="0F172A"/>
                <w:sz w:val="19"/>
              </w:rPr>
              <w:br w:type="textWrapping"/>
            </w:r>
            <w:r>
              <w:rPr>
                <w:rFonts w:ascii="Consolas" w:hAnsi="Consolas"/>
                <w:color w:val="0F172A"/>
                <w:sz w:val="19"/>
              </w:rPr>
              <w:t>│   └── vite.config.js</w:t>
            </w:r>
            <w:r>
              <w:rPr>
                <w:rFonts w:ascii="Consolas" w:hAnsi="Consolas"/>
                <w:color w:val="0F172A"/>
                <w:sz w:val="19"/>
              </w:rPr>
              <w:br w:type="textWrapping"/>
            </w:r>
            <w:r>
              <w:rPr>
                <w:rFonts w:ascii="Consolas" w:hAnsi="Consolas"/>
                <w:color w:val="0F172A"/>
                <w:sz w:val="19"/>
              </w:rPr>
              <w:t>└── thesis_generator/                    # Bộ công cụ sinh báo cáo đồ án tự động</w:t>
            </w:r>
          </w:p>
        </w:tc>
      </w:tr>
    </w:tbl>
    <w:p w14:paraId="188921B7">
      <w:pPr>
        <w:spacing w:after="80"/>
      </w:pPr>
    </w:p>
    <w:p w14:paraId="234EE7CA">
      <w:pPr>
        <w:pageBreakBefore/>
        <w:spacing w:before="360" w:after="240" w:line="312" w:lineRule="auto"/>
        <w:jc w:val="center"/>
      </w:pPr>
      <w:r>
        <w:rPr>
          <w:rFonts w:ascii="Times New Roman" w:hAnsi="Times New Roman"/>
          <w:b/>
          <w:sz w:val="28"/>
        </w:rPr>
        <w:t>PHỤ LỤC C: HƯỚNG DẪN CÀI ĐẶT VÀ KHỞI CHẠY HỆ THỐNG</w:t>
      </w:r>
    </w:p>
    <w:p w14:paraId="4C508F6B">
      <w:pPr>
        <w:spacing w:before="0" w:after="80" w:line="312" w:lineRule="auto"/>
        <w:ind w:firstLine="720"/>
        <w:jc w:val="both"/>
      </w:pPr>
      <w:r>
        <w:rPr>
          <w:rFonts w:ascii="Times New Roman" w:hAnsi="Times New Roman"/>
          <w:sz w:val="26"/>
        </w:rPr>
        <w:t>Tài liệu này cung cấp các bước hướng dẫn chi tiết dành cho Giảng viên hoặc chuyên viên kỹ thuật để thiết lập môi trường và khởi chạy toàn bộ hệ thống Smart Parking System trên máy tính cá nhân:</w:t>
      </w:r>
    </w:p>
    <w:p w14:paraId="3C2648C9">
      <w:pPr>
        <w:spacing w:before="240" w:after="120" w:line="312" w:lineRule="auto"/>
        <w:jc w:val="left"/>
      </w:pPr>
      <w:r>
        <w:rPr>
          <w:rFonts w:ascii="Times New Roman" w:hAnsi="Times New Roman"/>
          <w:b/>
          <w:sz w:val="26"/>
        </w:rPr>
        <w:t>C.1. Yêu cầu môi trường hệ thống</w:t>
      </w:r>
    </w:p>
    <w:p w14:paraId="1F9318A4">
      <w:pPr>
        <w:spacing w:before="0" w:after="60" w:line="300" w:lineRule="auto"/>
        <w:ind w:left="720"/>
        <w:jc w:val="both"/>
      </w:pPr>
      <w:r>
        <w:rPr>
          <w:rFonts w:ascii="Times New Roman" w:hAnsi="Times New Roman"/>
          <w:b/>
          <w:sz w:val="26"/>
        </w:rPr>
        <w:t xml:space="preserve">–  Python Runtime: </w:t>
      </w:r>
      <w:r>
        <w:rPr>
          <w:rFonts w:ascii="Times New Roman" w:hAnsi="Times New Roman"/>
          <w:sz w:val="26"/>
        </w:rPr>
        <w:t>Python phiên bản 3.10 hoặc 3.11 trở lên.</w:t>
      </w:r>
    </w:p>
    <w:p w14:paraId="6E45E6E6">
      <w:pPr>
        <w:spacing w:before="0" w:after="60" w:line="300" w:lineRule="auto"/>
        <w:ind w:left="720"/>
        <w:jc w:val="both"/>
      </w:pPr>
      <w:r>
        <w:rPr>
          <w:rFonts w:ascii="Times New Roman" w:hAnsi="Times New Roman"/>
          <w:b/>
          <w:sz w:val="26"/>
        </w:rPr>
        <w:t xml:space="preserve">–  Node.js: </w:t>
      </w:r>
      <w:r>
        <w:rPr>
          <w:rFonts w:ascii="Times New Roman" w:hAnsi="Times New Roman"/>
          <w:sz w:val="26"/>
        </w:rPr>
        <w:t>Node.js phiên bản 18.x trở lên và công cụ npm/yarn.</w:t>
      </w:r>
    </w:p>
    <w:p w14:paraId="42057D75">
      <w:pPr>
        <w:spacing w:before="0" w:after="60" w:line="300" w:lineRule="auto"/>
        <w:ind w:left="720"/>
        <w:jc w:val="both"/>
      </w:pPr>
      <w:r>
        <w:rPr>
          <w:rFonts w:ascii="Times New Roman" w:hAnsi="Times New Roman"/>
          <w:b/>
          <w:sz w:val="26"/>
        </w:rPr>
        <w:t xml:space="preserve">–  Database Engine: </w:t>
      </w:r>
      <w:r>
        <w:rPr>
          <w:rFonts w:ascii="Times New Roman" w:hAnsi="Times New Roman"/>
          <w:sz w:val="26"/>
        </w:rPr>
        <w:t>Hệ quản trị CSDL PostgreSQL phiên bản 14 hoặc 15 (hoặc SQLite để chạy kiểm thử nhanh).</w:t>
      </w:r>
    </w:p>
    <w:p w14:paraId="6E2A859E">
      <w:pPr>
        <w:spacing w:before="0" w:after="60" w:line="300" w:lineRule="auto"/>
        <w:ind w:left="720"/>
        <w:jc w:val="both"/>
      </w:pPr>
      <w:r>
        <w:rPr>
          <w:rFonts w:ascii="Times New Roman" w:hAnsi="Times New Roman"/>
          <w:b/>
          <w:sz w:val="26"/>
        </w:rPr>
        <w:t xml:space="preserve">–  Web Browser: </w:t>
      </w:r>
      <w:r>
        <w:rPr>
          <w:rFonts w:ascii="Times New Roman" w:hAnsi="Times New Roman"/>
          <w:sz w:val="26"/>
        </w:rPr>
        <w:t>Trình duyệt web hiện đại: Google Chrome, Microsoft Edge hoặc Mozilla Firefox.</w:t>
      </w:r>
    </w:p>
    <w:p w14:paraId="606B3822">
      <w:pPr>
        <w:spacing w:before="240" w:after="120" w:line="312" w:lineRule="auto"/>
        <w:jc w:val="left"/>
      </w:pPr>
      <w:r>
        <w:rPr>
          <w:rFonts w:ascii="Times New Roman" w:hAnsi="Times New Roman"/>
          <w:b/>
          <w:sz w:val="26"/>
        </w:rPr>
        <w:t>C.2. Các bước khởi chạy Backend FastAPI</w:t>
      </w:r>
    </w:p>
    <w:p w14:paraId="4B8E9590">
      <w:pPr>
        <w:spacing w:before="120" w:after="40"/>
      </w:pPr>
      <w:r>
        <w:rPr>
          <w:rFonts w:ascii="Times New Roman" w:hAnsi="Times New Roman"/>
          <w:b/>
          <w:sz w:val="21"/>
        </w:rPr>
        <w:t>Đoạn mã: Quy trình thiết lập và khởi chạy Backend FastAPI</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1390412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071E13DA">
            <w:pPr>
              <w:spacing w:before="40" w:after="40" w:line="264" w:lineRule="auto"/>
              <w:jc w:val="left"/>
            </w:pPr>
            <w:r>
              <w:rPr>
                <w:rFonts w:ascii="Consolas" w:hAnsi="Consolas"/>
                <w:color w:val="0F172A"/>
                <w:sz w:val="19"/>
              </w:rPr>
              <w:t># 1. Di chuyển vào thư mục backend</w:t>
            </w:r>
            <w:r>
              <w:rPr>
                <w:rFonts w:ascii="Consolas" w:hAnsi="Consolas"/>
                <w:color w:val="0F172A"/>
                <w:sz w:val="19"/>
              </w:rPr>
              <w:br w:type="textWrapping"/>
            </w:r>
            <w:r>
              <w:rPr>
                <w:rFonts w:ascii="Consolas" w:hAnsi="Consolas"/>
                <w:color w:val="0F172A"/>
                <w:sz w:val="19"/>
              </w:rPr>
              <w:t>cd backend</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2. Khởi tạo môi trường ảo Python venv</w:t>
            </w:r>
            <w:r>
              <w:rPr>
                <w:rFonts w:ascii="Consolas" w:hAnsi="Consolas"/>
                <w:color w:val="0F172A"/>
                <w:sz w:val="19"/>
              </w:rPr>
              <w:br w:type="textWrapping"/>
            </w:r>
            <w:r>
              <w:rPr>
                <w:rFonts w:ascii="Consolas" w:hAnsi="Consolas"/>
                <w:color w:val="0F172A"/>
                <w:sz w:val="19"/>
              </w:rPr>
              <w:t>python -m venv venv</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3. Kích hoạt môi trường ảo</w:t>
            </w:r>
            <w:r>
              <w:rPr>
                <w:rFonts w:ascii="Consolas" w:hAnsi="Consolas"/>
                <w:color w:val="0F172A"/>
                <w:sz w:val="19"/>
              </w:rPr>
              <w:br w:type="textWrapping"/>
            </w:r>
            <w:r>
              <w:rPr>
                <w:rFonts w:ascii="Consolas" w:hAnsi="Consolas"/>
                <w:color w:val="0F172A"/>
                <w:sz w:val="19"/>
              </w:rPr>
              <w:t># Trên Windows PowerShell:</w:t>
            </w:r>
            <w:r>
              <w:rPr>
                <w:rFonts w:ascii="Consolas" w:hAnsi="Consolas"/>
                <w:color w:val="0F172A"/>
                <w:sz w:val="19"/>
              </w:rPr>
              <w:br w:type="textWrapping"/>
            </w:r>
            <w:r>
              <w:rPr>
                <w:rFonts w:ascii="Consolas" w:hAnsi="Consolas"/>
                <w:color w:val="0F172A"/>
                <w:sz w:val="19"/>
              </w:rPr>
              <w:t>.\venv\Scripts\Activate.ps1</w:t>
            </w:r>
            <w:r>
              <w:rPr>
                <w:rFonts w:ascii="Consolas" w:hAnsi="Consolas"/>
                <w:color w:val="0F172A"/>
                <w:sz w:val="19"/>
              </w:rPr>
              <w:br w:type="textWrapping"/>
            </w:r>
            <w:r>
              <w:rPr>
                <w:rFonts w:ascii="Consolas" w:hAnsi="Consolas"/>
                <w:color w:val="0F172A"/>
                <w:sz w:val="19"/>
              </w:rPr>
              <w:t># Trên Linux/macOS:</w:t>
            </w:r>
            <w:r>
              <w:rPr>
                <w:rFonts w:ascii="Consolas" w:hAnsi="Consolas"/>
                <w:color w:val="0F172A"/>
                <w:sz w:val="19"/>
              </w:rPr>
              <w:br w:type="textWrapping"/>
            </w:r>
            <w:r>
              <w:rPr>
                <w:rFonts w:ascii="Consolas" w:hAnsi="Consolas"/>
                <w:color w:val="0F172A"/>
                <w:sz w:val="19"/>
              </w:rPr>
              <w:t>source venv/bin/activate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4. Cài đặt các thư viện phụ thuộc</w:t>
            </w:r>
            <w:r>
              <w:rPr>
                <w:rFonts w:ascii="Consolas" w:hAnsi="Consolas"/>
                <w:color w:val="0F172A"/>
                <w:sz w:val="19"/>
              </w:rPr>
              <w:br w:type="textWrapping"/>
            </w:r>
            <w:r>
              <w:rPr>
                <w:rFonts w:ascii="Consolas" w:hAnsi="Consolas"/>
                <w:color w:val="0F172A"/>
                <w:sz w:val="19"/>
              </w:rPr>
              <w:t>pip install -r requirements.txt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5. Thiết lập biến môi trường tệp .env</w:t>
            </w:r>
            <w:r>
              <w:rPr>
                <w:rFonts w:ascii="Consolas" w:hAnsi="Consolas"/>
                <w:color w:val="0F172A"/>
                <w:sz w:val="19"/>
              </w:rPr>
              <w:br w:type="textWrapping"/>
            </w:r>
            <w:r>
              <w:rPr>
                <w:rFonts w:ascii="Consolas" w:hAnsi="Consolas"/>
                <w:color w:val="0F172A"/>
                <w:sz w:val="19"/>
              </w:rPr>
              <w:t># DATABASE_URL=postgresql://postgres:password@localhost:5432/smart_parking_db</w:t>
            </w:r>
            <w:r>
              <w:rPr>
                <w:rFonts w:ascii="Consolas" w:hAnsi="Consolas"/>
                <w:color w:val="0F172A"/>
                <w:sz w:val="19"/>
              </w:rPr>
              <w:br w:type="textWrapping"/>
            </w:r>
            <w:r>
              <w:rPr>
                <w:rFonts w:ascii="Consolas" w:hAnsi="Consolas"/>
                <w:color w:val="0F172A"/>
                <w:sz w:val="19"/>
              </w:rPr>
              <w:t># SECRET_KEY=smart_parking_secret_key_super_secure_2026</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6. Khởi chạy máy chủ FastAPI với Uvicorn</w:t>
            </w:r>
            <w:r>
              <w:rPr>
                <w:rFonts w:ascii="Consolas" w:hAnsi="Consolas"/>
                <w:color w:val="0F172A"/>
                <w:sz w:val="19"/>
              </w:rPr>
              <w:br w:type="textWrapping"/>
            </w:r>
            <w:r>
              <w:rPr>
                <w:rFonts w:ascii="Consolas" w:hAnsi="Consolas"/>
                <w:color w:val="0F172A"/>
                <w:sz w:val="19"/>
              </w:rPr>
              <w:t>uvicorn app.main:app --host 127.0.0.1 --port 8000 --reload</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Truy cập tài liệu API Swagger UI tại địa chỉ:</w:t>
            </w:r>
            <w:r>
              <w:rPr>
                <w:rFonts w:ascii="Consolas" w:hAnsi="Consolas"/>
                <w:color w:val="0F172A"/>
                <w:sz w:val="19"/>
              </w:rPr>
              <w:br w:type="textWrapping"/>
            </w:r>
            <w:r>
              <w:rPr>
                <w:rFonts w:ascii="Consolas" w:hAnsi="Consolas"/>
                <w:color w:val="0F172A"/>
                <w:sz w:val="19"/>
              </w:rPr>
              <w:t># http://127.0.0.1:8000/docs</w:t>
            </w:r>
          </w:p>
        </w:tc>
      </w:tr>
    </w:tbl>
    <w:p w14:paraId="3D0CD9E9">
      <w:pPr>
        <w:spacing w:after="80"/>
      </w:pPr>
    </w:p>
    <w:p w14:paraId="63A7AA70">
      <w:pPr>
        <w:spacing w:before="240" w:after="120" w:line="312" w:lineRule="auto"/>
        <w:jc w:val="left"/>
      </w:pPr>
      <w:r>
        <w:rPr>
          <w:rFonts w:ascii="Times New Roman" w:hAnsi="Times New Roman"/>
          <w:b/>
          <w:sz w:val="26"/>
        </w:rPr>
        <w:t>C.3. Các bước khởi chạy Frontend Vue 3</w:t>
      </w:r>
    </w:p>
    <w:p w14:paraId="258B0CE0">
      <w:pPr>
        <w:spacing w:before="120" w:after="40"/>
      </w:pPr>
      <w:r>
        <w:rPr>
          <w:rFonts w:ascii="Times New Roman" w:hAnsi="Times New Roman"/>
          <w:b/>
          <w:sz w:val="21"/>
        </w:rPr>
        <w:t>Đoạn mã: Quy trình cài đặt và khởi chạy Frontend Vue 3</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2D6D706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4FF6C0D2">
            <w:pPr>
              <w:spacing w:before="40" w:after="40" w:line="264" w:lineRule="auto"/>
              <w:jc w:val="left"/>
            </w:pPr>
            <w:r>
              <w:rPr>
                <w:rFonts w:ascii="Consolas" w:hAnsi="Consolas"/>
                <w:color w:val="0F172A"/>
                <w:sz w:val="19"/>
              </w:rPr>
              <w:t># 1. Mở cửa sổ dòng lệnh mới và di chuyển vào thư mục frontend</w:t>
            </w:r>
            <w:r>
              <w:rPr>
                <w:rFonts w:ascii="Consolas" w:hAnsi="Consolas"/>
                <w:color w:val="0F172A"/>
                <w:sz w:val="19"/>
              </w:rPr>
              <w:br w:type="textWrapping"/>
            </w:r>
            <w:r>
              <w:rPr>
                <w:rFonts w:ascii="Consolas" w:hAnsi="Consolas"/>
                <w:color w:val="0F172A"/>
                <w:sz w:val="19"/>
              </w:rPr>
              <w:t>cd frontend</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2. Cài đặt các gói phụ thuộc NodeJS</w:t>
            </w:r>
            <w:r>
              <w:rPr>
                <w:rFonts w:ascii="Consolas" w:hAnsi="Consolas"/>
                <w:color w:val="0F172A"/>
                <w:sz w:val="19"/>
              </w:rPr>
              <w:br w:type="textWrapping"/>
            </w:r>
            <w:r>
              <w:rPr>
                <w:rFonts w:ascii="Consolas" w:hAnsi="Consolas"/>
                <w:color w:val="0F172A"/>
                <w:sz w:val="19"/>
              </w:rPr>
              <w:t>npm install</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3. Khởi chạy máy chủ phát triển Vite Development Server</w:t>
            </w:r>
            <w:r>
              <w:rPr>
                <w:rFonts w:ascii="Consolas" w:hAnsi="Consolas"/>
                <w:color w:val="0F172A"/>
                <w:sz w:val="19"/>
              </w:rPr>
              <w:br w:type="textWrapping"/>
            </w:r>
            <w:r>
              <w:rPr>
                <w:rFonts w:ascii="Consolas" w:hAnsi="Consolas"/>
                <w:color w:val="0F172A"/>
                <w:sz w:val="19"/>
              </w:rPr>
              <w:t>npm run dev</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Mở trình duyệt web và truy cập giao diện hệ thống tại địa chỉ:</w:t>
            </w:r>
            <w:r>
              <w:rPr>
                <w:rFonts w:ascii="Consolas" w:hAnsi="Consolas"/>
                <w:color w:val="0F172A"/>
                <w:sz w:val="19"/>
              </w:rPr>
              <w:br w:type="textWrapping"/>
            </w:r>
            <w:r>
              <w:rPr>
                <w:rFonts w:ascii="Consolas" w:hAnsi="Consolas"/>
                <w:color w:val="0F172A"/>
                <w:sz w:val="19"/>
              </w:rPr>
              <w:t># http://localhost:5173</w:t>
            </w:r>
          </w:p>
        </w:tc>
      </w:tr>
    </w:tbl>
    <w:p w14:paraId="126B2FA2">
      <w:pPr>
        <w:spacing w:after="80"/>
      </w:pPr>
    </w:p>
    <w:p w14:paraId="70CADEDE">
      <w:pPr>
        <w:spacing w:before="240" w:after="120" w:line="312" w:lineRule="auto"/>
        <w:jc w:val="left"/>
      </w:pPr>
      <w:r>
        <w:rPr>
          <w:rFonts w:ascii="Times New Roman" w:hAnsi="Times New Roman"/>
          <w:b/>
          <w:sz w:val="26"/>
        </w:rPr>
        <w:t>C.4. Chạy bộ kiểm thử tự động (Pytest)</w:t>
      </w:r>
    </w:p>
    <w:p w14:paraId="32EF237A">
      <w:pPr>
        <w:spacing w:before="120" w:after="40"/>
      </w:pPr>
      <w:r>
        <w:rPr>
          <w:rFonts w:ascii="Times New Roman" w:hAnsi="Times New Roman"/>
          <w:b/>
          <w:sz w:val="21"/>
        </w:rPr>
        <w:t>Đoạn mã: Lệnh thực thi bộ kiểm thử tự động Pytest</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8504"/>
      </w:tblGrid>
      <w:tr w14:paraId="152920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8504" w:type="dxa"/>
            <w:shd w:val="clear" w:color="auto" w:fill="F1F5F9"/>
            <w:tcMar>
              <w:top w:w="100" w:type="dxa"/>
              <w:left w:w="150" w:type="dxa"/>
              <w:bottom w:w="100" w:type="dxa"/>
              <w:right w:w="150" w:type="dxa"/>
            </w:tcMar>
          </w:tcPr>
          <w:p w14:paraId="5D44FA9E">
            <w:pPr>
              <w:spacing w:before="40" w:after="40" w:line="264" w:lineRule="auto"/>
              <w:jc w:val="left"/>
            </w:pPr>
            <w:r>
              <w:rPr>
                <w:rFonts w:ascii="Consolas" w:hAnsi="Consolas"/>
                <w:color w:val="0F172A"/>
                <w:sz w:val="19"/>
              </w:rPr>
              <w:t># Kích hoạt môi trường ảo backend và chạy toàn bộ 11 test cases:</w:t>
            </w:r>
            <w:r>
              <w:rPr>
                <w:rFonts w:ascii="Consolas" w:hAnsi="Consolas"/>
                <w:color w:val="0F172A"/>
                <w:sz w:val="19"/>
              </w:rPr>
              <w:br w:type="textWrapping"/>
            </w:r>
            <w:r>
              <w:rPr>
                <w:rFonts w:ascii="Consolas" w:hAnsi="Consolas"/>
                <w:color w:val="0F172A"/>
                <w:sz w:val="19"/>
              </w:rPr>
              <w:t>pytest tests/ -v -s</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Kết quả kiểm thử sẽ hiển thị 11 passed in 1.48s xác nhận hệ thống đạt chuẩn 100%.</w:t>
            </w:r>
          </w:p>
        </w:tc>
      </w:tr>
    </w:tbl>
    <w:p w14:paraId="791B73CF">
      <w:pPr>
        <w:spacing w:after="80"/>
      </w:pPr>
    </w:p>
    <w:sectPr>
      <w:pgSz w:w="11906" w:h="16838"/>
      <w:pgMar w:top="1134" w:right="1417" w:bottom="1134"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D00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80" w:line="312"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16505</Words>
  <Characters>67908</Characters>
  <Lines>0</Lines>
  <Paragraphs>0</Paragraphs>
  <TotalTime>1</TotalTime>
  <ScaleCrop>false</ScaleCrop>
  <LinksUpToDate>false</LinksUpToDate>
  <CharactersWithSpaces>84829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2026-10-19T01:22:55Z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eyJoZGlkIjoiNDM3ZDRmNmFjOTdiZmM2Y2ZhYjBkMjU5MGE3YTc2N2YifQ==</vt:lpwstr>
  </property>
  <property fmtid="{D5CDD505-2E9C-101B-9397-08002B2CF9AE}" pid="3" name="KSOProductBuildVer">
    <vt:lpwstr>1033-12.1.0.28485</vt:lpwstr>
  </property>
  <property fmtid="{D5CDD505-2E9C-101B-9397-08002B2CF9AE}" pid="4" name="ICV">
    <vt:lpwstr>477F58CAE1484D3B9410E7369DCACFB6_12</vt:lpwstr>
  </property>
</Properties>
</file>